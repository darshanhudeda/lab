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media/image1.webp" ContentType="image/webp"/>
  <Override PartName="/word/media/image2.webp" ContentType="image/webp"/>
  <Override PartName="/word/media/image4.webp" ContentType="image/webp"/>
  <Override PartName="/word/media/image7.webp" ContentType="image/webp"/>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D3E18C6"/>
    <w:p w14:paraId="0B441BF6">
      <w:pPr>
        <w:pStyle w:val="249"/>
        <w:spacing w:line="269" w:lineRule="exact"/>
        <w:ind w:left="107"/>
        <w:jc w:val="center"/>
        <w:rPr>
          <w:b/>
          <w:spacing w:val="-2"/>
          <w:sz w:val="24"/>
          <w:szCs w:val="22"/>
        </w:rPr>
      </w:pPr>
      <w:r>
        <w:rPr>
          <w:b/>
          <w:sz w:val="24"/>
          <w:szCs w:val="22"/>
        </w:rPr>
        <w:t>Unit</w:t>
      </w:r>
      <w:r>
        <w:rPr>
          <w:b/>
          <w:spacing w:val="-1"/>
          <w:sz w:val="24"/>
          <w:szCs w:val="22"/>
        </w:rPr>
        <w:t xml:space="preserve"> </w:t>
      </w:r>
      <w:r>
        <w:rPr>
          <w:b/>
          <w:sz w:val="24"/>
          <w:szCs w:val="22"/>
        </w:rPr>
        <w:t>5:</w:t>
      </w:r>
      <w:r>
        <w:rPr>
          <w:b/>
          <w:spacing w:val="59"/>
          <w:sz w:val="24"/>
          <w:szCs w:val="22"/>
        </w:rPr>
        <w:t xml:space="preserve"> </w:t>
      </w:r>
      <w:r>
        <w:rPr>
          <w:b/>
          <w:sz w:val="24"/>
          <w:szCs w:val="22"/>
        </w:rPr>
        <w:t>Linux</w:t>
      </w:r>
      <w:r>
        <w:rPr>
          <w:b/>
          <w:spacing w:val="-3"/>
          <w:sz w:val="24"/>
          <w:szCs w:val="22"/>
        </w:rPr>
        <w:t xml:space="preserve"> </w:t>
      </w:r>
      <w:r>
        <w:rPr>
          <w:b/>
          <w:sz w:val="24"/>
          <w:szCs w:val="22"/>
        </w:rPr>
        <w:t>and</w:t>
      </w:r>
      <w:r>
        <w:rPr>
          <w:b/>
          <w:spacing w:val="1"/>
          <w:sz w:val="24"/>
          <w:szCs w:val="22"/>
        </w:rPr>
        <w:t xml:space="preserve"> </w:t>
      </w:r>
      <w:r>
        <w:rPr>
          <w:b/>
          <w:sz w:val="24"/>
          <w:szCs w:val="22"/>
        </w:rPr>
        <w:t>Shell</w:t>
      </w:r>
      <w:r>
        <w:rPr>
          <w:b/>
          <w:spacing w:val="-1"/>
          <w:sz w:val="24"/>
          <w:szCs w:val="22"/>
        </w:rPr>
        <w:t xml:space="preserve"> </w:t>
      </w:r>
      <w:r>
        <w:rPr>
          <w:b/>
          <w:spacing w:val="-2"/>
          <w:sz w:val="24"/>
          <w:szCs w:val="22"/>
        </w:rPr>
        <w:t>Programming</w:t>
      </w:r>
    </w:p>
    <w:p w14:paraId="1A7717DF">
      <w:pPr>
        <w:pStyle w:val="249"/>
        <w:spacing w:line="269" w:lineRule="exact"/>
        <w:ind w:left="107"/>
        <w:jc w:val="center"/>
        <w:rPr>
          <w:b/>
          <w:spacing w:val="-2"/>
          <w:sz w:val="24"/>
          <w:szCs w:val="22"/>
        </w:rPr>
      </w:pPr>
    </w:p>
    <w:p w14:paraId="0DF855AA">
      <w:pPr>
        <w:pBdr>
          <w:bottom w:val="single" w:color="auto" w:sz="4" w:space="0"/>
        </w:pBdr>
        <w:jc w:val="both"/>
        <w:rPr>
          <w:sz w:val="20"/>
          <w:szCs w:val="18"/>
        </w:rPr>
      </w:pPr>
      <w:r>
        <w:rPr>
          <w:sz w:val="20"/>
          <w:szCs w:val="18"/>
        </w:rPr>
        <w:t>Introduction, Features, Shell Programming, Types of Shells, Shell Syntax, Pipes and Redirection, Environment Variables, Working with Files. Kernel, Overview, Kernel Related</w:t>
      </w:r>
      <w:r>
        <w:rPr>
          <w:spacing w:val="-11"/>
          <w:sz w:val="20"/>
          <w:szCs w:val="18"/>
        </w:rPr>
        <w:t xml:space="preserve"> </w:t>
      </w:r>
      <w:r>
        <w:rPr>
          <w:sz w:val="20"/>
          <w:szCs w:val="18"/>
        </w:rPr>
        <w:t>Commands;</w:t>
      </w:r>
      <w:r>
        <w:rPr>
          <w:spacing w:val="-9"/>
          <w:sz w:val="20"/>
          <w:szCs w:val="18"/>
        </w:rPr>
        <w:t xml:space="preserve"> </w:t>
      </w:r>
      <w:r>
        <w:rPr>
          <w:sz w:val="20"/>
          <w:szCs w:val="18"/>
        </w:rPr>
        <w:t>Creation</w:t>
      </w:r>
      <w:r>
        <w:rPr>
          <w:spacing w:val="-10"/>
          <w:sz w:val="20"/>
          <w:szCs w:val="18"/>
        </w:rPr>
        <w:t xml:space="preserve"> </w:t>
      </w:r>
      <w:r>
        <w:rPr>
          <w:sz w:val="20"/>
          <w:szCs w:val="18"/>
        </w:rPr>
        <w:t>of</w:t>
      </w:r>
      <w:r>
        <w:rPr>
          <w:spacing w:val="-9"/>
          <w:sz w:val="20"/>
          <w:szCs w:val="18"/>
        </w:rPr>
        <w:t xml:space="preserve"> </w:t>
      </w:r>
      <w:r>
        <w:rPr>
          <w:sz w:val="20"/>
          <w:szCs w:val="18"/>
        </w:rPr>
        <w:t>Static</w:t>
      </w:r>
      <w:r>
        <w:rPr>
          <w:spacing w:val="-9"/>
          <w:sz w:val="20"/>
          <w:szCs w:val="18"/>
        </w:rPr>
        <w:t xml:space="preserve"> </w:t>
      </w:r>
      <w:r>
        <w:rPr>
          <w:sz w:val="20"/>
          <w:szCs w:val="18"/>
        </w:rPr>
        <w:t>&amp;</w:t>
      </w:r>
      <w:r>
        <w:rPr>
          <w:spacing w:val="-9"/>
          <w:sz w:val="20"/>
          <w:szCs w:val="18"/>
        </w:rPr>
        <w:t xml:space="preserve"> </w:t>
      </w:r>
      <w:r>
        <w:rPr>
          <w:sz w:val="20"/>
          <w:szCs w:val="18"/>
        </w:rPr>
        <w:t>Dynamic</w:t>
      </w:r>
      <w:r>
        <w:rPr>
          <w:spacing w:val="-12"/>
          <w:sz w:val="20"/>
          <w:szCs w:val="18"/>
        </w:rPr>
        <w:t xml:space="preserve"> </w:t>
      </w:r>
      <w:r>
        <w:rPr>
          <w:sz w:val="20"/>
          <w:szCs w:val="18"/>
        </w:rPr>
        <w:t>Libraries,</w:t>
      </w:r>
      <w:r>
        <w:rPr>
          <w:spacing w:val="-10"/>
          <w:sz w:val="20"/>
          <w:szCs w:val="18"/>
        </w:rPr>
        <w:t xml:space="preserve"> </w:t>
      </w:r>
      <w:r>
        <w:rPr>
          <w:sz w:val="20"/>
          <w:szCs w:val="18"/>
        </w:rPr>
        <w:t>Module</w:t>
      </w:r>
      <w:r>
        <w:rPr>
          <w:spacing w:val="-11"/>
          <w:sz w:val="20"/>
          <w:szCs w:val="18"/>
        </w:rPr>
        <w:t xml:space="preserve"> </w:t>
      </w:r>
      <w:r>
        <w:rPr>
          <w:sz w:val="20"/>
          <w:szCs w:val="18"/>
        </w:rPr>
        <w:t>Programming,</w:t>
      </w:r>
      <w:r>
        <w:rPr>
          <w:spacing w:val="-10"/>
          <w:sz w:val="20"/>
          <w:szCs w:val="18"/>
        </w:rPr>
        <w:t xml:space="preserve"> </w:t>
      </w:r>
      <w:r>
        <w:rPr>
          <w:sz w:val="20"/>
          <w:szCs w:val="18"/>
        </w:rPr>
        <w:t>The Hello World Module, Module Stacking, Module Parameters, Registering a System</w:t>
      </w:r>
      <w:r>
        <w:rPr>
          <w:spacing w:val="-1"/>
          <w:sz w:val="20"/>
          <w:szCs w:val="18"/>
        </w:rPr>
        <w:t xml:space="preserve"> </w:t>
      </w:r>
      <w:r>
        <w:rPr>
          <w:sz w:val="20"/>
          <w:szCs w:val="18"/>
        </w:rPr>
        <w:t>Call, System Call Handler, Service routine.</w:t>
      </w:r>
    </w:p>
    <w:p w14:paraId="2392DB9B">
      <w:pPr>
        <w:jc w:val="both"/>
        <w:rPr>
          <w:rFonts w:hint="default"/>
          <w:sz w:val="20"/>
          <w:szCs w:val="18"/>
          <w:lang w:val="en-US"/>
        </w:rPr>
      </w:pPr>
    </w:p>
    <w:p w14:paraId="3C37F853">
      <w:pPr>
        <w:jc w:val="both"/>
        <w:rPr>
          <w:rFonts w:hint="default"/>
          <w:b/>
          <w:bCs/>
          <w:sz w:val="28"/>
          <w:szCs w:val="24"/>
          <w:lang w:val="en-US"/>
        </w:rPr>
      </w:pPr>
      <w:r>
        <w:rPr>
          <w:b/>
          <w:bCs/>
          <w:sz w:val="28"/>
          <w:szCs w:val="24"/>
        </w:rPr>
        <w:t>Introduction</w:t>
      </w:r>
      <w:r>
        <w:rPr>
          <w:rFonts w:hint="default"/>
          <w:b/>
          <w:bCs/>
          <w:sz w:val="28"/>
          <w:szCs w:val="24"/>
          <w:lang w:val="en-US"/>
        </w:rPr>
        <w:t xml:space="preserve"> : </w:t>
      </w:r>
    </w:p>
    <w:p w14:paraId="6B3249D7">
      <w:pPr>
        <w:jc w:val="both"/>
        <w:rPr>
          <w:rFonts w:hint="default"/>
          <w:sz w:val="20"/>
          <w:szCs w:val="18"/>
          <w:lang w:val="en-US"/>
        </w:rPr>
      </w:pPr>
    </w:p>
    <w:p w14:paraId="26CA2804">
      <w:pPr>
        <w:jc w:val="both"/>
        <w:rPr>
          <w:rFonts w:hint="default" w:ascii="Times New Roman" w:hAnsi="Times New Roman" w:eastAsia="SimSun" w:cs="Times New Roman"/>
          <w:sz w:val="24"/>
          <w:szCs w:val="24"/>
        </w:rPr>
      </w:pPr>
      <w:r>
        <w:rPr>
          <w:rStyle w:val="92"/>
          <w:rFonts w:hint="default" w:ascii="Times New Roman" w:hAnsi="Times New Roman" w:eastAsia="Arial" w:cs="Times New Roman"/>
          <w:sz w:val="24"/>
          <w:szCs w:val="24"/>
          <w:u w:val="none"/>
        </w:rPr>
        <w:t>Linux is an open-source, multi-user, and multitasking operating system</w:t>
      </w:r>
      <w:r>
        <w:rPr>
          <w:rFonts w:hint="default" w:ascii="Times New Roman" w:hAnsi="Times New Roman" w:eastAsia="SimSun" w:cs="Times New Roman"/>
          <w:sz w:val="24"/>
          <w:szCs w:val="24"/>
        </w:rPr>
        <w:t xml:space="preserve"> that forms the foundation of modern server architecture, cloud computing, and DevOps environments. </w:t>
      </w:r>
    </w:p>
    <w:p w14:paraId="3C4D8662">
      <w:pPr>
        <w:jc w:val="both"/>
        <w:rPr>
          <w:rFonts w:hint="default" w:ascii="Times New Roman" w:hAnsi="Times New Roman" w:eastAsia="SimSun" w:cs="Times New Roman"/>
          <w:sz w:val="24"/>
          <w:szCs w:val="24"/>
        </w:rPr>
      </w:pPr>
    </w:p>
    <w:p w14:paraId="354194D4">
      <w:pPr>
        <w:jc w:val="both"/>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rPr>
        <w:t xml:space="preserve">A </w:t>
      </w:r>
      <w:r>
        <w:rPr>
          <w:rStyle w:val="92"/>
          <w:rFonts w:hint="default" w:ascii="Times New Roman" w:hAnsi="Times New Roman" w:eastAsia="Arial" w:cs="Times New Roman"/>
          <w:sz w:val="24"/>
          <w:szCs w:val="24"/>
          <w:u w:val="none"/>
        </w:rPr>
        <w:t>shell is a command-line interpreter</w:t>
      </w:r>
      <w:r>
        <w:rPr>
          <w:rFonts w:hint="default" w:ascii="Times New Roman" w:hAnsi="Times New Roman" w:eastAsia="SimSun" w:cs="Times New Roman"/>
          <w:sz w:val="24"/>
          <w:szCs w:val="24"/>
        </w:rPr>
        <w:t xml:space="preserve"> that acts as an interface between the user and the operating system's kernel, translating human-readable text commands into instructions the hardware can execute</w:t>
      </w:r>
      <w:r>
        <w:rPr>
          <w:rFonts w:hint="default" w:ascii="Times New Roman" w:hAnsi="Times New Roman" w:eastAsia="SimSun" w:cs="Times New Roman"/>
          <w:sz w:val="24"/>
          <w:szCs w:val="24"/>
          <w:lang w:val="en-US"/>
        </w:rPr>
        <w:t>.</w:t>
      </w:r>
    </w:p>
    <w:p w14:paraId="10C0A14D">
      <w:pPr>
        <w:jc w:val="both"/>
        <w:rPr>
          <w:rFonts w:hint="default" w:ascii="Times New Roman" w:hAnsi="Times New Roman" w:eastAsia="SimSun" w:cs="Times New Roman"/>
          <w:sz w:val="24"/>
          <w:szCs w:val="24"/>
          <w:lang w:val="en-US"/>
        </w:rPr>
      </w:pPr>
    </w:p>
    <w:p w14:paraId="463CCB7F">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360" w:right="0" w:hanging="360"/>
        <w:jc w:val="both"/>
        <w:textAlignment w:val="baseline"/>
        <w:rPr>
          <w:rFonts w:hint="default" w:ascii="Times New Roman" w:hAnsi="Times New Roman" w:eastAsia="sans-serif" w:cs="Times New Roman"/>
          <w:color w:val="273239"/>
          <w:spacing w:val="2"/>
          <w:sz w:val="27"/>
          <w:szCs w:val="27"/>
        </w:rPr>
      </w:pPr>
      <w:r>
        <w:rPr>
          <w:rFonts w:hint="default" w:ascii="Times New Roman" w:hAnsi="Times New Roman" w:eastAsia="sans-serif" w:cs="Times New Roman"/>
          <w:i w:val="0"/>
          <w:iCs w:val="0"/>
          <w:caps w:val="0"/>
          <w:color w:val="273239"/>
          <w:spacing w:val="2"/>
          <w:sz w:val="27"/>
          <w:szCs w:val="27"/>
          <w:shd w:val="clear" w:fill="FFFFFF"/>
          <w:vertAlign w:val="baseline"/>
        </w:rPr>
        <w:t>Forms the foundation of command-line interaction in Unix/Linux systems</w:t>
      </w:r>
    </w:p>
    <w:p w14:paraId="7C973EC1">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360" w:right="0" w:hanging="360"/>
        <w:jc w:val="both"/>
        <w:textAlignment w:val="baseline"/>
        <w:rPr>
          <w:rFonts w:hint="default" w:ascii="Times New Roman" w:hAnsi="Times New Roman" w:eastAsia="sans-serif" w:cs="Times New Roman"/>
          <w:color w:val="273239"/>
          <w:spacing w:val="2"/>
          <w:sz w:val="27"/>
          <w:szCs w:val="27"/>
        </w:rPr>
      </w:pPr>
      <w:r>
        <w:rPr>
          <w:rFonts w:hint="default" w:ascii="Times New Roman" w:hAnsi="Times New Roman" w:eastAsia="sans-serif" w:cs="Times New Roman"/>
          <w:i w:val="0"/>
          <w:iCs w:val="0"/>
          <w:caps w:val="0"/>
          <w:color w:val="273239"/>
          <w:spacing w:val="2"/>
          <w:sz w:val="27"/>
          <w:szCs w:val="27"/>
          <w:shd w:val="clear" w:fill="FFFFFF"/>
          <w:vertAlign w:val="baseline"/>
        </w:rPr>
        <w:t>Enables automation of repetitive administrative tasks</w:t>
      </w:r>
    </w:p>
    <w:p w14:paraId="4C10FFA1">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360" w:right="0" w:hanging="360"/>
        <w:jc w:val="both"/>
        <w:textAlignment w:val="baseline"/>
        <w:rPr>
          <w:rFonts w:hint="default" w:ascii="Times New Roman" w:hAnsi="Times New Roman" w:eastAsia="sans-serif" w:cs="Times New Roman"/>
          <w:color w:val="273239"/>
          <w:spacing w:val="2"/>
          <w:sz w:val="27"/>
          <w:szCs w:val="27"/>
        </w:rPr>
      </w:pPr>
      <w:r>
        <w:rPr>
          <w:rFonts w:hint="default" w:ascii="Times New Roman" w:hAnsi="Times New Roman" w:eastAsia="sans-serif" w:cs="Times New Roman"/>
          <w:i w:val="0"/>
          <w:iCs w:val="0"/>
          <w:caps w:val="0"/>
          <w:color w:val="273239"/>
          <w:spacing w:val="2"/>
          <w:sz w:val="27"/>
          <w:szCs w:val="27"/>
          <w:shd w:val="clear" w:fill="FFFFFF"/>
          <w:vertAlign w:val="baseline"/>
        </w:rPr>
        <w:t>Supports batch execution of multiple commands</w:t>
      </w:r>
    </w:p>
    <w:p w14:paraId="457BD98B">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360" w:right="0" w:hanging="360"/>
        <w:jc w:val="both"/>
        <w:textAlignment w:val="baseline"/>
        <w:rPr>
          <w:rFonts w:hint="default" w:ascii="Times New Roman" w:hAnsi="Times New Roman" w:eastAsia="sans-serif" w:cs="Times New Roman"/>
          <w:color w:val="273239"/>
          <w:spacing w:val="2"/>
          <w:sz w:val="27"/>
          <w:szCs w:val="27"/>
        </w:rPr>
      </w:pPr>
      <w:r>
        <w:rPr>
          <w:rFonts w:hint="default" w:ascii="Times New Roman" w:hAnsi="Times New Roman" w:eastAsia="sans-serif" w:cs="Times New Roman"/>
          <w:i w:val="0"/>
          <w:iCs w:val="0"/>
          <w:caps w:val="0"/>
          <w:color w:val="273239"/>
          <w:spacing w:val="2"/>
          <w:sz w:val="27"/>
          <w:szCs w:val="27"/>
          <w:shd w:val="clear" w:fill="FFFFFF"/>
          <w:vertAlign w:val="baseline"/>
        </w:rPr>
        <w:t>Widely used in system administration and DevOps environments</w:t>
      </w:r>
    </w:p>
    <w:p w14:paraId="3FED432D">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720"/>
        </w:tabs>
        <w:autoSpaceDE w:val="0"/>
        <w:autoSpaceDN w:val="0"/>
        <w:spacing w:before="0" w:beforeAutospacing="0" w:after="0" w:afterAutospacing="0" w:line="24" w:lineRule="atLeast"/>
        <w:ind w:right="0" w:rightChars="0"/>
        <w:jc w:val="both"/>
        <w:textAlignment w:val="baseline"/>
        <w:rPr>
          <w:rFonts w:hint="default" w:ascii="Times New Roman" w:hAnsi="Times New Roman" w:eastAsia="sans-serif" w:cs="Times New Roman"/>
          <w:i w:val="0"/>
          <w:iCs w:val="0"/>
          <w:caps w:val="0"/>
          <w:color w:val="273239"/>
          <w:spacing w:val="2"/>
          <w:sz w:val="27"/>
          <w:szCs w:val="27"/>
          <w:shd w:val="clear" w:fill="FFFFFF"/>
          <w:vertAlign w:val="baseline"/>
        </w:rPr>
      </w:pPr>
    </w:p>
    <w:p w14:paraId="38322484">
      <w:pPr>
        <w:keepNext w:val="0"/>
        <w:keepLines w:val="0"/>
        <w:widowControl/>
        <w:suppressLineNumbers w:val="0"/>
        <w:pBdr>
          <w:bottom w:val="none" w:color="001D35" w:sz="0" w:space="0"/>
        </w:pBdr>
        <w:spacing w:before="360" w:beforeAutospacing="0" w:after="180" w:afterAutospacing="0"/>
        <w:ind w:left="0" w:right="0"/>
        <w:jc w:val="both"/>
        <w:rPr>
          <w:rFonts w:hint="default" w:ascii="Times New Roman" w:hAnsi="Times New Roman" w:eastAsia="Arial" w:cs="Times New Roman"/>
          <w:b/>
          <w:bCs/>
          <w:sz w:val="24"/>
          <w:szCs w:val="24"/>
          <w:u w:val="single"/>
        </w:rPr>
      </w:pPr>
      <w:r>
        <w:rPr>
          <w:rFonts w:hint="default" w:ascii="Times New Roman" w:hAnsi="Times New Roman" w:eastAsia="Arial" w:cs="Times New Roman"/>
          <w:b/>
          <w:bCs/>
          <w:kern w:val="0"/>
          <w:sz w:val="24"/>
          <w:szCs w:val="24"/>
          <w:u w:val="single"/>
          <w:lang w:val="en-US" w:eastAsia="zh-CN" w:bidi="ar"/>
        </w:rPr>
        <w:t>Key Features of the Linux Operating System</w:t>
      </w:r>
    </w:p>
    <w:p w14:paraId="051A0A9E">
      <w:pPr>
        <w:keepNext w:val="0"/>
        <w:keepLines w:val="0"/>
        <w:widowControl/>
        <w:suppressLineNumbers w:val="0"/>
        <w:pBdr>
          <w:bottom w:val="none" w:color="0A0A0A" w:sz="0" w:space="0"/>
        </w:pBdr>
        <w:spacing w:before="180" w:beforeAutospacing="0" w:after="240" w:afterAutospacing="0"/>
        <w:ind w:left="0" w:right="0"/>
        <w:jc w:val="both"/>
        <w:rPr>
          <w:rFonts w:hint="default" w:ascii="Times New Roman" w:hAnsi="Times New Roman" w:eastAsia="Arial" w:cs="Times New Roman"/>
          <w:sz w:val="24"/>
          <w:szCs w:val="24"/>
          <w:u w:val="none"/>
        </w:rPr>
      </w:pPr>
      <w:r>
        <w:rPr>
          <w:rFonts w:hint="default" w:ascii="Times New Roman" w:hAnsi="Times New Roman" w:eastAsia="Arial" w:cs="Times New Roman"/>
          <w:kern w:val="0"/>
          <w:sz w:val="24"/>
          <w:szCs w:val="24"/>
          <w:u w:val="none"/>
          <w:lang w:val="en-US" w:eastAsia="zh-CN" w:bidi="ar"/>
        </w:rPr>
        <w:t xml:space="preserve">Linux provides the underlying architecture that makes shell scripts so powerful and portable. Its core programming-centric features include: </w:t>
      </w:r>
    </w:p>
    <w:p w14:paraId="4CC7A1B1">
      <w:pPr>
        <w:keepNext w:val="0"/>
        <w:keepLines w:val="0"/>
        <w:widowControl/>
        <w:numPr>
          <w:ilvl w:val="0"/>
          <w:numId w:val="12"/>
        </w:numPr>
        <w:suppressLineNumbers w:val="0"/>
        <w:pBdr>
          <w:bottom w:val="none" w:color="0A0A0A" w:sz="0" w:space="0"/>
        </w:pBdr>
        <w:spacing w:before="0" w:beforeAutospacing="0" w:after="180" w:afterAutospacing="0"/>
        <w:ind w:left="0" w:right="0" w:hanging="360"/>
        <w:jc w:val="both"/>
        <w:rPr>
          <w:rFonts w:hint="default" w:ascii="Times New Roman" w:hAnsi="Times New Roman" w:eastAsia="Arial" w:cs="Times New Roman"/>
          <w:sz w:val="24"/>
          <w:szCs w:val="24"/>
          <w:u w:val="none"/>
        </w:rPr>
      </w:pPr>
      <w:r>
        <w:rPr>
          <w:rStyle w:val="92"/>
          <w:rFonts w:hint="default" w:ascii="Times New Roman" w:hAnsi="Times New Roman" w:eastAsia="Arial" w:cs="Times New Roman"/>
          <w:b/>
          <w:bCs/>
          <w:sz w:val="24"/>
          <w:szCs w:val="24"/>
          <w:u w:val="none"/>
        </w:rPr>
        <w:t>Multi-User &amp; Multiprogramming:</w:t>
      </w:r>
      <w:r>
        <w:rPr>
          <w:rFonts w:hint="default" w:ascii="Times New Roman" w:hAnsi="Times New Roman" w:eastAsia="Arial" w:cs="Times New Roman"/>
          <w:sz w:val="24"/>
          <w:szCs w:val="24"/>
          <w:u w:val="none"/>
        </w:rPr>
        <w:t xml:space="preserve"> Multiple users can securely access system resources simultaneously, and multiple applications can execute concurrently without interfering with one another. </w:t>
      </w:r>
    </w:p>
    <w:p w14:paraId="3EA5BF42">
      <w:pPr>
        <w:keepNext w:val="0"/>
        <w:keepLines w:val="0"/>
        <w:widowControl/>
        <w:numPr>
          <w:ilvl w:val="0"/>
          <w:numId w:val="12"/>
        </w:numPr>
        <w:suppressLineNumbers w:val="0"/>
        <w:pBdr>
          <w:bottom w:val="none" w:color="0A0A0A" w:sz="0" w:space="0"/>
        </w:pBdr>
        <w:spacing w:before="0" w:beforeAutospacing="0" w:after="180" w:afterAutospacing="0"/>
        <w:ind w:left="0" w:right="0" w:hanging="360"/>
        <w:jc w:val="both"/>
        <w:rPr>
          <w:rFonts w:hint="default" w:ascii="Times New Roman" w:hAnsi="Times New Roman" w:eastAsia="Arial" w:cs="Times New Roman"/>
          <w:sz w:val="24"/>
          <w:szCs w:val="24"/>
          <w:u w:val="none"/>
        </w:rPr>
      </w:pPr>
      <w:r>
        <w:rPr>
          <w:rStyle w:val="92"/>
          <w:rFonts w:hint="default" w:ascii="Times New Roman" w:hAnsi="Times New Roman" w:eastAsia="Arial" w:cs="Times New Roman"/>
          <w:b/>
          <w:bCs/>
          <w:sz w:val="24"/>
          <w:szCs w:val="24"/>
          <w:u w:val="none"/>
        </w:rPr>
        <w:t>Hierarchical File System:</w:t>
      </w:r>
      <w:r>
        <w:rPr>
          <w:rFonts w:hint="default" w:ascii="Times New Roman" w:hAnsi="Times New Roman" w:eastAsia="Arial" w:cs="Times New Roman"/>
          <w:sz w:val="24"/>
          <w:szCs w:val="24"/>
          <w:u w:val="none"/>
        </w:rPr>
        <w:t xml:space="preserve"> Linux treats everything—including hardware devices—as a file. These are organized in a standardized, predictable tree structure (like </w:t>
      </w:r>
      <w:r>
        <w:rPr>
          <w:rStyle w:val="44"/>
          <w:rFonts w:hint="default" w:ascii="Times New Roman" w:hAnsi="Times New Roman" w:eastAsia="monospace" w:cs="Times New Roman"/>
          <w:sz w:val="24"/>
          <w:szCs w:val="24"/>
          <w:u w:val="none"/>
        </w:rPr>
        <w:t>/bin</w:t>
      </w:r>
      <w:r>
        <w:rPr>
          <w:rFonts w:hint="default" w:ascii="Times New Roman" w:hAnsi="Times New Roman" w:eastAsia="Arial" w:cs="Times New Roman"/>
          <w:sz w:val="24"/>
          <w:szCs w:val="24"/>
          <w:u w:val="none"/>
        </w:rPr>
        <w:t xml:space="preserve">, </w:t>
      </w:r>
      <w:r>
        <w:rPr>
          <w:rStyle w:val="44"/>
          <w:rFonts w:hint="default" w:ascii="Times New Roman" w:hAnsi="Times New Roman" w:eastAsia="monospace" w:cs="Times New Roman"/>
          <w:sz w:val="24"/>
          <w:szCs w:val="24"/>
          <w:u w:val="none"/>
        </w:rPr>
        <w:t>/etc</w:t>
      </w:r>
      <w:r>
        <w:rPr>
          <w:rFonts w:hint="default" w:ascii="Times New Roman" w:hAnsi="Times New Roman" w:eastAsia="Arial" w:cs="Times New Roman"/>
          <w:sz w:val="24"/>
          <w:szCs w:val="24"/>
          <w:u w:val="none"/>
        </w:rPr>
        <w:t xml:space="preserve">, </w:t>
      </w:r>
      <w:r>
        <w:rPr>
          <w:rStyle w:val="44"/>
          <w:rFonts w:hint="default" w:ascii="Times New Roman" w:hAnsi="Times New Roman" w:eastAsia="monospace" w:cs="Times New Roman"/>
          <w:sz w:val="24"/>
          <w:szCs w:val="24"/>
          <w:u w:val="none"/>
        </w:rPr>
        <w:t>/var</w:t>
      </w:r>
      <w:r>
        <w:rPr>
          <w:rFonts w:hint="default" w:ascii="Times New Roman" w:hAnsi="Times New Roman" w:eastAsia="Arial" w:cs="Times New Roman"/>
          <w:sz w:val="24"/>
          <w:szCs w:val="24"/>
          <w:u w:val="none"/>
        </w:rPr>
        <w:t xml:space="preserve">), making programmatic file manipulation straightforward. </w:t>
      </w:r>
    </w:p>
    <w:p w14:paraId="4907A8FD">
      <w:pPr>
        <w:keepNext w:val="0"/>
        <w:keepLines w:val="0"/>
        <w:widowControl/>
        <w:numPr>
          <w:ilvl w:val="0"/>
          <w:numId w:val="12"/>
        </w:numPr>
        <w:suppressLineNumbers w:val="0"/>
        <w:pBdr>
          <w:bottom w:val="none" w:color="0A0A0A" w:sz="0" w:space="0"/>
        </w:pBdr>
        <w:spacing w:before="0" w:beforeAutospacing="0" w:after="180" w:afterAutospacing="0"/>
        <w:ind w:left="0" w:right="0" w:hanging="360"/>
        <w:jc w:val="both"/>
        <w:rPr>
          <w:rFonts w:hint="default" w:ascii="Times New Roman" w:hAnsi="Times New Roman" w:eastAsia="Arial" w:cs="Times New Roman"/>
          <w:sz w:val="24"/>
          <w:szCs w:val="24"/>
          <w:u w:val="none"/>
        </w:rPr>
      </w:pPr>
      <w:r>
        <w:rPr>
          <w:rStyle w:val="92"/>
          <w:rFonts w:hint="default" w:ascii="Times New Roman" w:hAnsi="Times New Roman" w:eastAsia="Arial" w:cs="Times New Roman"/>
          <w:b/>
          <w:bCs/>
          <w:sz w:val="24"/>
          <w:szCs w:val="24"/>
          <w:u w:val="none"/>
        </w:rPr>
        <w:t>Open Source &amp; Portability:</w:t>
      </w:r>
      <w:r>
        <w:rPr>
          <w:rFonts w:hint="default" w:ascii="Times New Roman" w:hAnsi="Times New Roman" w:eastAsia="Arial" w:cs="Times New Roman"/>
          <w:sz w:val="24"/>
          <w:szCs w:val="24"/>
          <w:u w:val="none"/>
        </w:rPr>
        <w:t xml:space="preserve"> The underlying source code is freely available, meaning it runs consistently across vast types of hardware, from embedded microchips to massive cloud servers. </w:t>
      </w:r>
    </w:p>
    <w:p w14:paraId="1A6D6365">
      <w:pPr>
        <w:keepNext w:val="0"/>
        <w:keepLines w:val="0"/>
        <w:widowControl/>
        <w:numPr>
          <w:ilvl w:val="0"/>
          <w:numId w:val="12"/>
        </w:numPr>
        <w:suppressLineNumbers w:val="0"/>
        <w:pBdr>
          <w:bottom w:val="none" w:color="0A0A0A" w:sz="0" w:space="0"/>
        </w:pBdr>
        <w:spacing w:before="0" w:beforeAutospacing="0" w:after="180" w:afterAutospacing="0"/>
        <w:ind w:left="0" w:right="0" w:hanging="360"/>
        <w:jc w:val="both"/>
        <w:rPr>
          <w:rFonts w:hint="default" w:ascii="Times New Roman" w:hAnsi="Times New Roman" w:eastAsia="Arial" w:cs="Times New Roman"/>
          <w:sz w:val="24"/>
          <w:szCs w:val="24"/>
          <w:u w:val="none"/>
        </w:rPr>
      </w:pPr>
      <w:r>
        <w:rPr>
          <w:rStyle w:val="92"/>
          <w:rFonts w:hint="default" w:ascii="Times New Roman" w:hAnsi="Times New Roman" w:eastAsia="Arial" w:cs="Times New Roman"/>
          <w:b/>
          <w:bCs/>
          <w:sz w:val="24"/>
          <w:szCs w:val="24"/>
          <w:u w:val="none"/>
        </w:rPr>
        <w:t>The UNIX Philosophy:</w:t>
      </w:r>
      <w:r>
        <w:rPr>
          <w:rFonts w:hint="default" w:ascii="Times New Roman" w:hAnsi="Times New Roman" w:eastAsia="Arial" w:cs="Times New Roman"/>
          <w:sz w:val="24"/>
          <w:szCs w:val="24"/>
          <w:u w:val="none"/>
        </w:rPr>
        <w:t xml:space="preserve"> Linux relies heavily on modularity. It features hundreds of single-purpose utilities (like </w:t>
      </w:r>
      <w:r>
        <w:rPr>
          <w:rStyle w:val="44"/>
          <w:rFonts w:hint="default" w:ascii="Times New Roman" w:hAnsi="Times New Roman" w:eastAsia="monospace" w:cs="Times New Roman"/>
          <w:sz w:val="24"/>
          <w:szCs w:val="24"/>
          <w:u w:val="none"/>
        </w:rPr>
        <w:t>grep</w:t>
      </w:r>
      <w:r>
        <w:rPr>
          <w:rFonts w:hint="default" w:ascii="Times New Roman" w:hAnsi="Times New Roman" w:eastAsia="Arial" w:cs="Times New Roman"/>
          <w:sz w:val="24"/>
          <w:szCs w:val="24"/>
          <w:u w:val="none"/>
        </w:rPr>
        <w:t xml:space="preserve">, </w:t>
      </w:r>
      <w:r>
        <w:rPr>
          <w:rStyle w:val="44"/>
          <w:rFonts w:hint="default" w:ascii="Times New Roman" w:hAnsi="Times New Roman" w:eastAsia="monospace" w:cs="Times New Roman"/>
          <w:sz w:val="24"/>
          <w:szCs w:val="24"/>
          <w:u w:val="none"/>
        </w:rPr>
        <w:t>sed</w:t>
      </w:r>
      <w:r>
        <w:rPr>
          <w:rFonts w:hint="default" w:ascii="Times New Roman" w:hAnsi="Times New Roman" w:eastAsia="Arial" w:cs="Times New Roman"/>
          <w:sz w:val="24"/>
          <w:szCs w:val="24"/>
          <w:u w:val="none"/>
        </w:rPr>
        <w:t xml:space="preserve">, </w:t>
      </w:r>
      <w:r>
        <w:rPr>
          <w:rStyle w:val="44"/>
          <w:rFonts w:hint="default" w:ascii="Times New Roman" w:hAnsi="Times New Roman" w:eastAsia="monospace" w:cs="Times New Roman"/>
          <w:sz w:val="24"/>
          <w:szCs w:val="24"/>
          <w:u w:val="none"/>
        </w:rPr>
        <w:t>awk</w:t>
      </w:r>
      <w:r>
        <w:rPr>
          <w:rFonts w:hint="default" w:ascii="Times New Roman" w:hAnsi="Times New Roman" w:eastAsia="Arial" w:cs="Times New Roman"/>
          <w:sz w:val="24"/>
          <w:szCs w:val="24"/>
          <w:u w:val="none"/>
        </w:rPr>
        <w:t xml:space="preserve">, and </w:t>
      </w:r>
      <w:r>
        <w:rPr>
          <w:rStyle w:val="44"/>
          <w:rFonts w:hint="default" w:ascii="Times New Roman" w:hAnsi="Times New Roman" w:eastAsia="monospace" w:cs="Times New Roman"/>
          <w:sz w:val="24"/>
          <w:szCs w:val="24"/>
          <w:u w:val="none"/>
        </w:rPr>
        <w:t>cut</w:t>
      </w:r>
      <w:r>
        <w:rPr>
          <w:rFonts w:hint="default" w:ascii="Times New Roman" w:hAnsi="Times New Roman" w:eastAsia="Arial" w:cs="Times New Roman"/>
          <w:sz w:val="24"/>
          <w:szCs w:val="24"/>
          <w:u w:val="none"/>
        </w:rPr>
        <w:t xml:space="preserve">) designed to do one task perfectly and pass their data to the next tool. </w:t>
      </w:r>
    </w:p>
    <w:p w14:paraId="420C9603">
      <w:pPr>
        <w:keepNext w:val="0"/>
        <w:keepLines w:val="0"/>
        <w:widowControl/>
        <w:suppressLineNumbers w:val="0"/>
        <w:pBdr>
          <w:bottom w:val="none" w:color="001D35" w:sz="0" w:space="0"/>
        </w:pBdr>
        <w:spacing w:before="360" w:beforeAutospacing="0" w:after="180" w:afterAutospacing="0"/>
        <w:ind w:left="0" w:right="0"/>
        <w:jc w:val="both"/>
        <w:rPr>
          <w:rFonts w:hint="default" w:ascii="Times New Roman" w:hAnsi="Times New Roman" w:eastAsia="Arial" w:cs="Times New Roman"/>
          <w:b/>
          <w:bCs/>
          <w:sz w:val="24"/>
          <w:szCs w:val="24"/>
          <w:u w:val="single"/>
        </w:rPr>
      </w:pPr>
      <w:r>
        <w:rPr>
          <w:rFonts w:hint="default" w:ascii="Times New Roman" w:hAnsi="Times New Roman" w:eastAsia="Arial" w:cs="Times New Roman"/>
          <w:b/>
          <w:bCs/>
          <w:kern w:val="0"/>
          <w:sz w:val="24"/>
          <w:szCs w:val="24"/>
          <w:u w:val="single"/>
          <w:lang w:val="en-US" w:eastAsia="zh-CN" w:bidi="ar"/>
        </w:rPr>
        <w:t>Core Features of Shell Programming</w:t>
      </w:r>
    </w:p>
    <w:p w14:paraId="13CFEC86">
      <w:pPr>
        <w:keepNext w:val="0"/>
        <w:keepLines w:val="0"/>
        <w:widowControl/>
        <w:suppressLineNumbers w:val="0"/>
        <w:pBdr>
          <w:bottom w:val="none" w:color="0A0A0A" w:sz="0" w:space="0"/>
        </w:pBdr>
        <w:spacing w:before="180" w:beforeAutospacing="0" w:after="240" w:afterAutospacing="0"/>
        <w:ind w:left="0" w:right="0"/>
        <w:jc w:val="both"/>
        <w:rPr>
          <w:rFonts w:hint="default" w:ascii="Times New Roman" w:hAnsi="Times New Roman" w:eastAsia="Arial" w:cs="Times New Roman"/>
          <w:sz w:val="24"/>
          <w:szCs w:val="24"/>
          <w:u w:val="none"/>
        </w:rPr>
      </w:pPr>
      <w:r>
        <w:rPr>
          <w:rFonts w:hint="default" w:ascii="Times New Roman" w:hAnsi="Times New Roman" w:eastAsia="Arial" w:cs="Times New Roman"/>
          <w:kern w:val="0"/>
          <w:sz w:val="24"/>
          <w:szCs w:val="24"/>
          <w:u w:val="none"/>
          <w:lang w:val="en-US" w:eastAsia="zh-CN" w:bidi="ar"/>
        </w:rPr>
        <w:t xml:space="preserve">A shell script is a text file containing a sequence of commands that the shell interpreter executes automatically. Rather than being a separate compiled language, shell programming shares the exact same syntax used directly in the terminal. </w:t>
      </w:r>
    </w:p>
    <w:p w14:paraId="6DC5CB1F">
      <w:pPr>
        <w:keepNext w:val="0"/>
        <w:keepLines w:val="0"/>
        <w:widowControl/>
        <w:suppressLineNumbers w:val="0"/>
        <w:pBdr>
          <w:bottom w:val="none" w:color="001D35" w:sz="0" w:space="0"/>
        </w:pBdr>
        <w:spacing w:before="360" w:beforeAutospacing="0" w:after="180" w:afterAutospacing="0"/>
        <w:ind w:left="0" w:right="0"/>
        <w:jc w:val="both"/>
        <w:rPr>
          <w:rFonts w:hint="default" w:ascii="Times New Roman" w:hAnsi="Times New Roman" w:eastAsia="Arial" w:cs="Times New Roman"/>
          <w:b/>
          <w:bCs/>
          <w:sz w:val="24"/>
          <w:szCs w:val="24"/>
          <w:u w:val="none"/>
        </w:rPr>
      </w:pPr>
      <w:r>
        <w:rPr>
          <w:rFonts w:hint="default" w:ascii="Times New Roman" w:hAnsi="Times New Roman" w:eastAsia="Arial" w:cs="Times New Roman"/>
          <w:b/>
          <w:bCs/>
          <w:kern w:val="0"/>
          <w:sz w:val="24"/>
          <w:szCs w:val="24"/>
          <w:u w:val="none"/>
          <w:lang w:val="en-US" w:eastAsia="zh-CN" w:bidi="ar"/>
        </w:rPr>
        <w:t>1. Input/Output Redirection &amp; Chaining</w:t>
      </w:r>
    </w:p>
    <w:p w14:paraId="4B62B2C2">
      <w:pPr>
        <w:keepNext w:val="0"/>
        <w:keepLines w:val="0"/>
        <w:widowControl/>
        <w:numPr>
          <w:ilvl w:val="0"/>
          <w:numId w:val="13"/>
        </w:numPr>
        <w:suppressLineNumbers w:val="0"/>
        <w:pBdr>
          <w:bottom w:val="none" w:color="0A0A0A" w:sz="0" w:space="0"/>
        </w:pBdr>
        <w:spacing w:before="0" w:beforeAutospacing="0" w:after="180" w:afterAutospacing="0"/>
        <w:ind w:left="0" w:right="0" w:hanging="360"/>
        <w:jc w:val="both"/>
        <w:rPr>
          <w:rFonts w:hint="default" w:ascii="Times New Roman" w:hAnsi="Times New Roman" w:eastAsia="Arial" w:cs="Times New Roman"/>
          <w:sz w:val="24"/>
          <w:szCs w:val="24"/>
          <w:u w:val="none"/>
        </w:rPr>
      </w:pPr>
      <w:r>
        <w:rPr>
          <w:rStyle w:val="92"/>
          <w:rFonts w:hint="default" w:ascii="Times New Roman" w:hAnsi="Times New Roman" w:eastAsia="Arial" w:cs="Times New Roman"/>
          <w:b/>
          <w:bCs/>
          <w:sz w:val="24"/>
          <w:szCs w:val="24"/>
          <w:u w:val="none"/>
        </w:rPr>
        <w:t>Pipes (</w:t>
      </w:r>
      <w:r>
        <w:rPr>
          <w:rStyle w:val="44"/>
          <w:rFonts w:hint="default" w:ascii="Times New Roman" w:hAnsi="Times New Roman" w:eastAsia="monospace" w:cs="Times New Roman"/>
          <w:b/>
          <w:bCs/>
          <w:sz w:val="24"/>
          <w:szCs w:val="24"/>
          <w:u w:val="none"/>
        </w:rPr>
        <w:t>|</w:t>
      </w:r>
      <w:r>
        <w:rPr>
          <w:rStyle w:val="92"/>
          <w:rFonts w:hint="default" w:ascii="Times New Roman" w:hAnsi="Times New Roman" w:eastAsia="Arial" w:cs="Times New Roman"/>
          <w:b/>
          <w:bCs/>
          <w:sz w:val="24"/>
          <w:szCs w:val="24"/>
          <w:u w:val="none"/>
        </w:rPr>
        <w:t>):</w:t>
      </w:r>
      <w:r>
        <w:rPr>
          <w:rFonts w:hint="default" w:ascii="Times New Roman" w:hAnsi="Times New Roman" w:eastAsia="Arial" w:cs="Times New Roman"/>
          <w:sz w:val="24"/>
          <w:szCs w:val="24"/>
          <w:u w:val="none"/>
        </w:rPr>
        <w:t xml:space="preserve"> The definitive feature of shell programming. It passes the standard output of one command directly into the standard input of another. </w:t>
      </w:r>
    </w:p>
    <w:p w14:paraId="102771DC">
      <w:pPr>
        <w:keepNext w:val="0"/>
        <w:keepLines w:val="0"/>
        <w:widowControl/>
        <w:numPr>
          <w:ilvl w:val="0"/>
          <w:numId w:val="13"/>
        </w:numPr>
        <w:suppressLineNumbers w:val="0"/>
        <w:pBdr>
          <w:bottom w:val="none" w:color="0A0A0A" w:sz="0" w:space="0"/>
        </w:pBdr>
        <w:spacing w:before="0" w:beforeAutospacing="0" w:after="180" w:afterAutospacing="0"/>
        <w:ind w:left="0" w:right="0" w:hanging="360"/>
        <w:jc w:val="both"/>
        <w:rPr>
          <w:rFonts w:hint="default" w:ascii="Times New Roman" w:hAnsi="Times New Roman" w:eastAsia="Arial" w:cs="Times New Roman"/>
          <w:sz w:val="24"/>
          <w:szCs w:val="24"/>
          <w:u w:val="none"/>
        </w:rPr>
      </w:pPr>
      <w:r>
        <w:rPr>
          <w:rStyle w:val="92"/>
          <w:rFonts w:hint="default" w:ascii="Times New Roman" w:hAnsi="Times New Roman" w:eastAsia="Arial" w:cs="Times New Roman"/>
          <w:b/>
          <w:bCs/>
          <w:sz w:val="24"/>
          <w:szCs w:val="24"/>
          <w:u w:val="none"/>
        </w:rPr>
        <w:t>Redirection (</w:t>
      </w:r>
      <w:r>
        <w:rPr>
          <w:rStyle w:val="44"/>
          <w:rFonts w:hint="default" w:ascii="Times New Roman" w:hAnsi="Times New Roman" w:eastAsia="monospace" w:cs="Times New Roman"/>
          <w:b/>
          <w:bCs/>
          <w:sz w:val="24"/>
          <w:szCs w:val="24"/>
          <w:u w:val="none"/>
        </w:rPr>
        <w:t>&gt;</w:t>
      </w:r>
      <w:r>
        <w:rPr>
          <w:rStyle w:val="92"/>
          <w:rFonts w:hint="default" w:ascii="Times New Roman" w:hAnsi="Times New Roman" w:eastAsia="Arial" w:cs="Times New Roman"/>
          <w:b/>
          <w:bCs/>
          <w:sz w:val="24"/>
          <w:szCs w:val="24"/>
          <w:u w:val="none"/>
        </w:rPr>
        <w:t xml:space="preserve">, </w:t>
      </w:r>
      <w:r>
        <w:rPr>
          <w:rStyle w:val="44"/>
          <w:rFonts w:hint="default" w:ascii="Times New Roman" w:hAnsi="Times New Roman" w:eastAsia="monospace" w:cs="Times New Roman"/>
          <w:b/>
          <w:bCs/>
          <w:sz w:val="24"/>
          <w:szCs w:val="24"/>
          <w:u w:val="none"/>
        </w:rPr>
        <w:t>&gt;&gt;</w:t>
      </w:r>
      <w:r>
        <w:rPr>
          <w:rStyle w:val="92"/>
          <w:rFonts w:hint="default" w:ascii="Times New Roman" w:hAnsi="Times New Roman" w:eastAsia="Arial" w:cs="Times New Roman"/>
          <w:b/>
          <w:bCs/>
          <w:sz w:val="24"/>
          <w:szCs w:val="24"/>
          <w:u w:val="none"/>
        </w:rPr>
        <w:t xml:space="preserve">, </w:t>
      </w:r>
      <w:r>
        <w:rPr>
          <w:rStyle w:val="44"/>
          <w:rFonts w:hint="default" w:ascii="Times New Roman" w:hAnsi="Times New Roman" w:eastAsia="monospace" w:cs="Times New Roman"/>
          <w:b/>
          <w:bCs/>
          <w:sz w:val="24"/>
          <w:szCs w:val="24"/>
          <w:u w:val="none"/>
        </w:rPr>
        <w:t>&lt;</w:t>
      </w:r>
      <w:r>
        <w:rPr>
          <w:rStyle w:val="92"/>
          <w:rFonts w:hint="default" w:ascii="Times New Roman" w:hAnsi="Times New Roman" w:eastAsia="Arial" w:cs="Times New Roman"/>
          <w:b/>
          <w:bCs/>
          <w:sz w:val="24"/>
          <w:szCs w:val="24"/>
          <w:u w:val="none"/>
        </w:rPr>
        <w:t>):</w:t>
      </w:r>
      <w:r>
        <w:rPr>
          <w:rFonts w:hint="default" w:ascii="Times New Roman" w:hAnsi="Times New Roman" w:eastAsia="Arial" w:cs="Times New Roman"/>
          <w:sz w:val="24"/>
          <w:szCs w:val="24"/>
          <w:u w:val="none"/>
        </w:rPr>
        <w:t xml:space="preserve"> Scripts can easily divert command outputs away from the screen and directly into text files, or read raw data from files instead of manual user input.</w:t>
      </w:r>
    </w:p>
    <w:p w14:paraId="2E10187C">
      <w:pPr>
        <w:keepNext w:val="0"/>
        <w:keepLines w:val="0"/>
        <w:widowControl/>
        <w:suppressLineNumbers w:val="0"/>
        <w:pBdr>
          <w:bottom w:val="none" w:color="001D35" w:sz="0" w:space="0"/>
        </w:pBdr>
        <w:spacing w:before="360" w:beforeAutospacing="0" w:after="180" w:afterAutospacing="0"/>
        <w:ind w:left="0" w:right="0"/>
        <w:jc w:val="both"/>
        <w:rPr>
          <w:rFonts w:hint="default" w:ascii="Times New Roman" w:hAnsi="Times New Roman" w:eastAsia="Arial" w:cs="Times New Roman"/>
          <w:b/>
          <w:bCs/>
          <w:sz w:val="24"/>
          <w:szCs w:val="24"/>
          <w:u w:val="none"/>
        </w:rPr>
      </w:pPr>
      <w:r>
        <w:rPr>
          <w:rFonts w:hint="default" w:ascii="Times New Roman" w:hAnsi="Times New Roman" w:eastAsia="Arial" w:cs="Times New Roman"/>
          <w:b/>
          <w:bCs/>
          <w:kern w:val="0"/>
          <w:sz w:val="24"/>
          <w:szCs w:val="24"/>
          <w:u w:val="none"/>
          <w:lang w:val="en-US" w:eastAsia="zh-CN" w:bidi="ar"/>
        </w:rPr>
        <w:t>2. Native System Automation &amp; Background Processing</w:t>
      </w:r>
    </w:p>
    <w:p w14:paraId="51081F8C">
      <w:pPr>
        <w:keepNext w:val="0"/>
        <w:keepLines w:val="0"/>
        <w:widowControl/>
        <w:numPr>
          <w:ilvl w:val="0"/>
          <w:numId w:val="14"/>
        </w:numPr>
        <w:suppressLineNumbers w:val="0"/>
        <w:pBdr>
          <w:bottom w:val="none" w:color="0A0A0A" w:sz="0" w:space="0"/>
        </w:pBdr>
        <w:spacing w:before="0" w:beforeAutospacing="0" w:after="180" w:afterAutospacing="0"/>
        <w:ind w:left="0" w:right="0" w:hanging="360"/>
        <w:jc w:val="both"/>
        <w:rPr>
          <w:rFonts w:hint="default" w:ascii="Times New Roman" w:hAnsi="Times New Roman" w:eastAsia="Arial" w:cs="Times New Roman"/>
          <w:sz w:val="24"/>
          <w:szCs w:val="24"/>
          <w:u w:val="none"/>
        </w:rPr>
      </w:pPr>
      <w:r>
        <w:rPr>
          <w:rStyle w:val="92"/>
          <w:rFonts w:hint="default" w:ascii="Times New Roman" w:hAnsi="Times New Roman" w:eastAsia="Arial" w:cs="Times New Roman"/>
          <w:b/>
          <w:bCs/>
          <w:sz w:val="24"/>
          <w:szCs w:val="24"/>
          <w:u w:val="none"/>
        </w:rPr>
        <w:t>Asynchronous Execution (</w:t>
      </w:r>
      <w:r>
        <w:rPr>
          <w:rStyle w:val="44"/>
          <w:rFonts w:hint="default" w:ascii="Times New Roman" w:hAnsi="Times New Roman" w:eastAsia="monospace" w:cs="Times New Roman"/>
          <w:b/>
          <w:bCs/>
          <w:sz w:val="24"/>
          <w:szCs w:val="24"/>
          <w:u w:val="none"/>
        </w:rPr>
        <w:t>&amp;</w:t>
      </w:r>
      <w:r>
        <w:rPr>
          <w:rStyle w:val="92"/>
          <w:rFonts w:hint="default" w:ascii="Times New Roman" w:hAnsi="Times New Roman" w:eastAsia="Arial" w:cs="Times New Roman"/>
          <w:b/>
          <w:bCs/>
          <w:sz w:val="24"/>
          <w:szCs w:val="24"/>
          <w:u w:val="none"/>
        </w:rPr>
        <w:t>):</w:t>
      </w:r>
      <w:r>
        <w:rPr>
          <w:rFonts w:hint="default" w:ascii="Times New Roman" w:hAnsi="Times New Roman" w:eastAsia="Arial" w:cs="Times New Roman"/>
          <w:sz w:val="24"/>
          <w:szCs w:val="24"/>
          <w:u w:val="none"/>
        </w:rPr>
        <w:t xml:space="preserve"> Commands inside a script can be sent to run in the background, allowing the script to multi-task without waiting for heavy processing to finish.</w:t>
      </w:r>
    </w:p>
    <w:p w14:paraId="607B6DB3">
      <w:pPr>
        <w:keepNext w:val="0"/>
        <w:keepLines w:val="0"/>
        <w:widowControl/>
        <w:numPr>
          <w:ilvl w:val="0"/>
          <w:numId w:val="14"/>
        </w:numPr>
        <w:suppressLineNumbers w:val="0"/>
        <w:pBdr>
          <w:bottom w:val="none" w:color="0A0A0A" w:sz="0" w:space="0"/>
        </w:pBdr>
        <w:spacing w:before="0" w:beforeAutospacing="0" w:after="180" w:afterAutospacing="0"/>
        <w:ind w:left="0" w:right="0" w:hanging="360"/>
        <w:jc w:val="both"/>
        <w:rPr>
          <w:rFonts w:hint="default" w:ascii="Times New Roman" w:hAnsi="Times New Roman" w:eastAsia="Arial" w:cs="Times New Roman"/>
          <w:sz w:val="24"/>
          <w:szCs w:val="24"/>
          <w:u w:val="none"/>
        </w:rPr>
      </w:pPr>
      <w:r>
        <w:rPr>
          <w:rStyle w:val="92"/>
          <w:rFonts w:hint="default" w:ascii="Times New Roman" w:hAnsi="Times New Roman" w:eastAsia="Arial" w:cs="Times New Roman"/>
          <w:b/>
          <w:bCs/>
          <w:sz w:val="24"/>
          <w:szCs w:val="24"/>
          <w:u w:val="none"/>
        </w:rPr>
        <w:t>Cron Job Integration:</w:t>
      </w:r>
      <w:r>
        <w:rPr>
          <w:rFonts w:hint="default" w:ascii="Times New Roman" w:hAnsi="Times New Roman" w:eastAsia="Arial" w:cs="Times New Roman"/>
          <w:sz w:val="24"/>
          <w:szCs w:val="24"/>
          <w:u w:val="none"/>
        </w:rPr>
        <w:t xml:space="preserve"> Scripts natively tie into system schedulers like </w:t>
      </w:r>
      <w:r>
        <w:rPr>
          <w:rStyle w:val="44"/>
          <w:rFonts w:hint="default" w:ascii="Times New Roman" w:hAnsi="Times New Roman" w:eastAsia="monospace" w:cs="Times New Roman"/>
          <w:sz w:val="24"/>
          <w:szCs w:val="24"/>
          <w:u w:val="none"/>
        </w:rPr>
        <w:t>cron</w:t>
      </w:r>
      <w:r>
        <w:rPr>
          <w:rFonts w:hint="default" w:ascii="Times New Roman" w:hAnsi="Times New Roman" w:eastAsia="Arial" w:cs="Times New Roman"/>
          <w:sz w:val="24"/>
          <w:szCs w:val="24"/>
          <w:u w:val="none"/>
        </w:rPr>
        <w:t xml:space="preserve"> to execute monitoring, cleanup, or backup tasks automatically at any time interval.</w:t>
      </w:r>
    </w:p>
    <w:p w14:paraId="39624C85">
      <w:pPr>
        <w:keepNext w:val="0"/>
        <w:keepLines w:val="0"/>
        <w:widowControl/>
        <w:suppressLineNumbers w:val="0"/>
        <w:pBdr>
          <w:bottom w:val="none" w:color="001D35" w:sz="0" w:space="0"/>
        </w:pBdr>
        <w:spacing w:before="360" w:beforeAutospacing="0" w:after="180" w:afterAutospacing="0"/>
        <w:ind w:left="0" w:right="0"/>
        <w:jc w:val="both"/>
        <w:rPr>
          <w:rFonts w:hint="default" w:ascii="Times New Roman" w:hAnsi="Times New Roman" w:eastAsia="Arial" w:cs="Times New Roman"/>
          <w:b/>
          <w:bCs/>
          <w:sz w:val="24"/>
          <w:szCs w:val="24"/>
          <w:u w:val="none"/>
        </w:rPr>
      </w:pPr>
      <w:r>
        <w:rPr>
          <w:rFonts w:hint="default" w:ascii="Times New Roman" w:hAnsi="Times New Roman" w:eastAsia="Arial" w:cs="Times New Roman"/>
          <w:b/>
          <w:bCs/>
          <w:kern w:val="0"/>
          <w:sz w:val="24"/>
          <w:szCs w:val="24"/>
          <w:u w:val="none"/>
          <w:lang w:val="en-US" w:eastAsia="zh-CN" w:bidi="ar"/>
        </w:rPr>
        <w:t>3. Standard Programming Constructs</w:t>
      </w:r>
    </w:p>
    <w:p w14:paraId="6ADF29B6">
      <w:pPr>
        <w:keepNext w:val="0"/>
        <w:keepLines w:val="0"/>
        <w:widowControl/>
        <w:suppressLineNumbers w:val="0"/>
        <w:pBdr>
          <w:bottom w:val="none" w:color="0A0A0A" w:sz="0" w:space="0"/>
        </w:pBdr>
        <w:spacing w:before="180" w:beforeAutospacing="0" w:after="240" w:afterAutospacing="0"/>
        <w:ind w:left="0" w:right="0"/>
        <w:jc w:val="both"/>
        <w:rPr>
          <w:rFonts w:hint="default" w:ascii="Times New Roman" w:hAnsi="Times New Roman" w:eastAsia="Arial" w:cs="Times New Roman"/>
          <w:sz w:val="24"/>
          <w:szCs w:val="24"/>
          <w:u w:val="none"/>
        </w:rPr>
      </w:pPr>
      <w:r>
        <w:rPr>
          <w:rFonts w:hint="default" w:ascii="Times New Roman" w:hAnsi="Times New Roman" w:eastAsia="Arial" w:cs="Times New Roman"/>
          <w:kern w:val="0"/>
          <w:sz w:val="24"/>
          <w:szCs w:val="24"/>
          <w:u w:val="none"/>
          <w:lang w:val="en-US" w:eastAsia="zh-CN" w:bidi="ar"/>
        </w:rPr>
        <w:t xml:space="preserve">Despite being a command-line interpreter, modern shells like </w:t>
      </w:r>
      <w:r>
        <w:rPr>
          <w:rStyle w:val="92"/>
          <w:rFonts w:hint="default" w:ascii="Times New Roman" w:hAnsi="Times New Roman" w:eastAsia="Arial" w:cs="Times New Roman"/>
          <w:b/>
          <w:bCs/>
          <w:kern w:val="0"/>
          <w:sz w:val="24"/>
          <w:szCs w:val="24"/>
          <w:highlight w:val="yellow"/>
          <w:u w:val="none"/>
          <w:lang w:val="en-US" w:eastAsia="zh-CN" w:bidi="ar"/>
        </w:rPr>
        <w:t>Bash</w:t>
      </w:r>
      <w:r>
        <w:rPr>
          <w:rFonts w:hint="default" w:ascii="Times New Roman" w:hAnsi="Times New Roman" w:eastAsia="Arial" w:cs="Times New Roman"/>
          <w:kern w:val="0"/>
          <w:sz w:val="24"/>
          <w:szCs w:val="24"/>
          <w:u w:val="none"/>
          <w:lang w:val="en-US" w:eastAsia="zh-CN" w:bidi="ar"/>
        </w:rPr>
        <w:t xml:space="preserve"> support foundational programming language elements: </w:t>
      </w:r>
    </w:p>
    <w:p w14:paraId="25E743DA">
      <w:pPr>
        <w:keepNext w:val="0"/>
        <w:keepLines w:val="0"/>
        <w:widowControl/>
        <w:numPr>
          <w:ilvl w:val="0"/>
          <w:numId w:val="15"/>
        </w:numPr>
        <w:suppressLineNumbers w:val="0"/>
        <w:pBdr>
          <w:bottom w:val="none" w:color="0A0A0A" w:sz="0" w:space="0"/>
        </w:pBdr>
        <w:spacing w:before="0" w:beforeAutospacing="0" w:after="180" w:afterAutospacing="0"/>
        <w:ind w:left="0" w:right="0" w:hanging="360"/>
        <w:jc w:val="both"/>
        <w:rPr>
          <w:rFonts w:hint="default" w:ascii="Times New Roman" w:hAnsi="Times New Roman" w:eastAsia="Arial" w:cs="Times New Roman"/>
          <w:sz w:val="24"/>
          <w:szCs w:val="24"/>
          <w:u w:val="none"/>
        </w:rPr>
      </w:pPr>
      <w:r>
        <w:rPr>
          <w:rStyle w:val="92"/>
          <w:rFonts w:hint="default" w:ascii="Times New Roman" w:hAnsi="Times New Roman" w:eastAsia="Arial" w:cs="Times New Roman"/>
          <w:b/>
          <w:bCs/>
          <w:sz w:val="24"/>
          <w:szCs w:val="24"/>
          <w:u w:val="none"/>
        </w:rPr>
        <w:t>Variables &amp; Environments:</w:t>
      </w:r>
      <w:r>
        <w:rPr>
          <w:rFonts w:hint="default" w:ascii="Times New Roman" w:hAnsi="Times New Roman" w:eastAsia="Arial" w:cs="Times New Roman"/>
          <w:sz w:val="24"/>
          <w:szCs w:val="24"/>
          <w:u w:val="none"/>
        </w:rPr>
        <w:t xml:space="preserve"> Store local string values, integers, or global environment variables configuration.</w:t>
      </w:r>
    </w:p>
    <w:p w14:paraId="6C49090B">
      <w:pPr>
        <w:keepNext w:val="0"/>
        <w:keepLines w:val="0"/>
        <w:widowControl/>
        <w:numPr>
          <w:ilvl w:val="0"/>
          <w:numId w:val="15"/>
        </w:numPr>
        <w:suppressLineNumbers w:val="0"/>
        <w:pBdr>
          <w:bottom w:val="none" w:color="0A0A0A" w:sz="0" w:space="0"/>
        </w:pBdr>
        <w:spacing w:before="0" w:beforeAutospacing="0" w:after="180" w:afterAutospacing="0"/>
        <w:ind w:left="0" w:right="0" w:hanging="360"/>
        <w:jc w:val="both"/>
        <w:rPr>
          <w:rFonts w:hint="default" w:ascii="Times New Roman" w:hAnsi="Times New Roman" w:eastAsia="Arial" w:cs="Times New Roman"/>
          <w:sz w:val="24"/>
          <w:szCs w:val="24"/>
          <w:u w:val="none"/>
        </w:rPr>
      </w:pPr>
      <w:r>
        <w:rPr>
          <w:rStyle w:val="92"/>
          <w:rFonts w:hint="default" w:ascii="Times New Roman" w:hAnsi="Times New Roman" w:eastAsia="Arial" w:cs="Times New Roman"/>
          <w:b/>
          <w:bCs/>
          <w:sz w:val="24"/>
          <w:szCs w:val="24"/>
          <w:u w:val="none"/>
        </w:rPr>
        <w:t>Control Flow:</w:t>
      </w:r>
      <w:r>
        <w:rPr>
          <w:rFonts w:hint="default" w:ascii="Times New Roman" w:hAnsi="Times New Roman" w:eastAsia="Arial" w:cs="Times New Roman"/>
          <w:sz w:val="24"/>
          <w:szCs w:val="24"/>
          <w:u w:val="none"/>
        </w:rPr>
        <w:t xml:space="preserve"> Native support for </w:t>
      </w:r>
      <w:r>
        <w:rPr>
          <w:rStyle w:val="44"/>
          <w:rFonts w:hint="default" w:ascii="Times New Roman" w:hAnsi="Times New Roman" w:eastAsia="monospace" w:cs="Times New Roman"/>
          <w:sz w:val="24"/>
          <w:szCs w:val="24"/>
          <w:u w:val="none"/>
        </w:rPr>
        <w:t>if/else</w:t>
      </w:r>
      <w:r>
        <w:rPr>
          <w:rFonts w:hint="default" w:ascii="Times New Roman" w:hAnsi="Times New Roman" w:eastAsia="Arial" w:cs="Times New Roman"/>
          <w:sz w:val="24"/>
          <w:szCs w:val="24"/>
          <w:u w:val="none"/>
        </w:rPr>
        <w:t xml:space="preserve"> conditionals, </w:t>
      </w:r>
      <w:r>
        <w:rPr>
          <w:rStyle w:val="44"/>
          <w:rFonts w:hint="default" w:ascii="Times New Roman" w:hAnsi="Times New Roman" w:eastAsia="monospace" w:cs="Times New Roman"/>
          <w:sz w:val="24"/>
          <w:szCs w:val="24"/>
          <w:u w:val="none"/>
        </w:rPr>
        <w:t>case</w:t>
      </w:r>
      <w:r>
        <w:rPr>
          <w:rFonts w:hint="default" w:ascii="Times New Roman" w:hAnsi="Times New Roman" w:eastAsia="Arial" w:cs="Times New Roman"/>
          <w:sz w:val="24"/>
          <w:szCs w:val="24"/>
          <w:u w:val="none"/>
        </w:rPr>
        <w:t xml:space="preserve"> statements, and standard loops like </w:t>
      </w:r>
      <w:r>
        <w:rPr>
          <w:rStyle w:val="44"/>
          <w:rFonts w:hint="default" w:ascii="Times New Roman" w:hAnsi="Times New Roman" w:eastAsia="monospace" w:cs="Times New Roman"/>
          <w:sz w:val="24"/>
          <w:szCs w:val="24"/>
          <w:u w:val="none"/>
        </w:rPr>
        <w:t>for</w:t>
      </w:r>
      <w:r>
        <w:rPr>
          <w:rFonts w:hint="default" w:ascii="Times New Roman" w:hAnsi="Times New Roman" w:eastAsia="Arial" w:cs="Times New Roman"/>
          <w:sz w:val="24"/>
          <w:szCs w:val="24"/>
          <w:u w:val="none"/>
        </w:rPr>
        <w:t xml:space="preserve"> and </w:t>
      </w:r>
      <w:r>
        <w:rPr>
          <w:rStyle w:val="44"/>
          <w:rFonts w:hint="default" w:ascii="Times New Roman" w:hAnsi="Times New Roman" w:eastAsia="monospace" w:cs="Times New Roman"/>
          <w:sz w:val="24"/>
          <w:szCs w:val="24"/>
          <w:u w:val="none"/>
        </w:rPr>
        <w:t>while</w:t>
      </w:r>
      <w:r>
        <w:rPr>
          <w:rFonts w:hint="default" w:ascii="Times New Roman" w:hAnsi="Times New Roman" w:eastAsia="Arial" w:cs="Times New Roman"/>
          <w:sz w:val="24"/>
          <w:szCs w:val="24"/>
          <w:u w:val="none"/>
        </w:rPr>
        <w:t>.</w:t>
      </w:r>
    </w:p>
    <w:p w14:paraId="17F94B65">
      <w:pPr>
        <w:keepNext w:val="0"/>
        <w:keepLines w:val="0"/>
        <w:widowControl/>
        <w:numPr>
          <w:ilvl w:val="0"/>
          <w:numId w:val="15"/>
        </w:numPr>
        <w:suppressLineNumbers w:val="0"/>
        <w:pBdr>
          <w:bottom w:val="none" w:color="0A0A0A" w:sz="0" w:space="0"/>
        </w:pBdr>
        <w:spacing w:before="0" w:beforeAutospacing="0" w:after="180" w:afterAutospacing="0"/>
        <w:ind w:left="0" w:right="0" w:hanging="360"/>
        <w:jc w:val="both"/>
        <w:rPr>
          <w:rFonts w:hint="default" w:ascii="Times New Roman" w:hAnsi="Times New Roman" w:eastAsia="Arial" w:cs="Times New Roman"/>
          <w:sz w:val="24"/>
          <w:szCs w:val="24"/>
          <w:u w:val="none"/>
        </w:rPr>
      </w:pPr>
      <w:r>
        <w:rPr>
          <w:rStyle w:val="92"/>
          <w:rFonts w:hint="default" w:ascii="Times New Roman" w:hAnsi="Times New Roman" w:eastAsia="Arial" w:cs="Times New Roman"/>
          <w:b/>
          <w:bCs/>
          <w:sz w:val="24"/>
          <w:szCs w:val="24"/>
          <w:u w:val="none"/>
        </w:rPr>
        <w:t>Functions &amp; Arguments:</w:t>
      </w:r>
      <w:r>
        <w:rPr>
          <w:rFonts w:hint="default" w:ascii="Times New Roman" w:hAnsi="Times New Roman" w:eastAsia="Arial" w:cs="Times New Roman"/>
          <w:sz w:val="24"/>
          <w:szCs w:val="24"/>
          <w:u w:val="none"/>
        </w:rPr>
        <w:t xml:space="preserve"> Code can be broken into reusable blocks (functions) and can seamlessly accept positional arguments (</w:t>
      </w:r>
      <w:r>
        <w:rPr>
          <w:rStyle w:val="44"/>
          <w:rFonts w:hint="default" w:ascii="Times New Roman" w:hAnsi="Times New Roman" w:eastAsia="monospace" w:cs="Times New Roman"/>
          <w:sz w:val="24"/>
          <w:szCs w:val="24"/>
          <w:u w:val="none"/>
        </w:rPr>
        <w:t>$1</w:t>
      </w:r>
      <w:r>
        <w:rPr>
          <w:rFonts w:hint="default" w:ascii="Times New Roman" w:hAnsi="Times New Roman" w:eastAsia="Arial" w:cs="Times New Roman"/>
          <w:sz w:val="24"/>
          <w:szCs w:val="24"/>
          <w:u w:val="none"/>
        </w:rPr>
        <w:t xml:space="preserve">, </w:t>
      </w:r>
      <w:r>
        <w:rPr>
          <w:rStyle w:val="44"/>
          <w:rFonts w:hint="default" w:ascii="Times New Roman" w:hAnsi="Times New Roman" w:eastAsia="monospace" w:cs="Times New Roman"/>
          <w:sz w:val="24"/>
          <w:szCs w:val="24"/>
          <w:u w:val="none"/>
        </w:rPr>
        <w:t>$2</w:t>
      </w:r>
      <w:r>
        <w:rPr>
          <w:rFonts w:hint="default" w:ascii="Times New Roman" w:hAnsi="Times New Roman" w:eastAsia="Arial" w:cs="Times New Roman"/>
          <w:sz w:val="24"/>
          <w:szCs w:val="24"/>
          <w:u w:val="none"/>
        </w:rPr>
        <w:t>) directly from the command line.</w:t>
      </w:r>
    </w:p>
    <w:p w14:paraId="5194DA0D">
      <w:pPr>
        <w:keepNext w:val="0"/>
        <w:keepLines w:val="0"/>
        <w:widowControl/>
        <w:numPr>
          <w:ilvl w:val="0"/>
          <w:numId w:val="15"/>
        </w:numPr>
        <w:suppressLineNumbers w:val="0"/>
        <w:pBdr>
          <w:bottom w:val="none" w:color="0A0A0A" w:sz="0" w:space="0"/>
        </w:pBdr>
        <w:spacing w:before="0" w:beforeAutospacing="0" w:after="180" w:afterAutospacing="0"/>
        <w:ind w:left="0" w:right="0" w:hanging="360"/>
        <w:jc w:val="both"/>
        <w:rPr>
          <w:rFonts w:hint="default" w:ascii="Times New Roman" w:hAnsi="Times New Roman" w:eastAsia="Arial" w:cs="Times New Roman"/>
          <w:sz w:val="24"/>
          <w:szCs w:val="24"/>
          <w:u w:val="none"/>
        </w:rPr>
      </w:pPr>
      <w:r>
        <w:rPr>
          <w:rStyle w:val="92"/>
          <w:rFonts w:hint="default" w:ascii="Times New Roman" w:hAnsi="Times New Roman" w:eastAsia="Arial" w:cs="Times New Roman"/>
          <w:b/>
          <w:bCs/>
          <w:sz w:val="24"/>
          <w:szCs w:val="24"/>
          <w:u w:val="none"/>
        </w:rPr>
        <w:t>Data Structures:</w:t>
      </w:r>
      <w:r>
        <w:rPr>
          <w:rFonts w:hint="default" w:ascii="Times New Roman" w:hAnsi="Times New Roman" w:eastAsia="Arial" w:cs="Times New Roman"/>
          <w:sz w:val="24"/>
          <w:szCs w:val="24"/>
          <w:u w:val="none"/>
        </w:rPr>
        <w:t xml:space="preserve"> Support for one-dimensional arrays and associative arrays (key-value pairs) to handle structured lists of data. </w:t>
      </w:r>
    </w:p>
    <w:p w14:paraId="34C25936">
      <w:pPr>
        <w:keepNext w:val="0"/>
        <w:keepLines w:val="0"/>
        <w:widowControl/>
        <w:numPr>
          <w:ilvl w:val="0"/>
          <w:numId w:val="0"/>
        </w:numPr>
        <w:suppressLineNumbers w:val="0"/>
        <w:pBdr>
          <w:bottom w:val="none" w:color="0A0A0A" w:sz="0" w:space="0"/>
        </w:pBdr>
        <w:tabs>
          <w:tab w:val="left" w:pos="720"/>
        </w:tabs>
        <w:autoSpaceDE w:val="0"/>
        <w:autoSpaceDN w:val="0"/>
        <w:spacing w:before="0" w:beforeAutospacing="0" w:after="180" w:afterAutospacing="0" w:line="240" w:lineRule="auto"/>
        <w:ind w:right="0" w:rightChars="0"/>
        <w:jc w:val="both"/>
        <w:rPr>
          <w:rFonts w:hint="default" w:ascii="Times New Roman" w:hAnsi="Times New Roman" w:eastAsia="Arial" w:cs="Times New Roman"/>
          <w:sz w:val="24"/>
          <w:szCs w:val="24"/>
          <w:u w:val="none"/>
        </w:rPr>
      </w:pPr>
    </w:p>
    <w:p w14:paraId="00685EF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0" w:right="0" w:firstLine="0"/>
        <w:jc w:val="both"/>
        <w:textAlignment w:val="baseline"/>
        <w:rPr>
          <w:rFonts w:hint="default" w:ascii="Times New Roman" w:hAnsi="Times New Roman" w:eastAsia="sans-serif" w:cs="Times New Roman"/>
          <w:b/>
          <w:bCs/>
          <w:i w:val="0"/>
          <w:iCs w:val="0"/>
          <w:caps w:val="0"/>
          <w:color w:val="273239"/>
          <w:spacing w:val="2"/>
          <w:sz w:val="24"/>
          <w:szCs w:val="24"/>
          <w:shd w:val="clear" w:fill="FFFFFF"/>
          <w:vertAlign w:val="baseline"/>
        </w:rPr>
      </w:pPr>
      <w:r>
        <w:rPr>
          <w:rFonts w:hint="default" w:ascii="Times New Roman" w:hAnsi="Times New Roman" w:eastAsia="sans-serif" w:cs="Times New Roman"/>
          <w:b/>
          <w:bCs/>
          <w:i w:val="0"/>
          <w:iCs w:val="0"/>
          <w:caps w:val="0"/>
          <w:color w:val="273239"/>
          <w:spacing w:val="2"/>
          <w:sz w:val="24"/>
          <w:szCs w:val="24"/>
          <w:shd w:val="clear" w:fill="FFFFFF"/>
          <w:vertAlign w:val="baseline"/>
        </w:rPr>
        <w:t>Core Components of the Linux Environment</w:t>
      </w:r>
    </w:p>
    <w:p w14:paraId="11AF5C41">
      <w:pPr>
        <w:rPr>
          <w:rFonts w:hint="default"/>
        </w:rPr>
      </w:pPr>
    </w:p>
    <w:p w14:paraId="085FE607">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50" w:afterAutospacing="0" w:line="18" w:lineRule="atLeast"/>
        <w:ind w:left="0" w:right="0" w:firstLine="0"/>
        <w:jc w:val="both"/>
        <w:textAlignment w:val="baseline"/>
        <w:rPr>
          <w:rFonts w:hint="default" w:ascii="Times New Roman" w:hAnsi="Times New Roman" w:eastAsia="sans-serif" w:cs="Times New Roman"/>
          <w:i w:val="0"/>
          <w:iCs w:val="0"/>
          <w:caps w:val="0"/>
          <w:color w:val="273239"/>
          <w:spacing w:val="2"/>
          <w:sz w:val="24"/>
          <w:szCs w:val="24"/>
        </w:rPr>
      </w:pPr>
      <w:r>
        <w:rPr>
          <w:rFonts w:hint="default" w:ascii="Times New Roman" w:hAnsi="Times New Roman" w:eastAsia="sans-serif" w:cs="Times New Roman"/>
          <w:i w:val="0"/>
          <w:iCs w:val="0"/>
          <w:caps w:val="0"/>
          <w:color w:val="273239"/>
          <w:spacing w:val="2"/>
          <w:sz w:val="24"/>
          <w:szCs w:val="24"/>
          <w:shd w:val="clear" w:fill="FFFFFF"/>
          <w:vertAlign w:val="baseline"/>
        </w:rPr>
        <w:t>Before starting with shell scripting, it is important to understand the main components of a Linux system. These components work together in layers, where user input passes through multiple stages before reaching the hardware.</w:t>
      </w:r>
    </w:p>
    <w:p w14:paraId="3CEBFC18">
      <w:pPr>
        <w:keepNext w:val="0"/>
        <w:keepLines w:val="0"/>
        <w:widowControl/>
        <w:numPr>
          <w:ilvl w:val="0"/>
          <w:numId w:val="16"/>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360" w:right="0" w:hanging="360"/>
        <w:jc w:val="both"/>
        <w:textAlignment w:val="baseline"/>
        <w:rPr>
          <w:rFonts w:hint="default" w:ascii="Times New Roman" w:hAnsi="Times New Roman" w:eastAsia="sans-serif" w:cs="Times New Roman"/>
          <w:color w:val="273239"/>
          <w:spacing w:val="2"/>
          <w:sz w:val="24"/>
          <w:szCs w:val="24"/>
        </w:rPr>
      </w:pPr>
      <w:r>
        <w:rPr>
          <w:rStyle w:val="92"/>
          <w:rFonts w:hint="default" w:ascii="Times New Roman" w:hAnsi="Times New Roman" w:eastAsia="sans-serif" w:cs="Times New Roman"/>
          <w:i w:val="0"/>
          <w:iCs w:val="0"/>
          <w:caps w:val="0"/>
          <w:color w:val="273239"/>
          <w:spacing w:val="2"/>
          <w:sz w:val="24"/>
          <w:szCs w:val="24"/>
          <w:shd w:val="clear" w:fill="FFFFFF"/>
          <w:vertAlign w:val="baseline"/>
        </w:rPr>
        <w:t>Terminal:</w:t>
      </w:r>
      <w:r>
        <w:rPr>
          <w:rFonts w:hint="default" w:ascii="Times New Roman" w:hAnsi="Times New Roman" w:eastAsia="sans-serif" w:cs="Times New Roman"/>
          <w:i w:val="0"/>
          <w:iCs w:val="0"/>
          <w:caps w:val="0"/>
          <w:color w:val="273239"/>
          <w:spacing w:val="2"/>
          <w:sz w:val="24"/>
          <w:szCs w:val="24"/>
          <w:shd w:val="clear" w:fill="FFFFFF"/>
          <w:vertAlign w:val="baseline"/>
        </w:rPr>
        <w:t> Interface used to access the shell</w:t>
      </w:r>
    </w:p>
    <w:p w14:paraId="5F390761">
      <w:pPr>
        <w:keepNext w:val="0"/>
        <w:keepLines w:val="0"/>
        <w:widowControl/>
        <w:numPr>
          <w:ilvl w:val="0"/>
          <w:numId w:val="16"/>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360" w:right="0" w:hanging="360"/>
        <w:jc w:val="both"/>
        <w:textAlignment w:val="baseline"/>
        <w:rPr>
          <w:rFonts w:hint="default" w:ascii="Times New Roman" w:hAnsi="Times New Roman" w:eastAsia="sans-serif" w:cs="Times New Roman"/>
          <w:color w:val="273239"/>
          <w:spacing w:val="2"/>
          <w:sz w:val="24"/>
          <w:szCs w:val="24"/>
        </w:rPr>
      </w:pPr>
      <w:r>
        <w:rPr>
          <w:rStyle w:val="92"/>
          <w:rFonts w:hint="default" w:ascii="Times New Roman" w:hAnsi="Times New Roman" w:eastAsia="sans-serif" w:cs="Times New Roman"/>
          <w:i w:val="0"/>
          <w:iCs w:val="0"/>
          <w:caps w:val="0"/>
          <w:color w:val="273239"/>
          <w:spacing w:val="2"/>
          <w:sz w:val="24"/>
          <w:szCs w:val="24"/>
          <w:shd w:val="clear" w:fill="FFFFFF"/>
          <w:vertAlign w:val="baseline"/>
        </w:rPr>
        <w:t>Shell:</w:t>
      </w:r>
      <w:r>
        <w:rPr>
          <w:rFonts w:hint="default" w:ascii="Times New Roman" w:hAnsi="Times New Roman" w:eastAsia="sans-serif" w:cs="Times New Roman"/>
          <w:i w:val="0"/>
          <w:iCs w:val="0"/>
          <w:caps w:val="0"/>
          <w:color w:val="273239"/>
          <w:spacing w:val="2"/>
          <w:sz w:val="24"/>
          <w:szCs w:val="24"/>
          <w:shd w:val="clear" w:fill="FFFFFF"/>
          <w:vertAlign w:val="baseline"/>
        </w:rPr>
        <w:t> Command interpreter that processes user input</w:t>
      </w:r>
    </w:p>
    <w:p w14:paraId="4085F149">
      <w:pPr>
        <w:keepNext w:val="0"/>
        <w:keepLines w:val="0"/>
        <w:widowControl/>
        <w:numPr>
          <w:ilvl w:val="0"/>
          <w:numId w:val="16"/>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360" w:right="0" w:hanging="360"/>
        <w:jc w:val="both"/>
        <w:textAlignment w:val="baseline"/>
        <w:rPr>
          <w:rFonts w:hint="default" w:ascii="Times New Roman" w:hAnsi="Times New Roman" w:eastAsia="sans-serif" w:cs="Times New Roman"/>
          <w:color w:val="273239"/>
          <w:spacing w:val="2"/>
          <w:sz w:val="24"/>
          <w:szCs w:val="24"/>
        </w:rPr>
      </w:pPr>
      <w:r>
        <w:rPr>
          <w:rStyle w:val="92"/>
          <w:rFonts w:hint="default" w:ascii="Times New Roman" w:hAnsi="Times New Roman" w:eastAsia="sans-serif" w:cs="Times New Roman"/>
          <w:i w:val="0"/>
          <w:iCs w:val="0"/>
          <w:caps w:val="0"/>
          <w:color w:val="273239"/>
          <w:spacing w:val="2"/>
          <w:sz w:val="24"/>
          <w:szCs w:val="24"/>
          <w:shd w:val="clear" w:fill="FFFFFF"/>
          <w:vertAlign w:val="baseline"/>
        </w:rPr>
        <w:t>Kernel:</w:t>
      </w:r>
      <w:r>
        <w:rPr>
          <w:rFonts w:hint="default" w:ascii="Times New Roman" w:hAnsi="Times New Roman" w:eastAsia="sans-serif" w:cs="Times New Roman"/>
          <w:i w:val="0"/>
          <w:iCs w:val="0"/>
          <w:caps w:val="0"/>
          <w:color w:val="273239"/>
          <w:spacing w:val="2"/>
          <w:sz w:val="24"/>
          <w:szCs w:val="24"/>
          <w:shd w:val="clear" w:fill="FFFFFF"/>
          <w:vertAlign w:val="baseline"/>
        </w:rPr>
        <w:t> Core of the operating system that manages hardware and system resources</w:t>
      </w:r>
    </w:p>
    <w:p w14:paraId="79295CEA">
      <w:pPr>
        <w:keepNext w:val="0"/>
        <w:keepLines w:val="0"/>
        <w:widowControl/>
        <w:numPr>
          <w:ilvl w:val="0"/>
          <w:numId w:val="16"/>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360" w:right="0" w:hanging="360"/>
        <w:jc w:val="both"/>
        <w:textAlignment w:val="baseline"/>
        <w:rPr>
          <w:rFonts w:hint="default" w:ascii="Times New Roman" w:hAnsi="Times New Roman" w:eastAsia="sans-serif" w:cs="Times New Roman"/>
          <w:color w:val="273239"/>
          <w:spacing w:val="2"/>
          <w:sz w:val="24"/>
          <w:szCs w:val="24"/>
        </w:rPr>
      </w:pPr>
      <w:r>
        <w:rPr>
          <w:rStyle w:val="92"/>
          <w:rFonts w:hint="default" w:ascii="Times New Roman" w:hAnsi="Times New Roman" w:eastAsia="sans-serif" w:cs="Times New Roman"/>
          <w:i w:val="0"/>
          <w:iCs w:val="0"/>
          <w:caps w:val="0"/>
          <w:color w:val="273239"/>
          <w:spacing w:val="2"/>
          <w:sz w:val="24"/>
          <w:szCs w:val="24"/>
          <w:shd w:val="clear" w:fill="FFFFFF"/>
          <w:vertAlign w:val="baseline"/>
        </w:rPr>
        <w:t>GNU</w:t>
      </w:r>
      <w:r>
        <w:rPr>
          <w:rStyle w:val="92"/>
          <w:rFonts w:hint="default" w:eastAsia="sans-serif" w:cs="Times New Roman"/>
          <w:i w:val="0"/>
          <w:iCs w:val="0"/>
          <w:caps w:val="0"/>
          <w:color w:val="273239"/>
          <w:spacing w:val="2"/>
          <w:sz w:val="24"/>
          <w:szCs w:val="24"/>
          <w:shd w:val="clear" w:fill="FFFFFF"/>
          <w:vertAlign w:val="baseline"/>
          <w:lang w:val="en-US"/>
        </w:rPr>
        <w:t>(</w:t>
      </w:r>
      <w:r>
        <w:rPr>
          <w:rStyle w:val="92"/>
          <w:rFonts w:hint="default" w:ascii="Times New Roman" w:hAnsi="Times New Roman" w:eastAsia="SimSun" w:cs="Times New Roman"/>
          <w:sz w:val="11"/>
          <w:szCs w:val="11"/>
        </w:rPr>
        <w:t>"GNU's Not Unix!"</w:t>
      </w:r>
      <w:r>
        <w:rPr>
          <w:rFonts w:ascii="Arial" w:hAnsi="Arial" w:eastAsia="Arial" w:cs="Arial"/>
          <w:i w:val="0"/>
          <w:iCs w:val="0"/>
          <w:caps w:val="0"/>
          <w:color w:val="0A0A0A"/>
          <w:spacing w:val="0"/>
          <w:sz w:val="24"/>
          <w:szCs w:val="24"/>
          <w:shd w:val="clear" w:fill="FFFFFF"/>
        </w:rPr>
        <w:t> </w:t>
      </w:r>
      <w:r>
        <w:rPr>
          <w:rFonts w:hint="default" w:ascii="Arial" w:hAnsi="Arial" w:eastAsia="Arial" w:cs="Arial"/>
          <w:i w:val="0"/>
          <w:iCs w:val="0"/>
          <w:caps w:val="0"/>
          <w:color w:val="0A0A0A"/>
          <w:spacing w:val="0"/>
          <w:sz w:val="24"/>
          <w:szCs w:val="24"/>
          <w:shd w:val="clear" w:fill="FFFFFF"/>
          <w:lang w:val="en-US"/>
        </w:rPr>
        <w:t>)</w:t>
      </w:r>
      <w:r>
        <w:rPr>
          <w:rStyle w:val="92"/>
          <w:rFonts w:hint="default" w:ascii="Times New Roman" w:hAnsi="Times New Roman" w:eastAsia="sans-serif" w:cs="Times New Roman"/>
          <w:i w:val="0"/>
          <w:iCs w:val="0"/>
          <w:caps w:val="0"/>
          <w:color w:val="273239"/>
          <w:spacing w:val="2"/>
          <w:sz w:val="24"/>
          <w:szCs w:val="24"/>
          <w:shd w:val="clear" w:fill="FFFFFF"/>
          <w:vertAlign w:val="baseline"/>
        </w:rPr>
        <w:t xml:space="preserve"> Utilities &amp; Libraries:</w:t>
      </w:r>
      <w:r>
        <w:rPr>
          <w:rFonts w:hint="default" w:ascii="Times New Roman" w:hAnsi="Times New Roman" w:eastAsia="sans-serif" w:cs="Times New Roman"/>
          <w:i w:val="0"/>
          <w:iCs w:val="0"/>
          <w:caps w:val="0"/>
          <w:color w:val="273239"/>
          <w:spacing w:val="2"/>
          <w:sz w:val="24"/>
          <w:szCs w:val="24"/>
          <w:shd w:val="clear" w:fill="FFFFFF"/>
          <w:vertAlign w:val="baseline"/>
        </w:rPr>
        <w:t> Provide essential commands and system functions</w:t>
      </w:r>
    </w:p>
    <w:p w14:paraId="070D8FB4">
      <w:pPr>
        <w:jc w:val="center"/>
        <w:rPr>
          <w:rFonts w:ascii="SimSun" w:hAnsi="SimSun" w:eastAsia="SimSun" w:cs="SimSun"/>
          <w:sz w:val="24"/>
          <w:szCs w:val="24"/>
        </w:rPr>
      </w:pPr>
    </w:p>
    <w:p w14:paraId="27DD11FD">
      <w:pPr>
        <w:jc w:val="center"/>
        <w:rPr>
          <w:rFonts w:ascii="SimSun" w:hAnsi="SimSun" w:eastAsia="SimSun" w:cs="SimSun"/>
          <w:sz w:val="24"/>
          <w:szCs w:val="24"/>
        </w:rPr>
      </w:pPr>
    </w:p>
    <w:p w14:paraId="0E224792">
      <w:pPr>
        <w:jc w:val="center"/>
        <w:rPr>
          <w:rFonts w:ascii="SimSun" w:hAnsi="SimSun" w:eastAsia="SimSun" w:cs="SimSun"/>
          <w:sz w:val="24"/>
          <w:szCs w:val="24"/>
        </w:rPr>
      </w:pPr>
      <w:r>
        <w:rPr>
          <w:rFonts w:ascii="SimSun" w:hAnsi="SimSun" w:eastAsia="SimSun" w:cs="SimSun"/>
          <w:sz w:val="24"/>
          <w:szCs w:val="24"/>
        </w:rPr>
        <w:drawing>
          <wp:inline distT="0" distB="0" distL="114300" distR="114300">
            <wp:extent cx="2623820" cy="1905000"/>
            <wp:effectExtent l="0" t="0" r="5080" b="0"/>
            <wp:docPr id="4"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IMG_256"/>
                    <pic:cNvPicPr>
                      <a:picLocks noChangeAspect="1"/>
                    </pic:cNvPicPr>
                  </pic:nvPicPr>
                  <pic:blipFill>
                    <a:blip r:embed="rId6"/>
                    <a:stretch>
                      <a:fillRect/>
                    </a:stretch>
                  </pic:blipFill>
                  <pic:spPr>
                    <a:xfrm>
                      <a:off x="0" y="0"/>
                      <a:ext cx="2623820" cy="1905000"/>
                    </a:xfrm>
                    <a:prstGeom prst="rect">
                      <a:avLst/>
                    </a:prstGeom>
                    <a:noFill/>
                    <a:ln w="9525">
                      <a:noFill/>
                    </a:ln>
                  </pic:spPr>
                </pic:pic>
              </a:graphicData>
            </a:graphic>
          </wp:inline>
        </w:drawing>
      </w:r>
    </w:p>
    <w:p w14:paraId="44AD78B7">
      <w:pPr>
        <w:jc w:val="center"/>
        <w:rPr>
          <w:rFonts w:ascii="SimSun" w:hAnsi="SimSun" w:eastAsia="SimSun" w:cs="SimSun"/>
          <w:sz w:val="24"/>
          <w:szCs w:val="24"/>
        </w:rPr>
      </w:pPr>
    </w:p>
    <w:p w14:paraId="7CE32609">
      <w:pPr>
        <w:jc w:val="center"/>
        <w:rPr>
          <w:rFonts w:ascii="SimSun" w:hAnsi="SimSun" w:eastAsia="SimSun" w:cs="SimSun"/>
          <w:sz w:val="24"/>
          <w:szCs w:val="24"/>
        </w:rPr>
      </w:pPr>
    </w:p>
    <w:p w14:paraId="609216D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0" w:right="0" w:firstLine="0"/>
        <w:jc w:val="both"/>
        <w:textAlignment w:val="baseline"/>
        <w:rPr>
          <w:rFonts w:hint="default" w:ascii="Times New Roman" w:hAnsi="Times New Roman" w:eastAsia="sans-serif" w:cs="Times New Roman"/>
          <w:b/>
          <w:bCs/>
          <w:i w:val="0"/>
          <w:iCs w:val="0"/>
          <w:caps w:val="0"/>
          <w:color w:val="273239"/>
          <w:spacing w:val="2"/>
          <w:sz w:val="24"/>
          <w:szCs w:val="24"/>
          <w:shd w:val="clear" w:fill="FFFFFF"/>
          <w:vertAlign w:val="baseline"/>
        </w:rPr>
      </w:pPr>
      <w:r>
        <w:rPr>
          <w:rFonts w:hint="default" w:ascii="Times New Roman" w:hAnsi="Times New Roman" w:eastAsia="sans-serif" w:cs="Times New Roman"/>
          <w:b/>
          <w:bCs/>
          <w:i w:val="0"/>
          <w:iCs w:val="0"/>
          <w:caps w:val="0"/>
          <w:color w:val="273239"/>
          <w:spacing w:val="2"/>
          <w:sz w:val="24"/>
          <w:szCs w:val="24"/>
          <w:shd w:val="clear" w:fill="FFFFFF"/>
          <w:vertAlign w:val="baseline"/>
        </w:rPr>
        <w:t>Shell</w:t>
      </w:r>
    </w:p>
    <w:p w14:paraId="58056082">
      <w:pPr>
        <w:rPr>
          <w:rFonts w:hint="default"/>
        </w:rPr>
      </w:pPr>
    </w:p>
    <w:p w14:paraId="1C9B8E91">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50" w:afterAutospacing="0" w:line="18" w:lineRule="atLeast"/>
        <w:ind w:left="0" w:right="0" w:firstLine="0"/>
        <w:jc w:val="both"/>
        <w:textAlignment w:val="baseline"/>
        <w:rPr>
          <w:rFonts w:hint="default" w:ascii="Times New Roman" w:hAnsi="Times New Roman" w:eastAsia="sans-serif" w:cs="Times New Roman"/>
          <w:i w:val="0"/>
          <w:iCs w:val="0"/>
          <w:caps w:val="0"/>
          <w:color w:val="273239"/>
          <w:spacing w:val="2"/>
          <w:sz w:val="24"/>
          <w:szCs w:val="24"/>
        </w:rPr>
      </w:pPr>
      <w:r>
        <w:rPr>
          <w:rFonts w:hint="default" w:ascii="Times New Roman" w:hAnsi="Times New Roman" w:eastAsia="sans-serif" w:cs="Times New Roman"/>
          <w:i w:val="0"/>
          <w:iCs w:val="0"/>
          <w:caps w:val="0"/>
          <w:color w:val="273239"/>
          <w:spacing w:val="2"/>
          <w:sz w:val="24"/>
          <w:szCs w:val="24"/>
          <w:shd w:val="clear" w:fill="FFFFFF"/>
          <w:vertAlign w:val="baseline"/>
        </w:rPr>
        <w:t>The shell is a command-line interpreter that acts as a bridge between the user and the kernel. It receives commands from the terminal, interprets them and translates them into instructions that the operating system can execute. Without the shell, the system cannot understand human-readable commands.</w:t>
      </w:r>
    </w:p>
    <w:p w14:paraId="2737E072">
      <w:pPr>
        <w:keepNext w:val="0"/>
        <w:keepLines w:val="0"/>
        <w:widowControl/>
        <w:numPr>
          <w:ilvl w:val="0"/>
          <w:numId w:val="17"/>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360" w:right="0" w:hanging="360"/>
        <w:jc w:val="left"/>
        <w:textAlignment w:val="baseline"/>
        <w:rPr>
          <w:rFonts w:hint="default" w:ascii="Times New Roman" w:hAnsi="Times New Roman" w:eastAsia="sans-serif" w:cs="Times New Roman"/>
          <w:color w:val="273239"/>
          <w:spacing w:val="2"/>
          <w:sz w:val="24"/>
          <w:szCs w:val="24"/>
        </w:rPr>
      </w:pPr>
      <w:r>
        <w:rPr>
          <w:rFonts w:hint="default" w:ascii="Times New Roman" w:hAnsi="Times New Roman" w:eastAsia="sans-serif" w:cs="Times New Roman"/>
          <w:i w:val="0"/>
          <w:iCs w:val="0"/>
          <w:caps w:val="0"/>
          <w:color w:val="273239"/>
          <w:spacing w:val="2"/>
          <w:sz w:val="24"/>
          <w:szCs w:val="24"/>
          <w:shd w:val="clear" w:fill="FFFFFF"/>
          <w:vertAlign w:val="baseline"/>
        </w:rPr>
        <w:t>Interprets and validates user commands</w:t>
      </w:r>
    </w:p>
    <w:p w14:paraId="678BE9B9">
      <w:pPr>
        <w:keepNext w:val="0"/>
        <w:keepLines w:val="0"/>
        <w:widowControl/>
        <w:numPr>
          <w:ilvl w:val="0"/>
          <w:numId w:val="17"/>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360" w:right="0" w:hanging="360"/>
        <w:jc w:val="left"/>
        <w:textAlignment w:val="baseline"/>
        <w:rPr>
          <w:rFonts w:hint="default" w:ascii="Times New Roman" w:hAnsi="Times New Roman" w:eastAsia="sans-serif" w:cs="Times New Roman"/>
          <w:color w:val="273239"/>
          <w:spacing w:val="2"/>
          <w:sz w:val="24"/>
          <w:szCs w:val="24"/>
        </w:rPr>
      </w:pPr>
      <w:r>
        <w:rPr>
          <w:rFonts w:hint="default" w:ascii="Times New Roman" w:hAnsi="Times New Roman" w:eastAsia="sans-serif" w:cs="Times New Roman"/>
          <w:i w:val="0"/>
          <w:iCs w:val="0"/>
          <w:caps w:val="0"/>
          <w:color w:val="273239"/>
          <w:spacing w:val="2"/>
          <w:sz w:val="24"/>
          <w:szCs w:val="24"/>
          <w:shd w:val="clear" w:fill="FFFFFF"/>
          <w:vertAlign w:val="baseline"/>
        </w:rPr>
        <w:t>Converts commands into system calls</w:t>
      </w:r>
    </w:p>
    <w:p w14:paraId="3B176AC7">
      <w:pPr>
        <w:keepNext w:val="0"/>
        <w:keepLines w:val="0"/>
        <w:widowControl/>
        <w:numPr>
          <w:ilvl w:val="0"/>
          <w:numId w:val="17"/>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360" w:right="0" w:hanging="360"/>
        <w:jc w:val="left"/>
        <w:textAlignment w:val="baseline"/>
        <w:rPr>
          <w:rFonts w:hint="default" w:ascii="Times New Roman" w:hAnsi="Times New Roman" w:eastAsia="sans-serif" w:cs="Times New Roman"/>
          <w:color w:val="273239"/>
          <w:spacing w:val="2"/>
          <w:sz w:val="24"/>
          <w:szCs w:val="24"/>
        </w:rPr>
      </w:pPr>
      <w:r>
        <w:rPr>
          <w:rFonts w:hint="default" w:ascii="Times New Roman" w:hAnsi="Times New Roman" w:eastAsia="sans-serif" w:cs="Times New Roman"/>
          <w:i w:val="0"/>
          <w:iCs w:val="0"/>
          <w:caps w:val="0"/>
          <w:color w:val="273239"/>
          <w:spacing w:val="2"/>
          <w:sz w:val="24"/>
          <w:szCs w:val="24"/>
          <w:shd w:val="clear" w:fill="FFFFFF"/>
          <w:vertAlign w:val="baseline"/>
        </w:rPr>
        <w:t>Executes built-in and external programs</w:t>
      </w:r>
    </w:p>
    <w:p w14:paraId="63C7DF0E">
      <w:pPr>
        <w:keepNext w:val="0"/>
        <w:keepLines w:val="0"/>
        <w:widowControl/>
        <w:numPr>
          <w:ilvl w:val="0"/>
          <w:numId w:val="17"/>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360" w:right="0" w:hanging="360"/>
        <w:jc w:val="left"/>
        <w:textAlignment w:val="baseline"/>
        <w:rPr>
          <w:rFonts w:hint="default" w:ascii="Times New Roman" w:hAnsi="Times New Roman" w:eastAsia="sans-serif" w:cs="Times New Roman"/>
          <w:color w:val="273239"/>
          <w:spacing w:val="2"/>
          <w:sz w:val="24"/>
          <w:szCs w:val="24"/>
        </w:rPr>
      </w:pPr>
      <w:r>
        <w:rPr>
          <w:rFonts w:hint="default" w:ascii="Times New Roman" w:hAnsi="Times New Roman" w:eastAsia="sans-serif" w:cs="Times New Roman"/>
          <w:i w:val="0"/>
          <w:iCs w:val="0"/>
          <w:caps w:val="0"/>
          <w:color w:val="273239"/>
          <w:spacing w:val="2"/>
          <w:sz w:val="24"/>
          <w:szCs w:val="24"/>
          <w:shd w:val="clear" w:fill="FFFFFF"/>
          <w:vertAlign w:val="baseline"/>
        </w:rPr>
        <w:t>Displays output or error messages</w:t>
      </w:r>
    </w:p>
    <w:p w14:paraId="7366E5B1">
      <w:pPr>
        <w:keepNext w:val="0"/>
        <w:keepLines w:val="0"/>
        <w:widowControl/>
        <w:numPr>
          <w:ilvl w:val="0"/>
          <w:numId w:val="17"/>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360" w:right="0" w:hanging="360"/>
        <w:jc w:val="left"/>
        <w:textAlignment w:val="baseline"/>
        <w:rPr>
          <w:rFonts w:hint="default" w:ascii="Times New Roman" w:hAnsi="Times New Roman" w:eastAsia="sans-serif" w:cs="Times New Roman"/>
          <w:color w:val="273239"/>
          <w:spacing w:val="2"/>
          <w:sz w:val="24"/>
          <w:szCs w:val="24"/>
        </w:rPr>
      </w:pPr>
      <w:r>
        <w:rPr>
          <w:rFonts w:hint="default" w:ascii="Times New Roman" w:hAnsi="Times New Roman" w:eastAsia="sans-serif" w:cs="Times New Roman"/>
          <w:i w:val="0"/>
          <w:iCs w:val="0"/>
          <w:caps w:val="0"/>
          <w:color w:val="273239"/>
          <w:spacing w:val="2"/>
          <w:sz w:val="24"/>
          <w:szCs w:val="24"/>
          <w:shd w:val="clear" w:fill="FFFFFF"/>
          <w:vertAlign w:val="baseline"/>
        </w:rPr>
        <w:t>Provides scripting capabilities</w:t>
      </w:r>
    </w:p>
    <w:p w14:paraId="21D859FF">
      <w:pPr>
        <w:jc w:val="center"/>
        <w:rPr>
          <w:rFonts w:ascii="SimSun" w:hAnsi="SimSun" w:eastAsia="SimSun" w:cs="SimSun"/>
          <w:sz w:val="24"/>
          <w:szCs w:val="24"/>
        </w:rPr>
      </w:pPr>
    </w:p>
    <w:p w14:paraId="51EEAA27">
      <w:pPr>
        <w:jc w:val="center"/>
        <w:rPr>
          <w:rFonts w:ascii="SimSun" w:hAnsi="SimSun" w:eastAsia="SimSun" w:cs="SimSun"/>
          <w:sz w:val="24"/>
          <w:szCs w:val="24"/>
        </w:rPr>
      </w:pPr>
      <w:r>
        <w:rPr>
          <w:rFonts w:ascii="SimSun" w:hAnsi="SimSun" w:eastAsia="SimSun" w:cs="SimSun"/>
          <w:sz w:val="24"/>
          <w:szCs w:val="24"/>
        </w:rPr>
        <w:drawing>
          <wp:inline distT="0" distB="0" distL="114300" distR="114300">
            <wp:extent cx="3582035" cy="3383280"/>
            <wp:effectExtent l="0" t="0" r="18415" b="7620"/>
            <wp:docPr id="3"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IMG_256"/>
                    <pic:cNvPicPr>
                      <a:picLocks noChangeAspect="1"/>
                    </pic:cNvPicPr>
                  </pic:nvPicPr>
                  <pic:blipFill>
                    <a:blip r:embed="rId7"/>
                    <a:stretch>
                      <a:fillRect/>
                    </a:stretch>
                  </pic:blipFill>
                  <pic:spPr>
                    <a:xfrm>
                      <a:off x="0" y="0"/>
                      <a:ext cx="3582035" cy="3383280"/>
                    </a:xfrm>
                    <a:prstGeom prst="rect">
                      <a:avLst/>
                    </a:prstGeom>
                    <a:noFill/>
                    <a:ln w="9525">
                      <a:noFill/>
                    </a:ln>
                  </pic:spPr>
                </pic:pic>
              </a:graphicData>
            </a:graphic>
          </wp:inline>
        </w:drawing>
      </w:r>
      <w:r>
        <w:rPr>
          <w:rFonts w:ascii="SimSun" w:hAnsi="SimSun" w:eastAsia="SimSun" w:cs="SimSun"/>
          <w:sz w:val="24"/>
          <w:szCs w:val="24"/>
        </w:rPr>
        <w:drawing>
          <wp:inline distT="0" distB="0" distL="114300" distR="114300">
            <wp:extent cx="304800" cy="304800"/>
            <wp:effectExtent l="0" t="0" r="0" b="0"/>
            <wp:docPr id="2"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MG_256"/>
                    <pic:cNvPicPr>
                      <a:picLocks noChangeAspect="1"/>
                    </pic:cNvPicPr>
                  </pic:nvPicPr>
                  <pic:blipFill>
                    <a:blip r:embed="rId8"/>
                    <a:stretch>
                      <a:fillRect/>
                    </a:stretch>
                  </pic:blipFill>
                  <pic:spPr>
                    <a:xfrm>
                      <a:off x="0" y="0"/>
                      <a:ext cx="304800" cy="304800"/>
                    </a:xfrm>
                    <a:prstGeom prst="rect">
                      <a:avLst/>
                    </a:prstGeom>
                    <a:noFill/>
                    <a:ln w="9525">
                      <a:noFill/>
                    </a:ln>
                  </pic:spPr>
                </pic:pic>
              </a:graphicData>
            </a:graphic>
          </wp:inline>
        </w:drawing>
      </w:r>
    </w:p>
    <w:p w14:paraId="272A2978">
      <w:pPr>
        <w:jc w:val="center"/>
        <w:rPr>
          <w:rFonts w:ascii="SimSun" w:hAnsi="SimSun" w:eastAsia="SimSun" w:cs="SimSun"/>
          <w:sz w:val="24"/>
          <w:szCs w:val="24"/>
        </w:rPr>
      </w:pPr>
    </w:p>
    <w:p w14:paraId="301FBA9E">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60" w:beforeAutospacing="0" w:after="360" w:afterAutospacing="0" w:line="420" w:lineRule="atLeast"/>
        <w:ind w:left="0" w:right="0" w:firstLine="0"/>
        <w:jc w:val="left"/>
        <w:textAlignment w:val="baseline"/>
        <w:rPr>
          <w:rFonts w:hint="default" w:ascii="Times New Roman" w:hAnsi="Times New Roman" w:eastAsia="sans-serif" w:cs="Times New Roman"/>
          <w:b/>
          <w:bCs/>
          <w:i w:val="0"/>
          <w:iCs w:val="0"/>
          <w:caps w:val="0"/>
          <w:color w:val="273239"/>
          <w:spacing w:val="0"/>
          <w:sz w:val="24"/>
          <w:szCs w:val="24"/>
          <w:highlight w:val="cyan"/>
        </w:rPr>
      </w:pPr>
      <w:r>
        <w:rPr>
          <w:rFonts w:hint="default" w:ascii="Times New Roman" w:hAnsi="Times New Roman" w:eastAsia="sans-serif" w:cs="Times New Roman"/>
          <w:b/>
          <w:bCs/>
          <w:i w:val="0"/>
          <w:iCs w:val="0"/>
          <w:caps w:val="0"/>
          <w:color w:val="273239"/>
          <w:spacing w:val="2"/>
          <w:sz w:val="24"/>
          <w:szCs w:val="24"/>
          <w:highlight w:val="cyan"/>
          <w:shd w:val="clear" w:fill="FFFFFF"/>
          <w:vertAlign w:val="baseline"/>
        </w:rPr>
        <w:t>Working Flow</w:t>
      </w:r>
    </w:p>
    <w:p w14:paraId="74020520">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50" w:afterAutospacing="0" w:line="18" w:lineRule="atLeast"/>
        <w:ind w:left="0" w:right="0" w:firstLine="0"/>
        <w:jc w:val="left"/>
        <w:textAlignment w:val="baseline"/>
        <w:rPr>
          <w:rFonts w:hint="default" w:ascii="Times New Roman" w:hAnsi="Times New Roman" w:eastAsia="sans-serif" w:cs="Times New Roman"/>
          <w:i w:val="0"/>
          <w:iCs w:val="0"/>
          <w:caps w:val="0"/>
          <w:color w:val="273239"/>
          <w:spacing w:val="2"/>
          <w:sz w:val="24"/>
          <w:szCs w:val="24"/>
          <w:highlight w:val="cyan"/>
        </w:rPr>
      </w:pPr>
      <w:r>
        <w:rPr>
          <w:rFonts w:hint="default" w:ascii="Times New Roman" w:hAnsi="Times New Roman" w:eastAsia="sans-serif" w:cs="Times New Roman"/>
          <w:i w:val="0"/>
          <w:iCs w:val="0"/>
          <w:caps w:val="0"/>
          <w:color w:val="273239"/>
          <w:spacing w:val="2"/>
          <w:sz w:val="24"/>
          <w:szCs w:val="24"/>
          <w:highlight w:val="cyan"/>
          <w:shd w:val="clear" w:fill="FFFFFF"/>
          <w:vertAlign w:val="baseline"/>
        </w:rPr>
        <w:t>The interaction between the user, shell and kernel follows this sequence:</w:t>
      </w:r>
    </w:p>
    <w:p w14:paraId="1292B26E">
      <w:pPr>
        <w:pStyle w:val="47"/>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50" w:afterAutospacing="0" w:line="18" w:lineRule="atLeast"/>
        <w:ind w:left="0" w:right="0" w:firstLine="0"/>
        <w:jc w:val="left"/>
        <w:textAlignment w:val="baseline"/>
        <w:rPr>
          <w:rFonts w:hint="default" w:ascii="Times New Roman" w:hAnsi="Times New Roman" w:eastAsia="Consolas" w:cs="Times New Roman"/>
          <w:b/>
          <w:bCs/>
          <w:i w:val="0"/>
          <w:iCs w:val="0"/>
          <w:caps w:val="0"/>
          <w:spacing w:val="2"/>
          <w:sz w:val="24"/>
          <w:szCs w:val="24"/>
          <w:highlight w:val="cyan"/>
        </w:rPr>
      </w:pPr>
      <w:r>
        <w:rPr>
          <w:rFonts w:hint="default" w:ascii="Times New Roman" w:hAnsi="Times New Roman" w:eastAsia="Consolas" w:cs="Times New Roman"/>
          <w:b/>
          <w:bCs/>
          <w:i w:val="0"/>
          <w:iCs w:val="0"/>
          <w:caps w:val="0"/>
          <w:spacing w:val="2"/>
          <w:sz w:val="24"/>
          <w:szCs w:val="24"/>
          <w:highlight w:val="cyan"/>
          <w:shd w:val="clear" w:fill="E0E0E0"/>
          <w:vertAlign w:val="baseline"/>
        </w:rPr>
        <w:t>User &gt; Shell &gt; Kernel &gt; Hardware</w:t>
      </w:r>
    </w:p>
    <w:p w14:paraId="52D534D0">
      <w:pPr>
        <w:keepNext w:val="0"/>
        <w:keepLines w:val="0"/>
        <w:widowControl/>
        <w:numPr>
          <w:ilvl w:val="0"/>
          <w:numId w:val="18"/>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360" w:right="0" w:hanging="360"/>
        <w:jc w:val="left"/>
        <w:textAlignment w:val="baseline"/>
        <w:rPr>
          <w:rFonts w:hint="default" w:ascii="Times New Roman" w:hAnsi="Times New Roman" w:eastAsia="sans-serif" w:cs="Times New Roman"/>
          <w:color w:val="273239"/>
          <w:spacing w:val="2"/>
          <w:sz w:val="24"/>
          <w:szCs w:val="24"/>
          <w:highlight w:val="cyan"/>
        </w:rPr>
      </w:pPr>
      <w:r>
        <w:rPr>
          <w:rFonts w:hint="default" w:ascii="Times New Roman" w:hAnsi="Times New Roman" w:eastAsia="sans-serif" w:cs="Times New Roman"/>
          <w:i w:val="0"/>
          <w:iCs w:val="0"/>
          <w:caps w:val="0"/>
          <w:color w:val="273239"/>
          <w:spacing w:val="2"/>
          <w:sz w:val="24"/>
          <w:szCs w:val="24"/>
          <w:highlight w:val="cyan"/>
          <w:shd w:val="clear" w:fill="FFFFFF"/>
          <w:vertAlign w:val="baseline"/>
        </w:rPr>
        <w:t>The user enters a command.</w:t>
      </w:r>
    </w:p>
    <w:p w14:paraId="6154DF96">
      <w:pPr>
        <w:keepNext w:val="0"/>
        <w:keepLines w:val="0"/>
        <w:widowControl/>
        <w:numPr>
          <w:ilvl w:val="0"/>
          <w:numId w:val="18"/>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360" w:right="0" w:hanging="360"/>
        <w:jc w:val="left"/>
        <w:textAlignment w:val="baseline"/>
        <w:rPr>
          <w:rFonts w:hint="default" w:ascii="Times New Roman" w:hAnsi="Times New Roman" w:eastAsia="sans-serif" w:cs="Times New Roman"/>
          <w:color w:val="273239"/>
          <w:spacing w:val="2"/>
          <w:sz w:val="24"/>
          <w:szCs w:val="24"/>
          <w:highlight w:val="cyan"/>
        </w:rPr>
      </w:pPr>
      <w:r>
        <w:rPr>
          <w:rFonts w:hint="default" w:ascii="Times New Roman" w:hAnsi="Times New Roman" w:eastAsia="sans-serif" w:cs="Times New Roman"/>
          <w:i w:val="0"/>
          <w:iCs w:val="0"/>
          <w:caps w:val="0"/>
          <w:color w:val="273239"/>
          <w:spacing w:val="2"/>
          <w:sz w:val="24"/>
          <w:szCs w:val="24"/>
          <w:highlight w:val="cyan"/>
          <w:shd w:val="clear" w:fill="FFFFFF"/>
          <w:vertAlign w:val="baseline"/>
        </w:rPr>
        <w:t>The shell processes and interprets it.</w:t>
      </w:r>
    </w:p>
    <w:p w14:paraId="241740CD">
      <w:pPr>
        <w:keepNext w:val="0"/>
        <w:keepLines w:val="0"/>
        <w:widowControl/>
        <w:numPr>
          <w:ilvl w:val="0"/>
          <w:numId w:val="18"/>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360" w:right="0" w:hanging="360"/>
        <w:jc w:val="left"/>
        <w:textAlignment w:val="baseline"/>
        <w:rPr>
          <w:rFonts w:hint="default" w:ascii="Times New Roman" w:hAnsi="Times New Roman" w:eastAsia="sans-serif" w:cs="Times New Roman"/>
          <w:color w:val="273239"/>
          <w:spacing w:val="2"/>
          <w:sz w:val="24"/>
          <w:szCs w:val="24"/>
          <w:highlight w:val="cyan"/>
        </w:rPr>
      </w:pPr>
      <w:r>
        <w:rPr>
          <w:rFonts w:hint="default" w:ascii="Times New Roman" w:hAnsi="Times New Roman" w:eastAsia="sans-serif" w:cs="Times New Roman"/>
          <w:i w:val="0"/>
          <w:iCs w:val="0"/>
          <w:caps w:val="0"/>
          <w:color w:val="273239"/>
          <w:spacing w:val="2"/>
          <w:sz w:val="24"/>
          <w:szCs w:val="24"/>
          <w:highlight w:val="cyan"/>
          <w:shd w:val="clear" w:fill="FFFFFF"/>
          <w:vertAlign w:val="baseline"/>
        </w:rPr>
        <w:t>The kernel executes the request.</w:t>
      </w:r>
    </w:p>
    <w:p w14:paraId="284D9795">
      <w:pPr>
        <w:keepNext w:val="0"/>
        <w:keepLines w:val="0"/>
        <w:widowControl/>
        <w:numPr>
          <w:ilvl w:val="0"/>
          <w:numId w:val="18"/>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360" w:right="0" w:hanging="360"/>
        <w:jc w:val="left"/>
        <w:textAlignment w:val="baseline"/>
        <w:rPr>
          <w:rFonts w:hint="default" w:ascii="Times New Roman" w:hAnsi="Times New Roman" w:eastAsia="sans-serif" w:cs="Times New Roman"/>
          <w:color w:val="273239"/>
          <w:spacing w:val="2"/>
          <w:sz w:val="24"/>
          <w:szCs w:val="24"/>
          <w:highlight w:val="cyan"/>
        </w:rPr>
      </w:pPr>
      <w:r>
        <w:rPr>
          <w:rFonts w:hint="default" w:ascii="Times New Roman" w:hAnsi="Times New Roman" w:eastAsia="sans-serif" w:cs="Times New Roman"/>
          <w:i w:val="0"/>
          <w:iCs w:val="0"/>
          <w:caps w:val="0"/>
          <w:color w:val="273239"/>
          <w:spacing w:val="2"/>
          <w:sz w:val="24"/>
          <w:szCs w:val="24"/>
          <w:highlight w:val="cyan"/>
          <w:shd w:val="clear" w:fill="FFFFFF"/>
          <w:vertAlign w:val="baseline"/>
        </w:rPr>
        <w:t>The result is returned to the user.</w:t>
      </w:r>
    </w:p>
    <w:p w14:paraId="40FD2F62">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60" w:beforeAutospacing="0" w:after="360" w:afterAutospacing="0" w:line="420" w:lineRule="atLeast"/>
        <w:ind w:left="0" w:right="0" w:firstLine="0"/>
        <w:jc w:val="both"/>
        <w:textAlignment w:val="baseline"/>
        <w:rPr>
          <w:rFonts w:hint="default" w:ascii="Times New Roman" w:hAnsi="Times New Roman" w:eastAsia="sans-serif" w:cs="Times New Roman"/>
          <w:b/>
          <w:bCs/>
          <w:i w:val="0"/>
          <w:iCs w:val="0"/>
          <w:caps w:val="0"/>
          <w:color w:val="273239"/>
          <w:spacing w:val="2"/>
          <w:sz w:val="24"/>
          <w:szCs w:val="24"/>
          <w:shd w:val="clear" w:fill="FFFFFF"/>
          <w:vertAlign w:val="baseline"/>
        </w:rPr>
      </w:pPr>
    </w:p>
    <w:p w14:paraId="677935DF">
      <w:pPr>
        <w:rPr>
          <w:rFonts w:hint="default" w:ascii="Times New Roman" w:hAnsi="Times New Roman" w:eastAsia="sans-serif" w:cs="Times New Roman"/>
          <w:b/>
          <w:bCs/>
          <w:i w:val="0"/>
          <w:iCs w:val="0"/>
          <w:caps w:val="0"/>
          <w:color w:val="273239"/>
          <w:spacing w:val="2"/>
          <w:sz w:val="24"/>
          <w:szCs w:val="24"/>
          <w:shd w:val="clear" w:fill="FFFFFF"/>
          <w:vertAlign w:val="baseline"/>
        </w:rPr>
      </w:pPr>
    </w:p>
    <w:p w14:paraId="2A4E8767">
      <w:pPr>
        <w:rPr>
          <w:rFonts w:hint="default" w:ascii="Times New Roman" w:hAnsi="Times New Roman" w:eastAsia="sans-serif" w:cs="Times New Roman"/>
          <w:b/>
          <w:bCs/>
          <w:i w:val="0"/>
          <w:iCs w:val="0"/>
          <w:caps w:val="0"/>
          <w:color w:val="273239"/>
          <w:spacing w:val="2"/>
          <w:sz w:val="24"/>
          <w:szCs w:val="24"/>
          <w:shd w:val="clear" w:fill="FFFFFF"/>
          <w:vertAlign w:val="baseline"/>
        </w:rPr>
      </w:pPr>
    </w:p>
    <w:p w14:paraId="27855763">
      <w:pPr>
        <w:rPr>
          <w:rFonts w:hint="default" w:ascii="Times New Roman" w:hAnsi="Times New Roman" w:eastAsia="sans-serif" w:cs="Times New Roman"/>
          <w:b/>
          <w:bCs/>
          <w:i w:val="0"/>
          <w:iCs w:val="0"/>
          <w:caps w:val="0"/>
          <w:color w:val="273239"/>
          <w:spacing w:val="2"/>
          <w:sz w:val="24"/>
          <w:szCs w:val="24"/>
          <w:shd w:val="clear" w:fill="FFFFFF"/>
          <w:vertAlign w:val="baseline"/>
        </w:rPr>
      </w:pPr>
    </w:p>
    <w:p w14:paraId="3F6CA214">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60" w:beforeAutospacing="0" w:after="360" w:afterAutospacing="0" w:line="420" w:lineRule="atLeast"/>
        <w:ind w:left="0" w:right="0" w:firstLine="0"/>
        <w:jc w:val="both"/>
        <w:textAlignment w:val="baseline"/>
        <w:rPr>
          <w:rFonts w:hint="default" w:ascii="Times New Roman" w:hAnsi="Times New Roman" w:eastAsia="sans-serif" w:cs="Times New Roman"/>
          <w:b/>
          <w:bCs/>
          <w:i w:val="0"/>
          <w:iCs w:val="0"/>
          <w:caps w:val="0"/>
          <w:color w:val="273239"/>
          <w:spacing w:val="2"/>
          <w:sz w:val="24"/>
          <w:szCs w:val="24"/>
          <w:shd w:val="clear" w:fill="FFFFFF"/>
          <w:vertAlign w:val="baseline"/>
        </w:rPr>
      </w:pPr>
      <w:r>
        <w:rPr>
          <w:rFonts w:hint="default" w:ascii="Times New Roman" w:hAnsi="Times New Roman" w:eastAsia="sans-serif" w:cs="Times New Roman"/>
          <w:b/>
          <w:bCs/>
          <w:i w:val="0"/>
          <w:iCs w:val="0"/>
          <w:caps w:val="0"/>
          <w:color w:val="273239"/>
          <w:spacing w:val="2"/>
          <w:sz w:val="24"/>
          <w:szCs w:val="24"/>
          <w:shd w:val="clear" w:fill="FFFFFF"/>
          <w:vertAlign w:val="baseline"/>
          <w:lang w:val="en-US"/>
        </w:rPr>
        <w:t xml:space="preserve">Linux File Heirarchy Strucure : </w:t>
      </w:r>
    </w:p>
    <w:p w14:paraId="18288F3C">
      <w:pPr>
        <w:rPr>
          <w:rFonts w:hint="default"/>
        </w:rPr>
      </w:pPr>
      <w:r>
        <w:rPr>
          <w:rFonts w:ascii="SimSun" w:hAnsi="SimSun" w:eastAsia="SimSun" w:cs="SimSun"/>
          <w:sz w:val="24"/>
          <w:szCs w:val="24"/>
        </w:rPr>
        <w:drawing>
          <wp:inline distT="0" distB="0" distL="114300" distR="114300">
            <wp:extent cx="5583555" cy="4913630"/>
            <wp:effectExtent l="0" t="0" r="17145" b="1270"/>
            <wp:docPr id="10" name="Picture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IMG_256"/>
                    <pic:cNvPicPr>
                      <a:picLocks noChangeAspect="1"/>
                    </pic:cNvPicPr>
                  </pic:nvPicPr>
                  <pic:blipFill>
                    <a:blip r:embed="rId9"/>
                    <a:stretch>
                      <a:fillRect/>
                    </a:stretch>
                  </pic:blipFill>
                  <pic:spPr>
                    <a:xfrm>
                      <a:off x="0" y="0"/>
                      <a:ext cx="5583555" cy="4913630"/>
                    </a:xfrm>
                    <a:prstGeom prst="rect">
                      <a:avLst/>
                    </a:prstGeom>
                    <a:noFill/>
                    <a:ln w="9525">
                      <a:noFill/>
                    </a:ln>
                  </pic:spPr>
                </pic:pic>
              </a:graphicData>
            </a:graphic>
          </wp:inline>
        </w:drawing>
      </w:r>
    </w:p>
    <w:p w14:paraId="2E1769D8">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60" w:beforeAutospacing="0" w:after="360" w:afterAutospacing="0" w:line="420" w:lineRule="atLeast"/>
        <w:ind w:left="0" w:right="0" w:firstLine="0"/>
        <w:jc w:val="both"/>
        <w:textAlignment w:val="baseline"/>
        <w:rPr>
          <w:rFonts w:hint="default" w:ascii="Times New Roman" w:hAnsi="Times New Roman" w:eastAsia="sans-serif" w:cs="Times New Roman"/>
          <w:b/>
          <w:bCs/>
          <w:i w:val="0"/>
          <w:iCs w:val="0"/>
          <w:caps w:val="0"/>
          <w:color w:val="273239"/>
          <w:spacing w:val="0"/>
          <w:sz w:val="24"/>
          <w:szCs w:val="24"/>
        </w:rPr>
      </w:pPr>
      <w:r>
        <w:rPr>
          <w:rFonts w:hint="default" w:ascii="Times New Roman" w:hAnsi="Times New Roman" w:eastAsia="sans-serif" w:cs="Times New Roman"/>
          <w:b/>
          <w:bCs/>
          <w:i w:val="0"/>
          <w:iCs w:val="0"/>
          <w:caps w:val="0"/>
          <w:color w:val="273239"/>
          <w:spacing w:val="2"/>
          <w:sz w:val="24"/>
          <w:szCs w:val="24"/>
          <w:shd w:val="clear" w:fill="FFFFFF"/>
          <w:vertAlign w:val="baseline"/>
        </w:rPr>
        <w:t>Shell is broadly classified into two categories:</w:t>
      </w:r>
    </w:p>
    <w:p w14:paraId="39833AA3">
      <w:pPr>
        <w:keepNext w:val="0"/>
        <w:keepLines w:val="0"/>
        <w:widowControl/>
        <w:numPr>
          <w:ilvl w:val="0"/>
          <w:numId w:val="19"/>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360" w:right="0" w:hanging="360"/>
        <w:jc w:val="both"/>
        <w:textAlignment w:val="baseline"/>
        <w:rPr>
          <w:rFonts w:hint="default" w:ascii="Times New Roman" w:hAnsi="Times New Roman" w:eastAsia="sans-serif" w:cs="Times New Roman"/>
          <w:color w:val="273239"/>
          <w:spacing w:val="2"/>
          <w:sz w:val="24"/>
          <w:szCs w:val="24"/>
        </w:rPr>
      </w:pPr>
      <w:r>
        <w:rPr>
          <w:rFonts w:hint="default" w:ascii="Times New Roman" w:hAnsi="Times New Roman" w:eastAsia="sans-serif" w:cs="Times New Roman"/>
          <w:i w:val="0"/>
          <w:iCs w:val="0"/>
          <w:caps w:val="0"/>
          <w:color w:val="273239"/>
          <w:spacing w:val="2"/>
          <w:sz w:val="24"/>
          <w:szCs w:val="24"/>
          <w:shd w:val="clear" w:fill="FFFFFF"/>
          <w:vertAlign w:val="baseline"/>
        </w:rPr>
        <w:t>Command Line Shell</w:t>
      </w:r>
    </w:p>
    <w:p w14:paraId="2D1C9FB9">
      <w:pPr>
        <w:keepNext w:val="0"/>
        <w:keepLines w:val="0"/>
        <w:widowControl/>
        <w:numPr>
          <w:ilvl w:val="0"/>
          <w:numId w:val="19"/>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360" w:right="0" w:hanging="360"/>
        <w:jc w:val="both"/>
        <w:textAlignment w:val="baseline"/>
        <w:rPr>
          <w:rFonts w:hint="default" w:ascii="Times New Roman" w:hAnsi="Times New Roman" w:eastAsia="sans-serif" w:cs="Times New Roman"/>
          <w:color w:val="273239"/>
          <w:spacing w:val="2"/>
          <w:sz w:val="24"/>
          <w:szCs w:val="24"/>
        </w:rPr>
      </w:pPr>
      <w:r>
        <w:rPr>
          <w:rFonts w:hint="default" w:ascii="Times New Roman" w:hAnsi="Times New Roman" w:eastAsia="sans-serif" w:cs="Times New Roman"/>
          <w:i w:val="0"/>
          <w:iCs w:val="0"/>
          <w:caps w:val="0"/>
          <w:color w:val="273239"/>
          <w:spacing w:val="2"/>
          <w:sz w:val="24"/>
          <w:szCs w:val="24"/>
          <w:shd w:val="clear" w:fill="FFFFFF"/>
          <w:vertAlign w:val="baseline"/>
        </w:rPr>
        <w:t>Graphical shell</w:t>
      </w:r>
    </w:p>
    <w:p w14:paraId="2EBC0088">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60" w:beforeAutospacing="0" w:after="360" w:afterAutospacing="0" w:line="420" w:lineRule="atLeast"/>
        <w:ind w:left="0" w:right="0" w:firstLine="0"/>
        <w:jc w:val="both"/>
        <w:textAlignment w:val="baseline"/>
        <w:rPr>
          <w:rFonts w:hint="default" w:ascii="Times New Roman" w:hAnsi="Times New Roman" w:eastAsia="sans-serif" w:cs="Times New Roman"/>
          <w:b/>
          <w:bCs/>
          <w:i w:val="0"/>
          <w:iCs w:val="0"/>
          <w:caps w:val="0"/>
          <w:color w:val="273239"/>
          <w:spacing w:val="2"/>
          <w:sz w:val="24"/>
          <w:szCs w:val="24"/>
          <w:shd w:val="clear" w:fill="FFFFFF"/>
          <w:vertAlign w:val="baseline"/>
        </w:rPr>
      </w:pPr>
    </w:p>
    <w:p w14:paraId="64BC16F9">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60" w:beforeAutospacing="0" w:after="360" w:afterAutospacing="0" w:line="420" w:lineRule="atLeast"/>
        <w:ind w:left="0" w:right="0" w:firstLine="0"/>
        <w:jc w:val="both"/>
        <w:textAlignment w:val="baseline"/>
        <w:rPr>
          <w:rFonts w:hint="default" w:ascii="Times New Roman" w:hAnsi="Times New Roman" w:eastAsia="sans-serif" w:cs="Times New Roman"/>
          <w:b/>
          <w:bCs/>
          <w:i w:val="0"/>
          <w:iCs w:val="0"/>
          <w:caps w:val="0"/>
          <w:color w:val="273239"/>
          <w:spacing w:val="0"/>
          <w:sz w:val="24"/>
          <w:szCs w:val="24"/>
        </w:rPr>
      </w:pPr>
      <w:r>
        <w:rPr>
          <w:rFonts w:hint="default" w:ascii="Times New Roman" w:hAnsi="Times New Roman" w:eastAsia="sans-serif" w:cs="Times New Roman"/>
          <w:b/>
          <w:bCs/>
          <w:i w:val="0"/>
          <w:iCs w:val="0"/>
          <w:caps w:val="0"/>
          <w:color w:val="273239"/>
          <w:spacing w:val="2"/>
          <w:sz w:val="24"/>
          <w:szCs w:val="24"/>
          <w:shd w:val="clear" w:fill="FFFFFF"/>
          <w:vertAlign w:val="baseline"/>
        </w:rPr>
        <w:t>Command Line Shell (CLI-Based Shell)</w:t>
      </w:r>
    </w:p>
    <w:p w14:paraId="22B89D7D">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50" w:afterAutospacing="0" w:line="18" w:lineRule="atLeast"/>
        <w:ind w:left="0" w:right="0" w:firstLine="0"/>
        <w:jc w:val="both"/>
        <w:textAlignment w:val="baseline"/>
        <w:rPr>
          <w:rFonts w:hint="default" w:ascii="Times New Roman" w:hAnsi="Times New Roman" w:eastAsia="sans-serif" w:cs="Times New Roman"/>
          <w:i w:val="0"/>
          <w:iCs w:val="0"/>
          <w:caps w:val="0"/>
          <w:color w:val="273239"/>
          <w:spacing w:val="2"/>
          <w:sz w:val="24"/>
          <w:szCs w:val="24"/>
        </w:rPr>
      </w:pPr>
      <w:r>
        <w:rPr>
          <w:rFonts w:hint="default" w:ascii="Times New Roman" w:hAnsi="Times New Roman" w:eastAsia="sans-serif" w:cs="Times New Roman"/>
          <w:i w:val="0"/>
          <w:iCs w:val="0"/>
          <w:caps w:val="0"/>
          <w:color w:val="273239"/>
          <w:spacing w:val="2"/>
          <w:sz w:val="24"/>
          <w:szCs w:val="24"/>
          <w:shd w:val="clear" w:fill="FFFFFF"/>
          <w:vertAlign w:val="baseline"/>
        </w:rPr>
        <w:t>Shell can be accessed by users using a command line interface. A special program called Terminal in Linux/macOS or Command Prompt in Windows OS is provided to type in the human-readable commands such as "cat", "ls" etc. and then it is being executed. The result is then displayed on the terminal to the user. </w:t>
      </w:r>
    </w:p>
    <w:p w14:paraId="78A0A800">
      <w:pPr>
        <w:jc w:val="both"/>
        <w:rPr>
          <w:rFonts w:hint="default" w:ascii="Times New Roman" w:hAnsi="Times New Roman" w:eastAsia="SimSun" w:cs="Times New Roman"/>
          <w:sz w:val="24"/>
          <w:szCs w:val="24"/>
          <w:lang w:val="en-US"/>
        </w:rPr>
      </w:pPr>
    </w:p>
    <w:p w14:paraId="1B9BAECE">
      <w:pPr>
        <w:jc w:val="both"/>
        <w:rPr>
          <w:rFonts w:hint="default" w:ascii="Times New Roman" w:hAnsi="Times New Roman" w:eastAsia="SimSun" w:cs="Times New Roman"/>
          <w:sz w:val="24"/>
          <w:szCs w:val="24"/>
          <w:lang w:val="en-US"/>
        </w:rPr>
      </w:pPr>
    </w:p>
    <w:p w14:paraId="25B4E9B7">
      <w:pPr>
        <w:jc w:val="both"/>
        <w:rPr>
          <w:rFonts w:hint="default" w:ascii="Times New Roman" w:hAnsi="Times New Roman" w:eastAsia="SimSun" w:cs="Times New Roman"/>
          <w:sz w:val="24"/>
          <w:szCs w:val="24"/>
          <w:lang w:val="en-US"/>
        </w:rPr>
      </w:pPr>
      <w:r>
        <w:rPr>
          <w:rFonts w:ascii="SimSun" w:hAnsi="SimSun" w:eastAsia="SimSun" w:cs="SimSun"/>
          <w:sz w:val="24"/>
          <w:szCs w:val="24"/>
        </w:rPr>
        <w:drawing>
          <wp:inline distT="0" distB="0" distL="114300" distR="114300">
            <wp:extent cx="4935220" cy="2990850"/>
            <wp:effectExtent l="0" t="0" r="17780" b="0"/>
            <wp:docPr id="6" name="Picture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IMG_256"/>
                    <pic:cNvPicPr>
                      <a:picLocks noChangeAspect="1"/>
                    </pic:cNvPicPr>
                  </pic:nvPicPr>
                  <pic:blipFill>
                    <a:blip r:embed="rId10"/>
                    <a:stretch>
                      <a:fillRect/>
                    </a:stretch>
                  </pic:blipFill>
                  <pic:spPr>
                    <a:xfrm>
                      <a:off x="0" y="0"/>
                      <a:ext cx="4935220" cy="2990850"/>
                    </a:xfrm>
                    <a:prstGeom prst="rect">
                      <a:avLst/>
                    </a:prstGeom>
                    <a:noFill/>
                    <a:ln w="9525">
                      <a:noFill/>
                    </a:ln>
                  </pic:spPr>
                </pic:pic>
              </a:graphicData>
            </a:graphic>
          </wp:inline>
        </w:drawing>
      </w:r>
    </w:p>
    <w:p w14:paraId="6CC2649C">
      <w:pPr>
        <w:jc w:val="both"/>
        <w:rPr>
          <w:rFonts w:ascii="SimSun" w:hAnsi="SimSun" w:eastAsia="SimSun" w:cs="SimSun"/>
          <w:sz w:val="24"/>
          <w:szCs w:val="24"/>
        </w:rPr>
      </w:pPr>
      <w:r>
        <w:rPr>
          <w:rFonts w:ascii="SimSun" w:hAnsi="SimSun" w:eastAsia="SimSun" w:cs="SimSun"/>
          <w:sz w:val="24"/>
          <w:szCs w:val="24"/>
        </w:rPr>
        <w:drawing>
          <wp:inline distT="0" distB="0" distL="114300" distR="114300">
            <wp:extent cx="304800" cy="304800"/>
            <wp:effectExtent l="0" t="0" r="0" b="0"/>
            <wp:docPr id="5" name="Picture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IMG_256"/>
                    <pic:cNvPicPr>
                      <a:picLocks noChangeAspect="1"/>
                    </pic:cNvPicPr>
                  </pic:nvPicPr>
                  <pic:blipFill>
                    <a:blip r:embed="rId8"/>
                    <a:stretch>
                      <a:fillRect/>
                    </a:stretch>
                  </pic:blipFill>
                  <pic:spPr>
                    <a:xfrm>
                      <a:off x="0" y="0"/>
                      <a:ext cx="304800" cy="304800"/>
                    </a:xfrm>
                    <a:prstGeom prst="rect">
                      <a:avLst/>
                    </a:prstGeom>
                    <a:noFill/>
                    <a:ln w="9525">
                      <a:noFill/>
                    </a:ln>
                  </pic:spPr>
                </pic:pic>
              </a:graphicData>
            </a:graphic>
          </wp:inline>
        </w:drawing>
      </w:r>
    </w:p>
    <w:p w14:paraId="06859581">
      <w:pPr>
        <w:keepNext w:val="0"/>
        <w:keepLines w:val="0"/>
        <w:widowControl/>
        <w:numPr>
          <w:ilvl w:val="0"/>
          <w:numId w:val="20"/>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360" w:right="0" w:hanging="360"/>
        <w:jc w:val="both"/>
        <w:textAlignment w:val="baseline"/>
        <w:rPr>
          <w:rFonts w:hint="default" w:ascii="Times New Roman" w:hAnsi="Times New Roman" w:eastAsia="sans-serif" w:cs="Times New Roman"/>
          <w:color w:val="273239"/>
          <w:spacing w:val="2"/>
          <w:sz w:val="24"/>
          <w:szCs w:val="24"/>
        </w:rPr>
      </w:pPr>
      <w:r>
        <w:rPr>
          <w:rFonts w:hint="default" w:ascii="Times New Roman" w:hAnsi="Times New Roman" w:eastAsia="sans-serif" w:cs="Times New Roman"/>
          <w:i w:val="0"/>
          <w:iCs w:val="0"/>
          <w:caps w:val="0"/>
          <w:color w:val="273239"/>
          <w:spacing w:val="2"/>
          <w:sz w:val="24"/>
          <w:szCs w:val="24"/>
          <w:shd w:val="clear" w:fill="FFFFFF"/>
          <w:vertAlign w:val="baseline"/>
        </w:rPr>
        <w:t>In the above screenshot, the ls -l command is executed. This command lists all files and directories in the current working directory in a long listing format, displaying detailed information such as permissions, ownership, file size and modification date.</w:t>
      </w:r>
    </w:p>
    <w:p w14:paraId="1F4F8313">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Chars="0" w:right="0" w:rightChars="0"/>
        <w:jc w:val="both"/>
        <w:textAlignment w:val="baseline"/>
        <w:rPr>
          <w:rFonts w:hint="default" w:ascii="Times New Roman" w:hAnsi="Times New Roman" w:eastAsia="sans-serif" w:cs="Times New Roman"/>
          <w:color w:val="273239"/>
          <w:spacing w:val="2"/>
          <w:sz w:val="24"/>
          <w:szCs w:val="24"/>
        </w:rPr>
      </w:pPr>
    </w:p>
    <w:p w14:paraId="234A7305">
      <w:pPr>
        <w:keepNext w:val="0"/>
        <w:keepLines w:val="0"/>
        <w:widowControl/>
        <w:numPr>
          <w:ilvl w:val="0"/>
          <w:numId w:val="20"/>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360" w:right="0" w:hanging="360"/>
        <w:jc w:val="both"/>
        <w:textAlignment w:val="baseline"/>
        <w:rPr>
          <w:rFonts w:hint="default" w:ascii="Times New Roman" w:hAnsi="Times New Roman" w:eastAsia="sans-serif" w:cs="Times New Roman"/>
          <w:color w:val="273239"/>
          <w:spacing w:val="2"/>
          <w:sz w:val="24"/>
          <w:szCs w:val="24"/>
        </w:rPr>
      </w:pPr>
      <w:r>
        <w:rPr>
          <w:rFonts w:hint="default" w:ascii="Times New Roman" w:hAnsi="Times New Roman" w:eastAsia="sans-serif" w:cs="Times New Roman"/>
          <w:i w:val="0"/>
          <w:iCs w:val="0"/>
          <w:caps w:val="0"/>
          <w:color w:val="273239"/>
          <w:spacing w:val="2"/>
          <w:sz w:val="24"/>
          <w:szCs w:val="24"/>
          <w:shd w:val="clear" w:fill="FFFFFF"/>
          <w:vertAlign w:val="baseline"/>
        </w:rPr>
        <w:t>Working with the command-line interface (CLI) can be challenging for beginners since it requires memorizing numerous commands. However, it is an incredibly powerful tool — it allows users to store multiple commands in a file and execute them together, enabling automation of repetitive tasks. These files are known as batch files in Windows and shell scripts in Linux and macOS systems</w:t>
      </w:r>
    </w:p>
    <w:p w14:paraId="51B5A478">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60" w:beforeAutospacing="0" w:after="360" w:afterAutospacing="0" w:line="420" w:lineRule="atLeast"/>
        <w:ind w:left="0" w:right="0" w:firstLine="0"/>
        <w:jc w:val="both"/>
        <w:textAlignment w:val="baseline"/>
        <w:rPr>
          <w:rFonts w:hint="default" w:ascii="Times New Roman" w:hAnsi="Times New Roman" w:eastAsia="sans-serif" w:cs="Times New Roman"/>
          <w:b/>
          <w:bCs/>
          <w:i w:val="0"/>
          <w:iCs w:val="0"/>
          <w:caps w:val="0"/>
          <w:color w:val="273239"/>
          <w:spacing w:val="0"/>
          <w:sz w:val="24"/>
          <w:szCs w:val="24"/>
        </w:rPr>
      </w:pPr>
      <w:r>
        <w:rPr>
          <w:rFonts w:hint="default" w:ascii="Times New Roman" w:hAnsi="Times New Roman" w:eastAsia="sans-serif" w:cs="Times New Roman"/>
          <w:b/>
          <w:bCs/>
          <w:i w:val="0"/>
          <w:iCs w:val="0"/>
          <w:caps w:val="0"/>
          <w:color w:val="273239"/>
          <w:spacing w:val="2"/>
          <w:sz w:val="24"/>
          <w:szCs w:val="24"/>
          <w:shd w:val="clear" w:fill="FFFFFF"/>
          <w:vertAlign w:val="baseline"/>
        </w:rPr>
        <w:t>Graphical Shells</w:t>
      </w:r>
    </w:p>
    <w:p w14:paraId="7D77F0B8">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50" w:afterAutospacing="0" w:line="18" w:lineRule="atLeast"/>
        <w:ind w:left="0" w:right="0" w:firstLine="0"/>
        <w:jc w:val="both"/>
        <w:textAlignment w:val="baseline"/>
        <w:rPr>
          <w:rFonts w:hint="default" w:ascii="Times New Roman" w:hAnsi="Times New Roman" w:eastAsia="sans-serif" w:cs="Times New Roman"/>
          <w:i w:val="0"/>
          <w:iCs w:val="0"/>
          <w:caps w:val="0"/>
          <w:color w:val="273239"/>
          <w:spacing w:val="2"/>
          <w:sz w:val="24"/>
          <w:szCs w:val="24"/>
        </w:rPr>
      </w:pPr>
      <w:r>
        <w:rPr>
          <w:rFonts w:hint="default" w:ascii="Times New Roman" w:hAnsi="Times New Roman" w:eastAsia="sans-serif" w:cs="Times New Roman"/>
          <w:i w:val="0"/>
          <w:iCs w:val="0"/>
          <w:caps w:val="0"/>
          <w:color w:val="273239"/>
          <w:spacing w:val="2"/>
          <w:sz w:val="24"/>
          <w:szCs w:val="24"/>
          <w:shd w:val="clear" w:fill="FFFFFF"/>
          <w:vertAlign w:val="baseline"/>
        </w:rPr>
        <w:t>A Graphical Shell allows users to interact with the system through a </w:t>
      </w:r>
      <w:r>
        <w:rPr>
          <w:rFonts w:hint="default" w:ascii="Times New Roman" w:hAnsi="Times New Roman" w:eastAsia="sans-serif" w:cs="Times New Roman"/>
          <w:i w:val="0"/>
          <w:iCs w:val="0"/>
          <w:caps w:val="0"/>
          <w:color w:val="357960"/>
          <w:spacing w:val="2"/>
          <w:sz w:val="24"/>
          <w:szCs w:val="24"/>
          <w:u w:val="single"/>
          <w:shd w:val="clear" w:fill="FFFFFF"/>
          <w:vertAlign w:val="baseline"/>
        </w:rPr>
        <w:t>Graphical User Interface (GUI)</w:t>
      </w:r>
      <w:r>
        <w:rPr>
          <w:rFonts w:hint="default" w:ascii="Times New Roman" w:hAnsi="Times New Roman" w:eastAsia="sans-serif" w:cs="Times New Roman"/>
          <w:i w:val="0"/>
          <w:iCs w:val="0"/>
          <w:caps w:val="0"/>
          <w:color w:val="273239"/>
          <w:spacing w:val="2"/>
          <w:sz w:val="24"/>
          <w:szCs w:val="24"/>
          <w:shd w:val="clear" w:fill="FFFFFF"/>
          <w:vertAlign w:val="baseline"/>
        </w:rPr>
        <w:t>. Instead of typing commands, users perform actions by clicking icons, opening windows and using menus.</w:t>
      </w:r>
    </w:p>
    <w:p w14:paraId="3CE0F395">
      <w:pPr>
        <w:keepNext w:val="0"/>
        <w:keepLines w:val="0"/>
        <w:widowControl/>
        <w:numPr>
          <w:ilvl w:val="0"/>
          <w:numId w:val="21"/>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360" w:right="0" w:hanging="360"/>
        <w:jc w:val="both"/>
        <w:textAlignment w:val="baseline"/>
        <w:rPr>
          <w:rFonts w:hint="default" w:ascii="Times New Roman" w:hAnsi="Times New Roman" w:eastAsia="sans-serif" w:cs="Times New Roman"/>
          <w:color w:val="273239"/>
          <w:spacing w:val="2"/>
          <w:sz w:val="24"/>
          <w:szCs w:val="24"/>
        </w:rPr>
      </w:pPr>
      <w:r>
        <w:rPr>
          <w:rFonts w:hint="default" w:ascii="Times New Roman" w:hAnsi="Times New Roman" w:eastAsia="sans-serif" w:cs="Times New Roman"/>
          <w:i w:val="0"/>
          <w:iCs w:val="0"/>
          <w:caps w:val="0"/>
          <w:color w:val="273239"/>
          <w:spacing w:val="2"/>
          <w:sz w:val="24"/>
          <w:szCs w:val="24"/>
          <w:shd w:val="clear" w:fill="FFFFFF"/>
          <w:vertAlign w:val="baseline"/>
        </w:rPr>
        <w:t>Window-based program management</w:t>
      </w:r>
    </w:p>
    <w:p w14:paraId="47338EAA">
      <w:pPr>
        <w:keepNext w:val="0"/>
        <w:keepLines w:val="0"/>
        <w:widowControl/>
        <w:numPr>
          <w:ilvl w:val="0"/>
          <w:numId w:val="21"/>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360" w:right="0" w:hanging="360"/>
        <w:jc w:val="both"/>
        <w:textAlignment w:val="baseline"/>
        <w:rPr>
          <w:rFonts w:hint="default" w:ascii="Times New Roman" w:hAnsi="Times New Roman" w:eastAsia="sans-serif" w:cs="Times New Roman"/>
          <w:color w:val="273239"/>
          <w:spacing w:val="2"/>
          <w:sz w:val="24"/>
          <w:szCs w:val="24"/>
        </w:rPr>
      </w:pPr>
      <w:r>
        <w:rPr>
          <w:rFonts w:hint="default" w:ascii="Times New Roman" w:hAnsi="Times New Roman" w:eastAsia="sans-serif" w:cs="Times New Roman"/>
          <w:i w:val="0"/>
          <w:iCs w:val="0"/>
          <w:caps w:val="0"/>
          <w:color w:val="273239"/>
          <w:spacing w:val="2"/>
          <w:sz w:val="24"/>
          <w:szCs w:val="24"/>
          <w:shd w:val="clear" w:fill="FFFFFF"/>
          <w:vertAlign w:val="baseline"/>
        </w:rPr>
        <w:t>Drag-and-drop file handling</w:t>
      </w:r>
    </w:p>
    <w:p w14:paraId="63B06A3C">
      <w:pPr>
        <w:keepNext w:val="0"/>
        <w:keepLines w:val="0"/>
        <w:widowControl/>
        <w:numPr>
          <w:ilvl w:val="0"/>
          <w:numId w:val="21"/>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360" w:right="0" w:hanging="360"/>
        <w:jc w:val="both"/>
        <w:textAlignment w:val="baseline"/>
        <w:rPr>
          <w:rFonts w:hint="default" w:ascii="Times New Roman" w:hAnsi="Times New Roman" w:eastAsia="sans-serif" w:cs="Times New Roman"/>
          <w:color w:val="273239"/>
          <w:spacing w:val="2"/>
          <w:sz w:val="24"/>
          <w:szCs w:val="24"/>
        </w:rPr>
      </w:pPr>
      <w:r>
        <w:rPr>
          <w:rFonts w:hint="default" w:ascii="Times New Roman" w:hAnsi="Times New Roman" w:eastAsia="sans-serif" w:cs="Times New Roman"/>
          <w:i w:val="0"/>
          <w:iCs w:val="0"/>
          <w:caps w:val="0"/>
          <w:color w:val="273239"/>
          <w:spacing w:val="2"/>
          <w:sz w:val="24"/>
          <w:szCs w:val="24"/>
          <w:shd w:val="clear" w:fill="FFFFFF"/>
          <w:vertAlign w:val="baseline"/>
        </w:rPr>
        <w:t>Mouse-driven navigation</w:t>
      </w:r>
    </w:p>
    <w:p w14:paraId="0BF3661D">
      <w:pPr>
        <w:keepNext w:val="0"/>
        <w:keepLines w:val="0"/>
        <w:widowControl/>
        <w:numPr>
          <w:ilvl w:val="0"/>
          <w:numId w:val="21"/>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360" w:right="0" w:hanging="360"/>
        <w:jc w:val="both"/>
        <w:textAlignment w:val="baseline"/>
        <w:rPr>
          <w:rFonts w:hint="default" w:ascii="Times New Roman" w:hAnsi="Times New Roman" w:eastAsia="sans-serif" w:cs="Times New Roman"/>
          <w:color w:val="273239"/>
          <w:spacing w:val="2"/>
          <w:sz w:val="24"/>
          <w:szCs w:val="24"/>
        </w:rPr>
      </w:pPr>
      <w:r>
        <w:rPr>
          <w:rFonts w:hint="default" w:ascii="Times New Roman" w:hAnsi="Times New Roman" w:eastAsia="sans-serif" w:cs="Times New Roman"/>
          <w:i w:val="0"/>
          <w:iCs w:val="0"/>
          <w:caps w:val="0"/>
          <w:color w:val="273239"/>
          <w:spacing w:val="2"/>
          <w:sz w:val="24"/>
          <w:szCs w:val="24"/>
          <w:shd w:val="clear" w:fill="FFFFFF"/>
          <w:vertAlign w:val="baseline"/>
        </w:rPr>
        <w:t>Visual system settings configuration</w:t>
      </w:r>
    </w:p>
    <w:p w14:paraId="57F32B13">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Chars="0" w:right="0" w:rightChars="0"/>
        <w:jc w:val="both"/>
        <w:textAlignment w:val="baseline"/>
        <w:rPr>
          <w:rFonts w:hint="default" w:ascii="Times New Roman" w:hAnsi="Times New Roman" w:eastAsia="sans-serif" w:cs="Times New Roman"/>
          <w:color w:val="273239"/>
          <w:spacing w:val="2"/>
          <w:sz w:val="24"/>
          <w:szCs w:val="24"/>
        </w:rPr>
      </w:pPr>
    </w:p>
    <w:p w14:paraId="1771156D">
      <w:pPr>
        <w:jc w:val="both"/>
        <w:rPr>
          <w:rFonts w:ascii="SimSun" w:hAnsi="SimSun" w:eastAsia="SimSun" w:cs="SimSun"/>
          <w:sz w:val="24"/>
          <w:szCs w:val="24"/>
        </w:rPr>
      </w:pPr>
      <w:r>
        <w:rPr>
          <w:rFonts w:ascii="SimSun" w:hAnsi="SimSun" w:eastAsia="SimSun" w:cs="SimSun"/>
          <w:sz w:val="24"/>
          <w:szCs w:val="24"/>
        </w:rPr>
        <w:drawing>
          <wp:inline distT="0" distB="0" distL="114300" distR="114300">
            <wp:extent cx="304800" cy="304800"/>
            <wp:effectExtent l="0" t="0" r="0" b="0"/>
            <wp:docPr id="7" name="Picture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IMG_256"/>
                    <pic:cNvPicPr>
                      <a:picLocks noChangeAspect="1"/>
                    </pic:cNvPicPr>
                  </pic:nvPicPr>
                  <pic:blipFill>
                    <a:blip r:embed="rId8"/>
                    <a:stretch>
                      <a:fillRect/>
                    </a:stretch>
                  </pic:blipFill>
                  <pic:spPr>
                    <a:xfrm>
                      <a:off x="0" y="0"/>
                      <a:ext cx="304800" cy="304800"/>
                    </a:xfrm>
                    <a:prstGeom prst="rect">
                      <a:avLst/>
                    </a:prstGeom>
                    <a:noFill/>
                    <a:ln w="9525">
                      <a:noFill/>
                    </a:ln>
                  </pic:spPr>
                </pic:pic>
              </a:graphicData>
            </a:graphic>
          </wp:inline>
        </w:drawing>
      </w:r>
      <w:r>
        <w:rPr>
          <w:rFonts w:ascii="SimSun" w:hAnsi="SimSun" w:eastAsia="SimSun" w:cs="SimSun"/>
          <w:sz w:val="24"/>
          <w:szCs w:val="24"/>
        </w:rPr>
        <w:drawing>
          <wp:inline distT="0" distB="0" distL="114300" distR="114300">
            <wp:extent cx="304800" cy="304800"/>
            <wp:effectExtent l="0" t="0" r="0" b="0"/>
            <wp:docPr id="8" name="Picture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IMG_256"/>
                    <pic:cNvPicPr>
                      <a:picLocks noChangeAspect="1"/>
                    </pic:cNvPicPr>
                  </pic:nvPicPr>
                  <pic:blipFill>
                    <a:blip r:embed="rId8"/>
                    <a:stretch>
                      <a:fillRect/>
                    </a:stretch>
                  </pic:blipFill>
                  <pic:spPr>
                    <a:xfrm>
                      <a:off x="0" y="0"/>
                      <a:ext cx="304800" cy="304800"/>
                    </a:xfrm>
                    <a:prstGeom prst="rect">
                      <a:avLst/>
                    </a:prstGeom>
                    <a:noFill/>
                    <a:ln w="9525">
                      <a:noFill/>
                    </a:ln>
                  </pic:spPr>
                </pic:pic>
              </a:graphicData>
            </a:graphic>
          </wp:inline>
        </w:drawing>
      </w:r>
      <w:r>
        <w:rPr>
          <w:rFonts w:ascii="SimSun" w:hAnsi="SimSun" w:eastAsia="SimSun" w:cs="SimSun"/>
          <w:sz w:val="24"/>
          <w:szCs w:val="24"/>
        </w:rPr>
        <w:drawing>
          <wp:inline distT="0" distB="0" distL="114300" distR="114300">
            <wp:extent cx="4258945" cy="2306320"/>
            <wp:effectExtent l="0" t="0" r="8255" b="17780"/>
            <wp:docPr id="9" name="Picture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IMG_256"/>
                    <pic:cNvPicPr>
                      <a:picLocks noChangeAspect="1"/>
                    </pic:cNvPicPr>
                  </pic:nvPicPr>
                  <pic:blipFill>
                    <a:blip r:embed="rId11"/>
                    <a:stretch>
                      <a:fillRect/>
                    </a:stretch>
                  </pic:blipFill>
                  <pic:spPr>
                    <a:xfrm>
                      <a:off x="0" y="0"/>
                      <a:ext cx="4258945" cy="2306320"/>
                    </a:xfrm>
                    <a:prstGeom prst="rect">
                      <a:avLst/>
                    </a:prstGeom>
                    <a:noFill/>
                    <a:ln w="9525">
                      <a:noFill/>
                    </a:ln>
                  </pic:spPr>
                </pic:pic>
              </a:graphicData>
            </a:graphic>
          </wp:inline>
        </w:drawing>
      </w:r>
    </w:p>
    <w:p w14:paraId="5E64DFC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0" w:right="0" w:firstLine="0"/>
        <w:jc w:val="left"/>
        <w:textAlignment w:val="baseline"/>
        <w:rPr>
          <w:rFonts w:hint="default" w:ascii="Times New Roman" w:hAnsi="Times New Roman" w:eastAsia="sans-serif" w:cs="Times New Roman"/>
          <w:b/>
          <w:bCs/>
          <w:i w:val="0"/>
          <w:iCs w:val="0"/>
          <w:caps w:val="0"/>
          <w:color w:val="273239"/>
          <w:spacing w:val="2"/>
          <w:sz w:val="24"/>
          <w:szCs w:val="24"/>
          <w:shd w:val="clear" w:fill="FFFFFF"/>
          <w:vertAlign w:val="baseline"/>
        </w:rPr>
      </w:pPr>
      <w:r>
        <w:rPr>
          <w:rFonts w:hint="default" w:ascii="Times New Roman" w:hAnsi="Times New Roman" w:eastAsia="sans-serif" w:cs="Times New Roman"/>
          <w:b/>
          <w:bCs/>
          <w:i w:val="0"/>
          <w:iCs w:val="0"/>
          <w:caps w:val="0"/>
          <w:color w:val="273239"/>
          <w:spacing w:val="2"/>
          <w:sz w:val="24"/>
          <w:szCs w:val="24"/>
          <w:shd w:val="clear" w:fill="FFFFFF"/>
          <w:vertAlign w:val="baseline"/>
        </w:rPr>
        <w:t>Types of Shells in Linux</w:t>
      </w:r>
    </w:p>
    <w:p w14:paraId="66A8341F">
      <w:pPr>
        <w:rPr>
          <w:rFonts w:hint="default"/>
        </w:rPr>
      </w:pPr>
    </w:p>
    <w:p w14:paraId="627D7537">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50" w:afterAutospacing="0" w:line="18" w:lineRule="atLeast"/>
        <w:ind w:left="0" w:right="0" w:firstLine="0"/>
        <w:jc w:val="both"/>
        <w:textAlignment w:val="baseline"/>
        <w:rPr>
          <w:rFonts w:hint="default" w:ascii="Times New Roman" w:hAnsi="Times New Roman" w:eastAsia="sans-serif" w:cs="Times New Roman"/>
          <w:i w:val="0"/>
          <w:iCs w:val="0"/>
          <w:caps w:val="0"/>
          <w:color w:val="273239"/>
          <w:spacing w:val="2"/>
          <w:sz w:val="24"/>
          <w:szCs w:val="24"/>
        </w:rPr>
      </w:pPr>
      <w:r>
        <w:rPr>
          <w:rFonts w:hint="default" w:ascii="Times New Roman" w:hAnsi="Times New Roman" w:eastAsia="sans-serif" w:cs="Times New Roman"/>
          <w:i w:val="0"/>
          <w:iCs w:val="0"/>
          <w:caps w:val="0"/>
          <w:color w:val="273239"/>
          <w:spacing w:val="2"/>
          <w:sz w:val="24"/>
          <w:szCs w:val="24"/>
          <w:shd w:val="clear" w:fill="FFFFFF"/>
          <w:vertAlign w:val="baseline"/>
        </w:rPr>
        <w:t xml:space="preserve">Linux provides multiple shells, each designed with different features and usage purposes. These shells </w:t>
      </w:r>
      <w:r>
        <w:rPr>
          <w:rFonts w:hint="default" w:eastAsia="sans-serif" w:cs="Times New Roman"/>
          <w:i w:val="0"/>
          <w:iCs w:val="0"/>
          <w:caps w:val="0"/>
          <w:color w:val="273239"/>
          <w:spacing w:val="2"/>
          <w:sz w:val="24"/>
          <w:szCs w:val="24"/>
          <w:shd w:val="clear" w:fill="FFFFFF"/>
          <w:vertAlign w:val="baseline"/>
          <w:lang w:val="en-US"/>
        </w:rPr>
        <w:t>differs i</w:t>
      </w:r>
      <w:r>
        <w:rPr>
          <w:rFonts w:hint="default" w:ascii="Times New Roman" w:hAnsi="Times New Roman" w:eastAsia="sans-serif" w:cs="Times New Roman"/>
          <w:i w:val="0"/>
          <w:iCs w:val="0"/>
          <w:caps w:val="0"/>
          <w:color w:val="273239"/>
          <w:spacing w:val="2"/>
          <w:sz w:val="24"/>
          <w:szCs w:val="24"/>
          <w:shd w:val="clear" w:fill="FFFFFF"/>
          <w:vertAlign w:val="baseline"/>
        </w:rPr>
        <w:t>n terms of syntax, features and built-in functionality</w:t>
      </w:r>
      <w:r>
        <w:rPr>
          <w:rFonts w:hint="default" w:ascii="Times New Roman" w:hAnsi="Times New Roman" w:eastAsia="sans-serif" w:cs="Times New Roman"/>
          <w:i w:val="0"/>
          <w:iCs w:val="0"/>
          <w:caps w:val="0"/>
          <w:color w:val="273239"/>
          <w:spacing w:val="2"/>
          <w:sz w:val="24"/>
          <w:szCs w:val="24"/>
          <w:shd w:val="clear" w:fill="FFFFFF"/>
          <w:vertAlign w:val="baseline"/>
          <w:lang w:val="en-US"/>
        </w:rPr>
        <w:t xml:space="preserve">, </w:t>
      </w:r>
      <w:r>
        <w:rPr>
          <w:rFonts w:hint="default" w:ascii="Times New Roman" w:hAnsi="Times New Roman" w:eastAsia="sans-serif" w:cs="Times New Roman"/>
          <w:i w:val="0"/>
          <w:iCs w:val="0"/>
          <w:caps w:val="0"/>
          <w:color w:val="273239"/>
          <w:spacing w:val="2"/>
          <w:sz w:val="24"/>
          <w:szCs w:val="24"/>
          <w:shd w:val="clear" w:fill="FFFFFF"/>
          <w:vertAlign w:val="baseline"/>
        </w:rPr>
        <w:t>performance, scripting capability and user interaction.</w:t>
      </w:r>
      <w:r>
        <w:rPr>
          <w:rFonts w:hint="default" w:ascii="Times New Roman" w:hAnsi="Times New Roman" w:eastAsia="sans-serif" w:cs="Times New Roman"/>
          <w:i w:val="0"/>
          <w:iCs w:val="0"/>
          <w:caps w:val="0"/>
          <w:color w:val="273239"/>
          <w:spacing w:val="2"/>
          <w:sz w:val="24"/>
          <w:szCs w:val="24"/>
          <w:shd w:val="clear" w:fill="FFFFFF"/>
          <w:vertAlign w:val="baseline"/>
          <w:lang w:val="en-US"/>
        </w:rPr>
        <w:t xml:space="preserve"> </w:t>
      </w:r>
      <w:r>
        <w:rPr>
          <w:rFonts w:hint="default" w:ascii="Times New Roman" w:hAnsi="Times New Roman" w:eastAsia="sans-serif" w:cs="Times New Roman"/>
          <w:i w:val="0"/>
          <w:iCs w:val="0"/>
          <w:caps w:val="0"/>
          <w:color w:val="273239"/>
          <w:spacing w:val="2"/>
          <w:sz w:val="24"/>
          <w:szCs w:val="24"/>
          <w:shd w:val="clear" w:fill="FFFFFF"/>
          <w:vertAlign w:val="baseline"/>
        </w:rPr>
        <w:t>Some shells focus on simplicity and portability, while others emphasize advanced customization and productivity.</w:t>
      </w:r>
    </w:p>
    <w:p w14:paraId="0ABC541F">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60" w:beforeAutospacing="0" w:after="360" w:afterAutospacing="0" w:line="420" w:lineRule="atLeast"/>
        <w:ind w:left="0" w:right="0" w:firstLine="0"/>
        <w:jc w:val="left"/>
        <w:textAlignment w:val="baseline"/>
        <w:rPr>
          <w:rFonts w:hint="default" w:ascii="Times New Roman" w:hAnsi="Times New Roman" w:eastAsia="sans-serif" w:cs="Times New Roman"/>
          <w:b/>
          <w:bCs/>
          <w:i w:val="0"/>
          <w:iCs w:val="0"/>
          <w:caps w:val="0"/>
          <w:color w:val="273239"/>
          <w:spacing w:val="0"/>
          <w:sz w:val="24"/>
          <w:szCs w:val="24"/>
        </w:rPr>
      </w:pPr>
      <w:r>
        <w:rPr>
          <w:rFonts w:hint="default" w:ascii="Times New Roman" w:hAnsi="Times New Roman" w:eastAsia="sans-serif" w:cs="Times New Roman"/>
          <w:b/>
          <w:bCs/>
          <w:i w:val="0"/>
          <w:iCs w:val="0"/>
          <w:caps w:val="0"/>
          <w:color w:val="273239"/>
          <w:spacing w:val="2"/>
          <w:sz w:val="24"/>
          <w:szCs w:val="24"/>
          <w:shd w:val="clear" w:fill="FFFFFF"/>
          <w:vertAlign w:val="baseline"/>
        </w:rPr>
        <w:t>Commonly Used Linux Shells</w:t>
      </w:r>
    </w:p>
    <w:p w14:paraId="1985728A">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50" w:afterAutospacing="0" w:line="18" w:lineRule="atLeast"/>
        <w:ind w:left="0" w:right="0" w:firstLine="0"/>
        <w:jc w:val="left"/>
        <w:textAlignment w:val="baseline"/>
        <w:rPr>
          <w:rFonts w:hint="default" w:ascii="Times New Roman" w:hAnsi="Times New Roman" w:eastAsia="sans-serif" w:cs="Times New Roman"/>
          <w:i w:val="0"/>
          <w:iCs w:val="0"/>
          <w:caps w:val="0"/>
          <w:color w:val="273239"/>
          <w:spacing w:val="2"/>
          <w:sz w:val="24"/>
          <w:szCs w:val="24"/>
        </w:rPr>
      </w:pPr>
      <w:r>
        <w:rPr>
          <w:rFonts w:hint="default" w:ascii="Times New Roman" w:hAnsi="Times New Roman" w:eastAsia="sans-serif" w:cs="Times New Roman"/>
          <w:i w:val="0"/>
          <w:iCs w:val="0"/>
          <w:caps w:val="0"/>
          <w:color w:val="273239"/>
          <w:spacing w:val="2"/>
          <w:sz w:val="24"/>
          <w:szCs w:val="24"/>
          <w:shd w:val="clear" w:fill="FFFFFF"/>
          <w:vertAlign w:val="baseline"/>
        </w:rPr>
        <w:t>The most widely used shells in Linux systems are:</w:t>
      </w:r>
    </w:p>
    <w:p w14:paraId="2DD6A16B">
      <w:pPr>
        <w:keepNext w:val="0"/>
        <w:keepLines w:val="0"/>
        <w:widowControl/>
        <w:numPr>
          <w:ilvl w:val="0"/>
          <w:numId w:val="22"/>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360" w:right="0" w:hanging="360"/>
        <w:jc w:val="left"/>
        <w:textAlignment w:val="baseline"/>
        <w:rPr>
          <w:rFonts w:hint="default" w:ascii="Times New Roman" w:hAnsi="Times New Roman" w:eastAsia="sans-serif" w:cs="Times New Roman"/>
          <w:color w:val="273239"/>
          <w:spacing w:val="2"/>
          <w:sz w:val="24"/>
          <w:szCs w:val="24"/>
        </w:rPr>
      </w:pPr>
      <w:r>
        <w:rPr>
          <w:rFonts w:hint="default" w:ascii="Times New Roman" w:hAnsi="Times New Roman" w:eastAsia="sans-serif" w:cs="Times New Roman"/>
          <w:i w:val="0"/>
          <w:iCs w:val="0"/>
          <w:caps w:val="0"/>
          <w:color w:val="273239"/>
          <w:spacing w:val="2"/>
          <w:sz w:val="24"/>
          <w:szCs w:val="24"/>
          <w:shd w:val="clear" w:fill="FFFFFF"/>
          <w:vertAlign w:val="baseline"/>
        </w:rPr>
        <w:t>Bourne Shell (sh)</w:t>
      </w:r>
    </w:p>
    <w:p w14:paraId="4FCF589F">
      <w:pPr>
        <w:keepNext w:val="0"/>
        <w:keepLines w:val="0"/>
        <w:widowControl/>
        <w:numPr>
          <w:ilvl w:val="0"/>
          <w:numId w:val="22"/>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360" w:right="0" w:hanging="360"/>
        <w:jc w:val="left"/>
        <w:textAlignment w:val="baseline"/>
        <w:rPr>
          <w:rFonts w:hint="default" w:ascii="Times New Roman" w:hAnsi="Times New Roman" w:eastAsia="sans-serif" w:cs="Times New Roman"/>
          <w:color w:val="273239"/>
          <w:spacing w:val="2"/>
          <w:sz w:val="24"/>
          <w:szCs w:val="24"/>
        </w:rPr>
      </w:pPr>
      <w:r>
        <w:rPr>
          <w:rFonts w:hint="default" w:ascii="Times New Roman" w:hAnsi="Times New Roman" w:eastAsia="sans-serif" w:cs="Times New Roman"/>
          <w:i w:val="0"/>
          <w:iCs w:val="0"/>
          <w:caps w:val="0"/>
          <w:color w:val="273239"/>
          <w:spacing w:val="2"/>
          <w:sz w:val="24"/>
          <w:szCs w:val="24"/>
          <w:shd w:val="clear" w:fill="FFFFFF"/>
          <w:vertAlign w:val="baseline"/>
        </w:rPr>
        <w:t>C Shell (csh)</w:t>
      </w:r>
    </w:p>
    <w:p w14:paraId="519D3F0A">
      <w:pPr>
        <w:keepNext w:val="0"/>
        <w:keepLines w:val="0"/>
        <w:widowControl/>
        <w:numPr>
          <w:ilvl w:val="0"/>
          <w:numId w:val="22"/>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360" w:right="0" w:hanging="360"/>
        <w:jc w:val="left"/>
        <w:textAlignment w:val="baseline"/>
        <w:rPr>
          <w:rFonts w:hint="default" w:ascii="Times New Roman" w:hAnsi="Times New Roman" w:eastAsia="sans-serif" w:cs="Times New Roman"/>
          <w:color w:val="273239"/>
          <w:spacing w:val="2"/>
          <w:sz w:val="24"/>
          <w:szCs w:val="24"/>
        </w:rPr>
      </w:pPr>
      <w:r>
        <w:rPr>
          <w:rFonts w:hint="default" w:ascii="Times New Roman" w:hAnsi="Times New Roman" w:eastAsia="sans-serif" w:cs="Times New Roman"/>
          <w:i w:val="0"/>
          <w:iCs w:val="0"/>
          <w:caps w:val="0"/>
          <w:color w:val="273239"/>
          <w:spacing w:val="2"/>
          <w:sz w:val="24"/>
          <w:szCs w:val="24"/>
          <w:shd w:val="clear" w:fill="FFFFFF"/>
          <w:vertAlign w:val="baseline"/>
        </w:rPr>
        <w:t>Korn Shell (ksh)</w:t>
      </w:r>
    </w:p>
    <w:p w14:paraId="6B3F11E5">
      <w:pPr>
        <w:keepNext w:val="0"/>
        <w:keepLines w:val="0"/>
        <w:widowControl/>
        <w:numPr>
          <w:ilvl w:val="0"/>
          <w:numId w:val="22"/>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360" w:right="0" w:hanging="360"/>
        <w:jc w:val="left"/>
        <w:textAlignment w:val="baseline"/>
        <w:rPr>
          <w:rFonts w:hint="default" w:ascii="Times New Roman" w:hAnsi="Times New Roman" w:eastAsia="sans-serif" w:cs="Times New Roman"/>
          <w:color w:val="273239"/>
          <w:spacing w:val="2"/>
          <w:sz w:val="24"/>
          <w:szCs w:val="24"/>
        </w:rPr>
      </w:pPr>
      <w:r>
        <w:rPr>
          <w:rFonts w:hint="default" w:ascii="Times New Roman" w:hAnsi="Times New Roman" w:eastAsia="sans-serif" w:cs="Times New Roman"/>
          <w:i w:val="0"/>
          <w:iCs w:val="0"/>
          <w:caps w:val="0"/>
          <w:color w:val="273239"/>
          <w:spacing w:val="2"/>
          <w:sz w:val="24"/>
          <w:szCs w:val="24"/>
          <w:shd w:val="clear" w:fill="FFFFFF"/>
          <w:vertAlign w:val="baseline"/>
        </w:rPr>
        <w:t>GNU Bourne-Again Shell (bash)</w:t>
      </w:r>
    </w:p>
    <w:p w14:paraId="068505C7">
      <w:pPr>
        <w:keepNext w:val="0"/>
        <w:keepLines w:val="0"/>
        <w:widowControl/>
        <w:numPr>
          <w:ilvl w:val="0"/>
          <w:numId w:val="22"/>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360" w:right="0" w:hanging="360"/>
        <w:jc w:val="left"/>
        <w:textAlignment w:val="baseline"/>
        <w:rPr>
          <w:rFonts w:hint="default" w:ascii="Times New Roman" w:hAnsi="Times New Roman" w:eastAsia="sans-serif" w:cs="Times New Roman"/>
          <w:color w:val="273239"/>
          <w:spacing w:val="2"/>
          <w:sz w:val="24"/>
          <w:szCs w:val="24"/>
        </w:rPr>
      </w:pPr>
      <w:r>
        <w:rPr>
          <w:rFonts w:hint="default" w:ascii="Times New Roman" w:hAnsi="Times New Roman" w:eastAsia="sans-serif" w:cs="Times New Roman"/>
          <w:i w:val="0"/>
          <w:iCs w:val="0"/>
          <w:caps w:val="0"/>
          <w:color w:val="273239"/>
          <w:spacing w:val="2"/>
          <w:sz w:val="24"/>
          <w:szCs w:val="24"/>
          <w:shd w:val="clear" w:fill="FFFFFF"/>
          <w:vertAlign w:val="baseline"/>
        </w:rPr>
        <w:t>T Shell (tcsh</w:t>
      </w:r>
      <w:r>
        <w:rPr>
          <w:rFonts w:hint="default" w:eastAsia="sans-serif" w:cs="Times New Roman"/>
          <w:i w:val="0"/>
          <w:iCs w:val="0"/>
          <w:caps w:val="0"/>
          <w:color w:val="273239"/>
          <w:spacing w:val="2"/>
          <w:sz w:val="24"/>
          <w:szCs w:val="24"/>
          <w:shd w:val="clear" w:fill="FFFFFF"/>
          <w:vertAlign w:val="baseline"/>
          <w:lang w:val="en-US"/>
        </w:rPr>
        <w:t>-</w:t>
      </w:r>
      <w:r>
        <w:rPr>
          <w:rFonts w:hint="default" w:ascii="Times New Roman" w:hAnsi="Times New Roman" w:eastAsia="SimSun" w:cs="Times New Roman"/>
          <w:b w:val="0"/>
          <w:bCs w:val="0"/>
          <w:sz w:val="20"/>
          <w:szCs w:val="20"/>
        </w:rPr>
        <w:t>TENEX</w:t>
      </w:r>
      <w:r>
        <w:rPr>
          <w:rFonts w:hint="default" w:eastAsia="SimSun" w:cs="Times New Roman"/>
          <w:b w:val="0"/>
          <w:bCs w:val="0"/>
          <w:sz w:val="20"/>
          <w:szCs w:val="20"/>
          <w:lang w:val="en-US"/>
        </w:rPr>
        <w:t xml:space="preserve"> c sh</w:t>
      </w:r>
      <w:r>
        <w:rPr>
          <w:rFonts w:hint="default" w:ascii="Times New Roman" w:hAnsi="Times New Roman" w:eastAsia="sans-serif" w:cs="Times New Roman"/>
          <w:i w:val="0"/>
          <w:iCs w:val="0"/>
          <w:caps w:val="0"/>
          <w:color w:val="273239"/>
          <w:spacing w:val="2"/>
          <w:sz w:val="24"/>
          <w:szCs w:val="24"/>
          <w:shd w:val="clear" w:fill="FFFFFF"/>
          <w:vertAlign w:val="baseline"/>
        </w:rPr>
        <w:t>)</w:t>
      </w:r>
    </w:p>
    <w:p w14:paraId="4BDB32A6">
      <w:pPr>
        <w:keepNext w:val="0"/>
        <w:keepLines w:val="0"/>
        <w:widowControl/>
        <w:numPr>
          <w:ilvl w:val="0"/>
          <w:numId w:val="22"/>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360" w:right="0" w:hanging="360"/>
        <w:jc w:val="left"/>
        <w:textAlignment w:val="baseline"/>
        <w:rPr>
          <w:rFonts w:hint="default" w:ascii="Times New Roman" w:hAnsi="Times New Roman" w:eastAsia="sans-serif" w:cs="Times New Roman"/>
          <w:b/>
          <w:bCs/>
          <w:i w:val="0"/>
          <w:iCs w:val="0"/>
          <w:caps w:val="0"/>
          <w:color w:val="273239"/>
          <w:spacing w:val="2"/>
          <w:sz w:val="24"/>
          <w:szCs w:val="24"/>
          <w:shd w:val="clear" w:fill="FFFFFF"/>
          <w:vertAlign w:val="baseline"/>
        </w:rPr>
      </w:pPr>
      <w:r>
        <w:rPr>
          <w:rFonts w:hint="default" w:ascii="Times New Roman" w:hAnsi="Times New Roman" w:eastAsia="sans-serif" w:cs="Times New Roman"/>
          <w:i w:val="0"/>
          <w:iCs w:val="0"/>
          <w:caps w:val="0"/>
          <w:color w:val="273239"/>
          <w:spacing w:val="2"/>
          <w:sz w:val="24"/>
          <w:szCs w:val="24"/>
          <w:shd w:val="clear" w:fill="FFFFFF"/>
          <w:vertAlign w:val="baseline"/>
        </w:rPr>
        <w:t>Z Shell (zsh)</w:t>
      </w:r>
      <w:r>
        <w:rPr>
          <w:rFonts w:hint="default" w:ascii="Times New Roman" w:hAnsi="Times New Roman" w:eastAsia="sans-serif" w:cs="Times New Roman"/>
          <w:i w:val="0"/>
          <w:iCs w:val="0"/>
          <w:caps w:val="0"/>
          <w:color w:val="273239"/>
          <w:spacing w:val="2"/>
          <w:sz w:val="24"/>
          <w:szCs w:val="24"/>
          <w:shd w:val="clear" w:fill="FFFFFF"/>
          <w:vertAlign w:val="baseline"/>
          <w:lang w:val="en-US"/>
        </w:rPr>
        <w:t xml:space="preserve"> </w:t>
      </w:r>
    </w:p>
    <w:p w14:paraId="5701F030">
      <w:pPr>
        <w:keepNext w:val="0"/>
        <w:keepLines w:val="0"/>
        <w:widowControl/>
        <w:numPr>
          <w:ilvl w:val="0"/>
          <w:numId w:val="23"/>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360" w:right="0" w:hanging="360"/>
        <w:jc w:val="both"/>
        <w:textAlignment w:val="baseline"/>
        <w:rPr>
          <w:rFonts w:hint="default" w:ascii="Times New Roman" w:hAnsi="Times New Roman" w:eastAsia="sans-serif" w:cs="Times New Roman"/>
          <w:color w:val="273239"/>
          <w:spacing w:val="2"/>
          <w:sz w:val="18"/>
          <w:szCs w:val="18"/>
        </w:rPr>
      </w:pPr>
      <w:r>
        <w:rPr>
          <w:rFonts w:hint="default" w:ascii="Times New Roman" w:hAnsi="Times New Roman" w:eastAsia="sans-serif" w:cs="Times New Roman"/>
          <w:i w:val="0"/>
          <w:iCs w:val="0"/>
          <w:caps w:val="0"/>
          <w:color w:val="273239"/>
          <w:spacing w:val="2"/>
          <w:sz w:val="18"/>
          <w:szCs w:val="18"/>
          <w:shd w:val="clear" w:fill="FFFFFF"/>
          <w:vertAlign w:val="baseline"/>
          <w:lang w:val="en-US"/>
        </w:rPr>
        <w:t xml:space="preserve">[POSIX: </w:t>
      </w:r>
      <w:r>
        <w:rPr>
          <w:rStyle w:val="92"/>
          <w:rFonts w:hint="default" w:ascii="Times New Roman" w:hAnsi="Times New Roman" w:eastAsia="Arial" w:cs="Times New Roman"/>
          <w:sz w:val="18"/>
          <w:szCs w:val="18"/>
          <w:u w:val="none"/>
        </w:rPr>
        <w:t>Portable Operating System Interface</w:t>
      </w:r>
      <w:r>
        <w:rPr>
          <w:rFonts w:ascii="SimSun" w:hAnsi="SimSun" w:eastAsia="SimSun" w:cs="SimSun"/>
          <w:sz w:val="24"/>
          <w:szCs w:val="24"/>
        </w:rPr>
        <w:t>.</w:t>
      </w:r>
      <w:r>
        <w:rPr>
          <w:rFonts w:hint="default" w:ascii="Times New Roman" w:hAnsi="Times New Roman" w:eastAsia="SimSun" w:cs="Times New Roman"/>
          <w:sz w:val="18"/>
          <w:szCs w:val="18"/>
        </w:rPr>
        <w:t>The "</w:t>
      </w:r>
      <w:r>
        <w:rPr>
          <w:rStyle w:val="92"/>
          <w:rFonts w:hint="default" w:ascii="Times New Roman" w:hAnsi="Times New Roman" w:eastAsia="Arial" w:cs="Times New Roman"/>
          <w:b/>
          <w:bCs/>
          <w:sz w:val="18"/>
          <w:szCs w:val="18"/>
          <w:u w:val="none"/>
        </w:rPr>
        <w:t>X</w:t>
      </w:r>
      <w:r>
        <w:rPr>
          <w:rFonts w:hint="default" w:ascii="Times New Roman" w:hAnsi="Times New Roman" w:eastAsia="SimSun" w:cs="Times New Roman"/>
          <w:sz w:val="18"/>
          <w:szCs w:val="18"/>
        </w:rPr>
        <w:t xml:space="preserve">" at the end as a nod to </w:t>
      </w:r>
      <w:r>
        <w:rPr>
          <w:rStyle w:val="92"/>
          <w:rFonts w:hint="default" w:ascii="Times New Roman" w:hAnsi="Times New Roman" w:eastAsia="Arial" w:cs="Times New Roman"/>
          <w:b/>
          <w:bCs/>
          <w:sz w:val="18"/>
          <w:szCs w:val="18"/>
          <w:u w:val="none"/>
        </w:rPr>
        <w:t>Unix</w:t>
      </w:r>
      <w:r>
        <w:rPr>
          <w:rFonts w:hint="default" w:ascii="Times New Roman" w:hAnsi="Times New Roman" w:eastAsia="SimSun" w:cs="Times New Roman"/>
          <w:sz w:val="18"/>
          <w:szCs w:val="18"/>
        </w:rPr>
        <w:t>, the operating system</w:t>
      </w:r>
      <w:r>
        <w:rPr>
          <w:rFonts w:hint="default" w:ascii="Times New Roman" w:hAnsi="Times New Roman" w:eastAsia="SimSun" w:cs="Times New Roman"/>
          <w:sz w:val="18"/>
          <w:szCs w:val="18"/>
          <w:lang w:val="en-US"/>
        </w:rPr>
        <w:t>.]</w:t>
      </w:r>
    </w:p>
    <w:p w14:paraId="3B4226C9">
      <w:pPr>
        <w:keepNext w:val="0"/>
        <w:keepLines w:val="0"/>
        <w:widowControl/>
        <w:suppressLineNumbers w:val="0"/>
        <w:pBdr>
          <w:bottom w:val="none" w:color="001D35" w:sz="0" w:space="0"/>
        </w:pBdr>
        <w:spacing w:before="360" w:beforeAutospacing="0" w:after="180" w:afterAutospacing="0"/>
        <w:ind w:left="0" w:right="0"/>
        <w:jc w:val="left"/>
        <w:rPr>
          <w:rFonts w:hint="default" w:ascii="Times New Roman" w:hAnsi="Times New Roman" w:eastAsia="Arial" w:cs="Times New Roman"/>
          <w:b/>
          <w:bCs/>
          <w:sz w:val="24"/>
          <w:szCs w:val="24"/>
          <w:u w:val="none"/>
        </w:rPr>
      </w:pPr>
      <w:r>
        <w:rPr>
          <w:rFonts w:hint="default" w:ascii="Times New Roman" w:hAnsi="Times New Roman" w:eastAsia="Arial" w:cs="Times New Roman"/>
          <w:b/>
          <w:bCs/>
          <w:kern w:val="0"/>
          <w:sz w:val="24"/>
          <w:szCs w:val="24"/>
          <w:u w:val="none"/>
          <w:lang w:val="en-US" w:eastAsia="zh-CN" w:bidi="ar"/>
        </w:rPr>
        <w:t>Common Shell Prompt Symbols</w:t>
      </w:r>
    </w:p>
    <w:p w14:paraId="05FDB4BA">
      <w:pPr>
        <w:keepNext w:val="0"/>
        <w:keepLines w:val="0"/>
        <w:widowControl/>
        <w:numPr>
          <w:ilvl w:val="0"/>
          <w:numId w:val="24"/>
        </w:numPr>
        <w:suppressLineNumbers w:val="0"/>
        <w:pBdr>
          <w:bottom w:val="none" w:color="0A0A0A" w:sz="0" w:space="0"/>
        </w:pBdr>
        <w:spacing w:before="0" w:beforeAutospacing="0" w:after="180" w:afterAutospacing="0"/>
        <w:ind w:left="0" w:right="0" w:hanging="360"/>
        <w:rPr>
          <w:rFonts w:hint="default" w:ascii="Times New Roman" w:hAnsi="Times New Roman" w:eastAsia="Arial" w:cs="Times New Roman"/>
          <w:sz w:val="24"/>
          <w:szCs w:val="24"/>
          <w:u w:val="none"/>
        </w:rPr>
      </w:pPr>
      <w:r>
        <w:rPr>
          <w:rStyle w:val="44"/>
          <w:rFonts w:hint="default" w:ascii="Times New Roman" w:hAnsi="Times New Roman" w:eastAsia="monospace" w:cs="Times New Roman"/>
          <w:b/>
          <w:bCs/>
          <w:sz w:val="24"/>
          <w:szCs w:val="24"/>
          <w:u w:val="none"/>
        </w:rPr>
        <w:t>$</w:t>
      </w:r>
      <w:r>
        <w:rPr>
          <w:rStyle w:val="92"/>
          <w:rFonts w:hint="default" w:ascii="Times New Roman" w:hAnsi="Times New Roman" w:eastAsia="Arial" w:cs="Times New Roman"/>
          <w:b/>
          <w:bCs/>
          <w:sz w:val="24"/>
          <w:szCs w:val="24"/>
          <w:u w:val="none"/>
        </w:rPr>
        <w:t xml:space="preserve"> (Dollar sign):</w:t>
      </w:r>
      <w:r>
        <w:rPr>
          <w:rFonts w:hint="default" w:ascii="Times New Roman" w:hAnsi="Times New Roman" w:eastAsia="Arial" w:cs="Times New Roman"/>
          <w:sz w:val="24"/>
          <w:szCs w:val="24"/>
          <w:u w:val="none"/>
        </w:rPr>
        <w:t xml:space="preserve"> Used as the default prompt for a regular, non-administrator user in shells like Bash or the Bourne shell.</w:t>
      </w:r>
    </w:p>
    <w:p w14:paraId="53CD1DE4">
      <w:pPr>
        <w:keepNext w:val="0"/>
        <w:keepLines w:val="0"/>
        <w:widowControl/>
        <w:numPr>
          <w:ilvl w:val="0"/>
          <w:numId w:val="24"/>
        </w:numPr>
        <w:suppressLineNumbers w:val="0"/>
        <w:pBdr>
          <w:bottom w:val="none" w:color="0A0A0A" w:sz="0" w:space="0"/>
        </w:pBdr>
        <w:spacing w:before="0" w:beforeAutospacing="0" w:after="180" w:afterAutospacing="0"/>
        <w:ind w:left="0" w:right="0" w:hanging="360"/>
        <w:rPr>
          <w:rFonts w:hint="default" w:ascii="Times New Roman" w:hAnsi="Times New Roman" w:eastAsia="Arial" w:cs="Times New Roman"/>
          <w:sz w:val="24"/>
          <w:szCs w:val="24"/>
          <w:u w:val="none"/>
        </w:rPr>
      </w:pPr>
      <w:r>
        <w:rPr>
          <w:rStyle w:val="44"/>
          <w:rFonts w:hint="default" w:ascii="Times New Roman" w:hAnsi="Times New Roman" w:eastAsia="monospace" w:cs="Times New Roman"/>
          <w:b/>
          <w:bCs/>
          <w:sz w:val="24"/>
          <w:szCs w:val="24"/>
          <w:u w:val="none"/>
        </w:rPr>
        <w:t>#</w:t>
      </w:r>
      <w:r>
        <w:rPr>
          <w:rStyle w:val="92"/>
          <w:rFonts w:hint="default" w:ascii="Times New Roman" w:hAnsi="Times New Roman" w:eastAsia="Arial" w:cs="Times New Roman"/>
          <w:b/>
          <w:bCs/>
          <w:sz w:val="24"/>
          <w:szCs w:val="24"/>
          <w:u w:val="none"/>
        </w:rPr>
        <w:t xml:space="preserve"> (Hash / Pound sign):</w:t>
      </w:r>
      <w:r>
        <w:rPr>
          <w:rFonts w:hint="default" w:ascii="Times New Roman" w:hAnsi="Times New Roman" w:eastAsia="Arial" w:cs="Times New Roman"/>
          <w:sz w:val="24"/>
          <w:szCs w:val="24"/>
          <w:u w:val="none"/>
        </w:rPr>
        <w:t xml:space="preserve"> Indicates the root user or system administrator with full system privileges.</w:t>
      </w:r>
    </w:p>
    <w:p w14:paraId="0F611BF3">
      <w:pPr>
        <w:keepNext w:val="0"/>
        <w:keepLines w:val="0"/>
        <w:widowControl/>
        <w:numPr>
          <w:ilvl w:val="0"/>
          <w:numId w:val="24"/>
        </w:numPr>
        <w:suppressLineNumbers w:val="0"/>
        <w:pBdr>
          <w:bottom w:val="none" w:color="0A0A0A" w:sz="0" w:space="0"/>
        </w:pBdr>
        <w:spacing w:before="0" w:beforeAutospacing="0" w:after="180" w:afterAutospacing="0"/>
        <w:ind w:left="0" w:right="0" w:hanging="360"/>
        <w:rPr>
          <w:rFonts w:hint="default" w:ascii="Times New Roman" w:hAnsi="Times New Roman" w:eastAsia="Arial" w:cs="Times New Roman"/>
          <w:sz w:val="24"/>
          <w:szCs w:val="24"/>
          <w:u w:val="none"/>
        </w:rPr>
      </w:pPr>
      <w:r>
        <w:rPr>
          <w:rStyle w:val="44"/>
          <w:rFonts w:hint="default" w:ascii="Times New Roman" w:hAnsi="Times New Roman" w:eastAsia="monospace" w:cs="Times New Roman"/>
          <w:b/>
          <w:bCs/>
          <w:sz w:val="24"/>
          <w:szCs w:val="24"/>
          <w:u w:val="none"/>
        </w:rPr>
        <w:t>%</w:t>
      </w:r>
      <w:r>
        <w:rPr>
          <w:rStyle w:val="92"/>
          <w:rFonts w:hint="default" w:ascii="Times New Roman" w:hAnsi="Times New Roman" w:eastAsia="Arial" w:cs="Times New Roman"/>
          <w:b/>
          <w:bCs/>
          <w:sz w:val="24"/>
          <w:szCs w:val="24"/>
          <w:u w:val="none"/>
        </w:rPr>
        <w:t xml:space="preserve"> (Percent sign):</w:t>
      </w:r>
      <w:r>
        <w:rPr>
          <w:rFonts w:hint="default" w:ascii="Times New Roman" w:hAnsi="Times New Roman" w:eastAsia="Arial" w:cs="Times New Roman"/>
          <w:sz w:val="24"/>
          <w:szCs w:val="24"/>
          <w:u w:val="none"/>
        </w:rPr>
        <w:t xml:space="preserve"> Traditionally used as the default prompt for the C shell (</w:t>
      </w:r>
      <w:r>
        <w:rPr>
          <w:rStyle w:val="44"/>
          <w:rFonts w:hint="default" w:ascii="Times New Roman" w:hAnsi="Times New Roman" w:eastAsia="monospace" w:cs="Times New Roman"/>
          <w:sz w:val="24"/>
          <w:szCs w:val="24"/>
          <w:u w:val="none"/>
        </w:rPr>
        <w:t>csh</w:t>
      </w:r>
      <w:r>
        <w:rPr>
          <w:rFonts w:hint="default" w:ascii="Times New Roman" w:hAnsi="Times New Roman" w:eastAsia="Arial" w:cs="Times New Roman"/>
          <w:sz w:val="24"/>
          <w:szCs w:val="24"/>
          <w:u w:val="none"/>
        </w:rPr>
        <w:t>).</w:t>
      </w:r>
    </w:p>
    <w:p w14:paraId="0691896F">
      <w:pPr>
        <w:keepNext w:val="0"/>
        <w:keepLines w:val="0"/>
        <w:widowControl/>
        <w:numPr>
          <w:ilvl w:val="0"/>
          <w:numId w:val="24"/>
        </w:numPr>
        <w:suppressLineNumbers w:val="0"/>
        <w:pBdr>
          <w:bottom w:val="none" w:color="0A0A0A" w:sz="0" w:space="0"/>
        </w:pBdr>
        <w:spacing w:before="0" w:beforeAutospacing="0" w:after="180" w:afterAutospacing="0"/>
        <w:ind w:left="0" w:right="0" w:hanging="360"/>
        <w:rPr>
          <w:rFonts w:hint="default" w:ascii="Times New Roman" w:hAnsi="Times New Roman" w:eastAsia="Arial" w:cs="Times New Roman"/>
          <w:sz w:val="24"/>
          <w:szCs w:val="24"/>
          <w:u w:val="none"/>
        </w:rPr>
      </w:pPr>
      <w:r>
        <w:rPr>
          <w:rStyle w:val="44"/>
          <w:rFonts w:hint="default" w:ascii="Times New Roman" w:hAnsi="Times New Roman" w:eastAsia="monospace" w:cs="Times New Roman"/>
          <w:b/>
          <w:bCs/>
          <w:sz w:val="24"/>
          <w:szCs w:val="24"/>
          <w:u w:val="none"/>
        </w:rPr>
        <w:t>&gt;</w:t>
      </w:r>
      <w:r>
        <w:rPr>
          <w:rStyle w:val="92"/>
          <w:rFonts w:hint="default" w:ascii="Times New Roman" w:hAnsi="Times New Roman" w:eastAsia="Arial" w:cs="Times New Roman"/>
          <w:b/>
          <w:bCs/>
          <w:sz w:val="24"/>
          <w:szCs w:val="24"/>
          <w:u w:val="none"/>
        </w:rPr>
        <w:t xml:space="preserve"> (Greater-than sign):</w:t>
      </w:r>
      <w:r>
        <w:rPr>
          <w:rFonts w:hint="default" w:ascii="Times New Roman" w:hAnsi="Times New Roman" w:eastAsia="Arial" w:cs="Times New Roman"/>
          <w:sz w:val="24"/>
          <w:szCs w:val="24"/>
          <w:u w:val="none"/>
        </w:rPr>
        <w:t xml:space="preserve"> Often used as a secondary prompt when a command spans multiple lines</w:t>
      </w:r>
    </w:p>
    <w:p w14:paraId="157D07AC">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60" w:beforeAutospacing="0" w:after="360" w:afterAutospacing="0" w:line="420" w:lineRule="atLeast"/>
        <w:ind w:left="0" w:right="0" w:firstLine="0"/>
        <w:jc w:val="both"/>
        <w:textAlignment w:val="baseline"/>
        <w:rPr>
          <w:rFonts w:hint="default" w:ascii="Times New Roman" w:hAnsi="Times New Roman" w:eastAsia="sans-serif" w:cs="Times New Roman"/>
          <w:b/>
          <w:bCs/>
          <w:i w:val="0"/>
          <w:iCs w:val="0"/>
          <w:caps w:val="0"/>
          <w:color w:val="273239"/>
          <w:spacing w:val="2"/>
          <w:sz w:val="24"/>
          <w:szCs w:val="24"/>
          <w:highlight w:val="green"/>
          <w:shd w:val="clear" w:fill="FFFFFF"/>
          <w:vertAlign w:val="baseline"/>
        </w:rPr>
      </w:pPr>
    </w:p>
    <w:p w14:paraId="789C09AD">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60" w:beforeAutospacing="0" w:after="360" w:afterAutospacing="0" w:line="420" w:lineRule="atLeast"/>
        <w:ind w:left="0" w:right="0" w:firstLine="0"/>
        <w:jc w:val="both"/>
        <w:textAlignment w:val="baseline"/>
        <w:rPr>
          <w:rFonts w:hint="default" w:ascii="Times New Roman" w:hAnsi="Times New Roman" w:eastAsia="sans-serif" w:cs="Times New Roman"/>
          <w:b/>
          <w:bCs/>
          <w:i w:val="0"/>
          <w:iCs w:val="0"/>
          <w:caps w:val="0"/>
          <w:color w:val="273239"/>
          <w:spacing w:val="0"/>
          <w:sz w:val="24"/>
          <w:szCs w:val="24"/>
          <w:highlight w:val="green"/>
        </w:rPr>
      </w:pPr>
      <w:r>
        <w:rPr>
          <w:rFonts w:hint="default" w:ascii="Times New Roman" w:hAnsi="Times New Roman" w:eastAsia="sans-serif" w:cs="Times New Roman"/>
          <w:b/>
          <w:bCs/>
          <w:i w:val="0"/>
          <w:iCs w:val="0"/>
          <w:caps w:val="0"/>
          <w:color w:val="273239"/>
          <w:spacing w:val="2"/>
          <w:sz w:val="24"/>
          <w:szCs w:val="24"/>
          <w:highlight w:val="green"/>
          <w:shd w:val="clear" w:fill="FFFFFF"/>
          <w:vertAlign w:val="baseline"/>
        </w:rPr>
        <w:t>Bourne Shell (sh)</w:t>
      </w:r>
    </w:p>
    <w:p w14:paraId="433968A7">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50" w:afterAutospacing="0" w:line="18" w:lineRule="atLeast"/>
        <w:ind w:left="0" w:right="0" w:firstLine="0"/>
        <w:jc w:val="both"/>
        <w:textAlignment w:val="baseline"/>
        <w:rPr>
          <w:rFonts w:hint="default" w:ascii="Times New Roman" w:hAnsi="Times New Roman" w:eastAsia="sans-serif" w:cs="Times New Roman"/>
          <w:i w:val="0"/>
          <w:iCs w:val="0"/>
          <w:caps w:val="0"/>
          <w:color w:val="273239"/>
          <w:spacing w:val="2"/>
          <w:sz w:val="24"/>
          <w:szCs w:val="24"/>
        </w:rPr>
      </w:pPr>
      <w:r>
        <w:rPr>
          <w:rFonts w:hint="default" w:ascii="Times New Roman" w:hAnsi="Times New Roman" w:eastAsia="sans-serif" w:cs="Times New Roman"/>
          <w:i w:val="0"/>
          <w:iCs w:val="0"/>
          <w:caps w:val="0"/>
          <w:color w:val="273239"/>
          <w:spacing w:val="2"/>
          <w:sz w:val="24"/>
          <w:szCs w:val="24"/>
          <w:shd w:val="clear" w:fill="FFFFFF"/>
          <w:vertAlign w:val="baseline"/>
        </w:rPr>
        <w:t>The Bourne Shell was developed by Steve Bourne at AT&amp;T Bell Labs. It is the original UNIX shell and forms the foundation for many modern shells. It is designed to be fast, lightweight and suitable for system-level scripting.</w:t>
      </w:r>
    </w:p>
    <w:p w14:paraId="480949D1">
      <w:pPr>
        <w:keepNext w:val="0"/>
        <w:keepLines w:val="0"/>
        <w:widowControl/>
        <w:numPr>
          <w:ilvl w:val="0"/>
          <w:numId w:val="25"/>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360" w:right="0" w:hanging="360"/>
        <w:jc w:val="both"/>
        <w:textAlignment w:val="baseline"/>
        <w:rPr>
          <w:rFonts w:hint="default" w:ascii="Times New Roman" w:hAnsi="Times New Roman" w:eastAsia="sans-serif" w:cs="Times New Roman"/>
          <w:color w:val="273239"/>
          <w:spacing w:val="2"/>
          <w:sz w:val="24"/>
          <w:szCs w:val="24"/>
        </w:rPr>
      </w:pPr>
      <w:r>
        <w:rPr>
          <w:rFonts w:hint="default" w:ascii="Times New Roman" w:hAnsi="Times New Roman" w:eastAsia="sans-serif" w:cs="Times New Roman"/>
          <w:i w:val="0"/>
          <w:iCs w:val="0"/>
          <w:caps w:val="0"/>
          <w:color w:val="273239"/>
          <w:spacing w:val="2"/>
          <w:sz w:val="24"/>
          <w:szCs w:val="24"/>
          <w:shd w:val="clear" w:fill="FFFFFF"/>
          <w:vertAlign w:val="baseline"/>
        </w:rPr>
        <w:t>First widely used UNIX shell</w:t>
      </w:r>
    </w:p>
    <w:p w14:paraId="3E0E27BE">
      <w:pPr>
        <w:keepNext w:val="0"/>
        <w:keepLines w:val="0"/>
        <w:widowControl/>
        <w:numPr>
          <w:ilvl w:val="0"/>
          <w:numId w:val="25"/>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360" w:right="0" w:hanging="360"/>
        <w:jc w:val="both"/>
        <w:textAlignment w:val="baseline"/>
        <w:rPr>
          <w:rFonts w:hint="default" w:ascii="Times New Roman" w:hAnsi="Times New Roman" w:eastAsia="sans-serif" w:cs="Times New Roman"/>
          <w:color w:val="273239"/>
          <w:spacing w:val="2"/>
          <w:sz w:val="24"/>
          <w:szCs w:val="24"/>
        </w:rPr>
      </w:pPr>
      <w:r>
        <w:rPr>
          <w:rFonts w:hint="default" w:ascii="Times New Roman" w:hAnsi="Times New Roman" w:eastAsia="sans-serif" w:cs="Times New Roman"/>
          <w:i w:val="0"/>
          <w:iCs w:val="0"/>
          <w:caps w:val="0"/>
          <w:color w:val="273239"/>
          <w:spacing w:val="2"/>
          <w:sz w:val="24"/>
          <w:szCs w:val="24"/>
          <w:shd w:val="clear" w:fill="FFFFFF"/>
          <w:vertAlign w:val="baseline"/>
        </w:rPr>
        <w:t>Simple and efficient design</w:t>
      </w:r>
    </w:p>
    <w:p w14:paraId="1421268E">
      <w:pPr>
        <w:keepNext w:val="0"/>
        <w:keepLines w:val="0"/>
        <w:widowControl/>
        <w:numPr>
          <w:ilvl w:val="0"/>
          <w:numId w:val="25"/>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360" w:right="0" w:hanging="360"/>
        <w:jc w:val="both"/>
        <w:textAlignment w:val="baseline"/>
        <w:rPr>
          <w:rFonts w:hint="default" w:ascii="Times New Roman" w:hAnsi="Times New Roman" w:eastAsia="sans-serif" w:cs="Times New Roman"/>
          <w:color w:val="273239"/>
          <w:spacing w:val="2"/>
          <w:sz w:val="24"/>
          <w:szCs w:val="24"/>
        </w:rPr>
      </w:pPr>
      <w:r>
        <w:rPr>
          <w:rFonts w:hint="default" w:ascii="Times New Roman" w:hAnsi="Times New Roman" w:eastAsia="sans-serif" w:cs="Times New Roman"/>
          <w:i w:val="0"/>
          <w:iCs w:val="0"/>
          <w:caps w:val="0"/>
          <w:color w:val="273239"/>
          <w:spacing w:val="2"/>
          <w:sz w:val="24"/>
          <w:szCs w:val="24"/>
          <w:shd w:val="clear" w:fill="FFFFFF"/>
          <w:vertAlign w:val="baseline"/>
        </w:rPr>
        <w:t>Suitable for portable shell scripts</w:t>
      </w:r>
    </w:p>
    <w:p w14:paraId="20707AB9">
      <w:pPr>
        <w:keepNext w:val="0"/>
        <w:keepLines w:val="0"/>
        <w:widowControl/>
        <w:numPr>
          <w:ilvl w:val="0"/>
          <w:numId w:val="25"/>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360" w:right="0" w:hanging="360"/>
        <w:jc w:val="both"/>
        <w:textAlignment w:val="baseline"/>
        <w:rPr>
          <w:rFonts w:hint="default" w:ascii="Times New Roman" w:hAnsi="Times New Roman" w:eastAsia="sans-serif" w:cs="Times New Roman"/>
          <w:color w:val="273239"/>
          <w:spacing w:val="2"/>
          <w:sz w:val="24"/>
          <w:szCs w:val="24"/>
        </w:rPr>
      </w:pPr>
      <w:r>
        <w:rPr>
          <w:rFonts w:hint="default" w:ascii="Times New Roman" w:hAnsi="Times New Roman" w:eastAsia="sans-serif" w:cs="Times New Roman"/>
          <w:i w:val="0"/>
          <w:iCs w:val="0"/>
          <w:caps w:val="0"/>
          <w:color w:val="273239"/>
          <w:spacing w:val="2"/>
          <w:sz w:val="24"/>
          <w:szCs w:val="24"/>
          <w:shd w:val="clear" w:fill="FFFFFF"/>
          <w:vertAlign w:val="baseline"/>
        </w:rPr>
        <w:t>Limited interactive features</w:t>
      </w:r>
    </w:p>
    <w:p w14:paraId="635C86A5">
      <w:pPr>
        <w:keepNext w:val="0"/>
        <w:keepLines w:val="0"/>
        <w:widowControl/>
        <w:numPr>
          <w:ilvl w:val="0"/>
          <w:numId w:val="25"/>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360" w:right="0" w:hanging="360"/>
        <w:jc w:val="both"/>
        <w:textAlignment w:val="baseline"/>
        <w:rPr>
          <w:rFonts w:hint="default" w:ascii="Times New Roman" w:hAnsi="Times New Roman" w:eastAsia="sans-serif" w:cs="Times New Roman"/>
          <w:color w:val="273239"/>
          <w:spacing w:val="2"/>
          <w:sz w:val="24"/>
          <w:szCs w:val="24"/>
        </w:rPr>
      </w:pPr>
      <w:r>
        <w:rPr>
          <w:rFonts w:hint="default" w:ascii="Times New Roman" w:hAnsi="Times New Roman" w:eastAsia="sans-serif" w:cs="Times New Roman"/>
          <w:i w:val="0"/>
          <w:iCs w:val="0"/>
          <w:caps w:val="0"/>
          <w:color w:val="273239"/>
          <w:spacing w:val="2"/>
          <w:sz w:val="24"/>
          <w:szCs w:val="24"/>
          <w:shd w:val="clear" w:fill="FFFFFF"/>
          <w:vertAlign w:val="baseline"/>
        </w:rPr>
        <w:t>No built-in arithmetic support</w:t>
      </w:r>
    </w:p>
    <w:p w14:paraId="0CE902DD">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50" w:afterAutospacing="0" w:line="18" w:lineRule="atLeast"/>
        <w:ind w:left="0" w:right="0" w:firstLine="0"/>
        <w:jc w:val="both"/>
        <w:textAlignment w:val="baseline"/>
        <w:rPr>
          <w:rStyle w:val="92"/>
          <w:rFonts w:hint="default" w:ascii="Times New Roman" w:hAnsi="Times New Roman" w:eastAsia="sans-serif" w:cs="Times New Roman"/>
          <w:i w:val="0"/>
          <w:iCs w:val="0"/>
          <w:caps w:val="0"/>
          <w:color w:val="273239"/>
          <w:spacing w:val="2"/>
          <w:sz w:val="24"/>
          <w:szCs w:val="24"/>
          <w:shd w:val="clear" w:fill="FFFFFF"/>
          <w:vertAlign w:val="baseline"/>
        </w:rPr>
      </w:pPr>
    </w:p>
    <w:p w14:paraId="323796E3">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50" w:afterAutospacing="0" w:line="18" w:lineRule="atLeast"/>
        <w:ind w:left="0" w:right="0" w:firstLine="0"/>
        <w:jc w:val="both"/>
        <w:textAlignment w:val="baseline"/>
        <w:rPr>
          <w:rFonts w:hint="default" w:ascii="Times New Roman" w:hAnsi="Times New Roman" w:eastAsia="Consolas" w:cs="Times New Roman"/>
          <w:i w:val="0"/>
          <w:iCs w:val="0"/>
          <w:caps w:val="0"/>
          <w:spacing w:val="2"/>
          <w:sz w:val="24"/>
          <w:szCs w:val="24"/>
        </w:rPr>
      </w:pPr>
      <w:r>
        <w:rPr>
          <w:rStyle w:val="92"/>
          <w:rFonts w:hint="default" w:ascii="Times New Roman" w:hAnsi="Times New Roman" w:eastAsia="sans-serif" w:cs="Times New Roman"/>
          <w:i w:val="0"/>
          <w:iCs w:val="0"/>
          <w:caps w:val="0"/>
          <w:color w:val="273239"/>
          <w:spacing w:val="2"/>
          <w:sz w:val="24"/>
          <w:szCs w:val="24"/>
          <w:shd w:val="clear" w:fill="FFFFFF"/>
          <w:vertAlign w:val="baseline"/>
        </w:rPr>
        <w:t>Denoted As:</w:t>
      </w:r>
      <w:r>
        <w:rPr>
          <w:rStyle w:val="92"/>
          <w:rFonts w:hint="default" w:ascii="Times New Roman" w:hAnsi="Times New Roman" w:eastAsia="sans-serif" w:cs="Times New Roman"/>
          <w:i w:val="0"/>
          <w:iCs w:val="0"/>
          <w:caps w:val="0"/>
          <w:color w:val="273239"/>
          <w:spacing w:val="2"/>
          <w:sz w:val="24"/>
          <w:szCs w:val="24"/>
          <w:shd w:val="clear" w:fill="FFFFFF"/>
          <w:vertAlign w:val="baseline"/>
          <w:lang w:val="en-US"/>
        </w:rPr>
        <w:t xml:space="preserve"> </w:t>
      </w:r>
      <w:r>
        <w:rPr>
          <w:rFonts w:hint="default" w:ascii="Times New Roman" w:hAnsi="Times New Roman" w:eastAsia="Consolas" w:cs="Times New Roman"/>
          <w:i w:val="0"/>
          <w:iCs w:val="0"/>
          <w:caps w:val="0"/>
          <w:spacing w:val="2"/>
          <w:sz w:val="24"/>
          <w:szCs w:val="24"/>
          <w:shd w:val="clear" w:fill="E0E0E0"/>
          <w:vertAlign w:val="baseline"/>
        </w:rPr>
        <w:t>sh</w:t>
      </w:r>
    </w:p>
    <w:p w14:paraId="10464E33">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50" w:afterAutospacing="0" w:line="18" w:lineRule="atLeast"/>
        <w:ind w:left="0" w:right="0" w:firstLine="0"/>
        <w:jc w:val="both"/>
        <w:textAlignment w:val="baseline"/>
        <w:rPr>
          <w:rFonts w:hint="default" w:ascii="Times New Roman" w:hAnsi="Times New Roman" w:eastAsia="Consolas" w:cs="Times New Roman"/>
          <w:i w:val="0"/>
          <w:iCs w:val="0"/>
          <w:caps w:val="0"/>
          <w:spacing w:val="2"/>
          <w:sz w:val="24"/>
          <w:szCs w:val="24"/>
        </w:rPr>
      </w:pPr>
      <w:r>
        <w:rPr>
          <w:rStyle w:val="92"/>
          <w:rFonts w:hint="default" w:ascii="Times New Roman" w:hAnsi="Times New Roman" w:eastAsia="sans-serif" w:cs="Times New Roman"/>
          <w:i w:val="0"/>
          <w:iCs w:val="0"/>
          <w:caps w:val="0"/>
          <w:color w:val="273239"/>
          <w:spacing w:val="2"/>
          <w:sz w:val="24"/>
          <w:szCs w:val="24"/>
          <w:shd w:val="clear" w:fill="FFFFFF"/>
          <w:vertAlign w:val="baseline"/>
        </w:rPr>
        <w:t>Path:</w:t>
      </w:r>
      <w:r>
        <w:rPr>
          <w:rStyle w:val="92"/>
          <w:rFonts w:hint="default" w:ascii="Times New Roman" w:hAnsi="Times New Roman" w:eastAsia="sans-serif" w:cs="Times New Roman"/>
          <w:i w:val="0"/>
          <w:iCs w:val="0"/>
          <w:caps w:val="0"/>
          <w:color w:val="273239"/>
          <w:spacing w:val="2"/>
          <w:sz w:val="24"/>
          <w:szCs w:val="24"/>
          <w:shd w:val="clear" w:fill="FFFFFF"/>
          <w:vertAlign w:val="baseline"/>
          <w:lang w:val="en-US"/>
        </w:rPr>
        <w:t xml:space="preserve"> </w:t>
      </w:r>
      <w:r>
        <w:rPr>
          <w:rFonts w:hint="default" w:ascii="Times New Roman" w:hAnsi="Times New Roman" w:eastAsia="Consolas" w:cs="Times New Roman"/>
          <w:i w:val="0"/>
          <w:iCs w:val="0"/>
          <w:caps w:val="0"/>
          <w:spacing w:val="2"/>
          <w:sz w:val="24"/>
          <w:szCs w:val="24"/>
          <w:shd w:val="clear" w:fill="E0E0E0"/>
          <w:vertAlign w:val="baseline"/>
        </w:rPr>
        <w:t>/bin/sh, /sbin/sh</w:t>
      </w:r>
    </w:p>
    <w:p w14:paraId="75CC7231">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50" w:afterAutospacing="0" w:line="18" w:lineRule="atLeast"/>
        <w:ind w:left="0" w:right="0" w:firstLine="0"/>
        <w:jc w:val="both"/>
        <w:textAlignment w:val="baseline"/>
        <w:rPr>
          <w:rFonts w:hint="default" w:ascii="Times New Roman" w:hAnsi="Times New Roman" w:eastAsia="Consolas" w:cs="Times New Roman"/>
          <w:i w:val="0"/>
          <w:iCs w:val="0"/>
          <w:caps w:val="0"/>
          <w:spacing w:val="2"/>
          <w:sz w:val="24"/>
          <w:szCs w:val="24"/>
          <w:lang w:val="en-US"/>
        </w:rPr>
      </w:pPr>
      <w:r>
        <w:rPr>
          <w:rStyle w:val="92"/>
          <w:rFonts w:hint="default" w:ascii="Times New Roman" w:hAnsi="Times New Roman" w:eastAsia="sans-serif" w:cs="Times New Roman"/>
          <w:i w:val="0"/>
          <w:iCs w:val="0"/>
          <w:caps w:val="0"/>
          <w:color w:val="273239"/>
          <w:spacing w:val="2"/>
          <w:sz w:val="24"/>
          <w:szCs w:val="24"/>
          <w:shd w:val="clear" w:fill="FFFFFF"/>
          <w:vertAlign w:val="baseline"/>
        </w:rPr>
        <w:t>Non-root Prompt:</w:t>
      </w:r>
      <w:r>
        <w:rPr>
          <w:rStyle w:val="92"/>
          <w:rFonts w:hint="default" w:ascii="Times New Roman" w:hAnsi="Times New Roman" w:eastAsia="sans-serif" w:cs="Times New Roman"/>
          <w:i w:val="0"/>
          <w:iCs w:val="0"/>
          <w:caps w:val="0"/>
          <w:color w:val="273239"/>
          <w:spacing w:val="2"/>
          <w:sz w:val="24"/>
          <w:szCs w:val="24"/>
          <w:shd w:val="clear" w:fill="FFFFFF"/>
          <w:vertAlign w:val="baseline"/>
          <w:lang w:val="en-US"/>
        </w:rPr>
        <w:t xml:space="preserve"> </w:t>
      </w:r>
      <w:r>
        <w:rPr>
          <w:rFonts w:hint="default" w:ascii="Times New Roman" w:hAnsi="Times New Roman" w:eastAsia="Consolas" w:cs="Times New Roman"/>
          <w:i w:val="0"/>
          <w:iCs w:val="0"/>
          <w:caps w:val="0"/>
          <w:spacing w:val="2"/>
          <w:sz w:val="24"/>
          <w:szCs w:val="24"/>
          <w:shd w:val="clear" w:fill="E0E0E0"/>
          <w:vertAlign w:val="baseline"/>
        </w:rPr>
        <w:t>$</w:t>
      </w:r>
      <w:r>
        <w:rPr>
          <w:rFonts w:hint="default" w:ascii="Times New Roman" w:hAnsi="Times New Roman" w:eastAsia="Consolas" w:cs="Times New Roman"/>
          <w:i w:val="0"/>
          <w:iCs w:val="0"/>
          <w:caps w:val="0"/>
          <w:spacing w:val="2"/>
          <w:sz w:val="24"/>
          <w:szCs w:val="24"/>
          <w:shd w:val="clear" w:fill="E0E0E0"/>
          <w:vertAlign w:val="baseline"/>
          <w:lang w:val="en-US"/>
        </w:rPr>
        <w:t xml:space="preserve">  </w:t>
      </w:r>
    </w:p>
    <w:p w14:paraId="728E4A8E">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50" w:afterAutospacing="0" w:line="18" w:lineRule="atLeast"/>
        <w:ind w:left="0" w:right="0" w:firstLine="0"/>
        <w:jc w:val="both"/>
        <w:textAlignment w:val="baseline"/>
        <w:rPr>
          <w:rFonts w:hint="default" w:ascii="Times New Roman" w:hAnsi="Times New Roman" w:eastAsia="Consolas" w:cs="Times New Roman"/>
          <w:i w:val="0"/>
          <w:iCs w:val="0"/>
          <w:caps w:val="0"/>
          <w:spacing w:val="2"/>
          <w:sz w:val="24"/>
          <w:szCs w:val="24"/>
        </w:rPr>
      </w:pPr>
      <w:r>
        <w:rPr>
          <w:rStyle w:val="92"/>
          <w:rFonts w:hint="default" w:ascii="Times New Roman" w:hAnsi="Times New Roman" w:eastAsia="sans-serif" w:cs="Times New Roman"/>
          <w:i w:val="0"/>
          <w:iCs w:val="0"/>
          <w:caps w:val="0"/>
          <w:color w:val="273239"/>
          <w:spacing w:val="2"/>
          <w:sz w:val="24"/>
          <w:szCs w:val="24"/>
          <w:shd w:val="clear" w:fill="FFFFFF"/>
          <w:vertAlign w:val="baseline"/>
        </w:rPr>
        <w:t>Root Prompt:</w:t>
      </w:r>
      <w:r>
        <w:rPr>
          <w:rStyle w:val="92"/>
          <w:rFonts w:hint="default" w:ascii="Times New Roman" w:hAnsi="Times New Roman" w:eastAsia="sans-serif" w:cs="Times New Roman"/>
          <w:i w:val="0"/>
          <w:iCs w:val="0"/>
          <w:caps w:val="0"/>
          <w:color w:val="273239"/>
          <w:spacing w:val="2"/>
          <w:sz w:val="24"/>
          <w:szCs w:val="24"/>
          <w:shd w:val="clear" w:fill="FFFFFF"/>
          <w:vertAlign w:val="baseline"/>
          <w:lang w:val="en-US"/>
        </w:rPr>
        <w:t xml:space="preserve"> </w:t>
      </w:r>
      <w:r>
        <w:rPr>
          <w:rFonts w:hint="default" w:ascii="Times New Roman" w:hAnsi="Times New Roman" w:eastAsia="Consolas" w:cs="Times New Roman"/>
          <w:i w:val="0"/>
          <w:iCs w:val="0"/>
          <w:caps w:val="0"/>
          <w:spacing w:val="2"/>
          <w:sz w:val="24"/>
          <w:szCs w:val="24"/>
          <w:shd w:val="clear" w:fill="E0E0E0"/>
          <w:vertAlign w:val="baseline"/>
        </w:rPr>
        <w:t>#</w:t>
      </w:r>
    </w:p>
    <w:p w14:paraId="4B7B56FA">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60" w:beforeAutospacing="0" w:after="360" w:afterAutospacing="0" w:line="420" w:lineRule="atLeast"/>
        <w:ind w:left="0" w:right="0" w:firstLine="0"/>
        <w:jc w:val="both"/>
        <w:textAlignment w:val="baseline"/>
        <w:rPr>
          <w:rFonts w:hint="default" w:ascii="Times New Roman" w:hAnsi="Times New Roman" w:eastAsia="sans-serif" w:cs="Times New Roman"/>
          <w:b/>
          <w:bCs/>
          <w:i w:val="0"/>
          <w:iCs w:val="0"/>
          <w:caps w:val="0"/>
          <w:color w:val="273239"/>
          <w:spacing w:val="0"/>
          <w:sz w:val="24"/>
          <w:szCs w:val="24"/>
          <w:highlight w:val="green"/>
        </w:rPr>
      </w:pPr>
      <w:r>
        <w:rPr>
          <w:rFonts w:hint="default" w:ascii="Times New Roman" w:hAnsi="Times New Roman" w:eastAsia="sans-serif" w:cs="Times New Roman"/>
          <w:b/>
          <w:bCs/>
          <w:i w:val="0"/>
          <w:iCs w:val="0"/>
          <w:caps w:val="0"/>
          <w:color w:val="273239"/>
          <w:spacing w:val="2"/>
          <w:sz w:val="24"/>
          <w:szCs w:val="24"/>
          <w:highlight w:val="green"/>
          <w:shd w:val="clear" w:fill="FFFFFF"/>
          <w:vertAlign w:val="baseline"/>
        </w:rPr>
        <w:t>C Shell (csh)</w:t>
      </w:r>
    </w:p>
    <w:p w14:paraId="1E5A8377">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50" w:afterAutospacing="0" w:line="18" w:lineRule="atLeast"/>
        <w:ind w:left="0" w:right="0" w:firstLine="0"/>
        <w:jc w:val="both"/>
        <w:textAlignment w:val="baseline"/>
        <w:rPr>
          <w:rFonts w:hint="default" w:ascii="Times New Roman" w:hAnsi="Times New Roman" w:eastAsia="sans-serif" w:cs="Times New Roman"/>
          <w:i w:val="0"/>
          <w:iCs w:val="0"/>
          <w:caps w:val="0"/>
          <w:color w:val="273239"/>
          <w:spacing w:val="2"/>
          <w:sz w:val="24"/>
          <w:szCs w:val="24"/>
        </w:rPr>
      </w:pPr>
      <w:r>
        <w:rPr>
          <w:rFonts w:hint="default" w:ascii="Times New Roman" w:hAnsi="Times New Roman" w:eastAsia="sans-serif" w:cs="Times New Roman"/>
          <w:i w:val="0"/>
          <w:iCs w:val="0"/>
          <w:caps w:val="0"/>
          <w:color w:val="273239"/>
          <w:spacing w:val="2"/>
          <w:sz w:val="24"/>
          <w:szCs w:val="24"/>
          <w:shd w:val="clear" w:fill="FFFFFF"/>
          <w:vertAlign w:val="baseline"/>
        </w:rPr>
        <w:t>The C Shell was developed by Bill Joy at the University of California, Berkeley. It introduced several interactive features that were not available in the original Bourne shell. It is known for its C-like syntax and user-friendly command-line behavior.</w:t>
      </w:r>
    </w:p>
    <w:p w14:paraId="26658E54">
      <w:pPr>
        <w:keepNext w:val="0"/>
        <w:keepLines w:val="0"/>
        <w:widowControl/>
        <w:numPr>
          <w:ilvl w:val="0"/>
          <w:numId w:val="26"/>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360" w:right="0" w:hanging="360"/>
        <w:jc w:val="both"/>
        <w:textAlignment w:val="baseline"/>
        <w:rPr>
          <w:rFonts w:hint="default" w:ascii="Times New Roman" w:hAnsi="Times New Roman" w:eastAsia="sans-serif" w:cs="Times New Roman"/>
          <w:color w:val="273239"/>
          <w:spacing w:val="2"/>
          <w:sz w:val="24"/>
          <w:szCs w:val="24"/>
        </w:rPr>
      </w:pPr>
      <w:r>
        <w:rPr>
          <w:rFonts w:hint="default" w:ascii="Times New Roman" w:hAnsi="Times New Roman" w:eastAsia="sans-serif" w:cs="Times New Roman"/>
          <w:i w:val="0"/>
          <w:iCs w:val="0"/>
          <w:caps w:val="0"/>
          <w:color w:val="273239"/>
          <w:spacing w:val="2"/>
          <w:sz w:val="24"/>
          <w:szCs w:val="24"/>
          <w:shd w:val="clear" w:fill="FFFFFF"/>
          <w:vertAlign w:val="baseline"/>
        </w:rPr>
        <w:t>Supports C-style programming syntax</w:t>
      </w:r>
    </w:p>
    <w:p w14:paraId="187C994D">
      <w:pPr>
        <w:keepNext w:val="0"/>
        <w:keepLines w:val="0"/>
        <w:widowControl/>
        <w:numPr>
          <w:ilvl w:val="0"/>
          <w:numId w:val="26"/>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360" w:right="0" w:hanging="360"/>
        <w:jc w:val="both"/>
        <w:textAlignment w:val="baseline"/>
        <w:rPr>
          <w:rFonts w:hint="default" w:ascii="Times New Roman" w:hAnsi="Times New Roman" w:eastAsia="sans-serif" w:cs="Times New Roman"/>
          <w:color w:val="273239"/>
          <w:spacing w:val="2"/>
          <w:sz w:val="24"/>
          <w:szCs w:val="24"/>
        </w:rPr>
      </w:pPr>
      <w:r>
        <w:rPr>
          <w:rFonts w:hint="default" w:ascii="Times New Roman" w:hAnsi="Times New Roman" w:eastAsia="sans-serif" w:cs="Times New Roman"/>
          <w:i w:val="0"/>
          <w:iCs w:val="0"/>
          <w:caps w:val="0"/>
          <w:color w:val="273239"/>
          <w:spacing w:val="2"/>
          <w:sz w:val="24"/>
          <w:szCs w:val="24"/>
          <w:shd w:val="clear" w:fill="FFFFFF"/>
          <w:vertAlign w:val="baseline"/>
        </w:rPr>
        <w:t>Provides command history and aliases</w:t>
      </w:r>
    </w:p>
    <w:p w14:paraId="099C1955">
      <w:pPr>
        <w:keepNext w:val="0"/>
        <w:keepLines w:val="0"/>
        <w:widowControl/>
        <w:numPr>
          <w:ilvl w:val="0"/>
          <w:numId w:val="26"/>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360" w:right="0" w:hanging="360"/>
        <w:jc w:val="both"/>
        <w:textAlignment w:val="baseline"/>
        <w:rPr>
          <w:rFonts w:hint="default" w:ascii="Times New Roman" w:hAnsi="Times New Roman" w:eastAsia="sans-serif" w:cs="Times New Roman"/>
          <w:color w:val="273239"/>
          <w:spacing w:val="2"/>
          <w:sz w:val="24"/>
          <w:szCs w:val="24"/>
        </w:rPr>
      </w:pPr>
      <w:r>
        <w:rPr>
          <w:rFonts w:hint="default" w:ascii="Times New Roman" w:hAnsi="Times New Roman" w:eastAsia="sans-serif" w:cs="Times New Roman"/>
          <w:i w:val="0"/>
          <w:iCs w:val="0"/>
          <w:caps w:val="0"/>
          <w:color w:val="273239"/>
          <w:spacing w:val="2"/>
          <w:sz w:val="24"/>
          <w:szCs w:val="24"/>
          <w:shd w:val="clear" w:fill="FFFFFF"/>
          <w:vertAlign w:val="baseline"/>
        </w:rPr>
        <w:t>Includes built-in arithmetic operation</w:t>
      </w:r>
    </w:p>
    <w:p w14:paraId="3845703B">
      <w:pPr>
        <w:keepNext w:val="0"/>
        <w:keepLines w:val="0"/>
        <w:widowControl/>
        <w:numPr>
          <w:ilvl w:val="0"/>
          <w:numId w:val="26"/>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360" w:right="0" w:hanging="360"/>
        <w:jc w:val="both"/>
        <w:textAlignment w:val="baseline"/>
        <w:rPr>
          <w:rFonts w:hint="default" w:ascii="Times New Roman" w:hAnsi="Times New Roman" w:eastAsia="sans-serif" w:cs="Times New Roman"/>
          <w:color w:val="273239"/>
          <w:spacing w:val="2"/>
          <w:sz w:val="24"/>
          <w:szCs w:val="24"/>
        </w:rPr>
      </w:pPr>
      <w:r>
        <w:rPr>
          <w:rFonts w:hint="default" w:ascii="Times New Roman" w:hAnsi="Times New Roman" w:eastAsia="sans-serif" w:cs="Times New Roman"/>
          <w:i w:val="0"/>
          <w:iCs w:val="0"/>
          <w:caps w:val="0"/>
          <w:color w:val="273239"/>
          <w:spacing w:val="2"/>
          <w:sz w:val="24"/>
          <w:szCs w:val="24"/>
          <w:shd w:val="clear" w:fill="FFFFFF"/>
          <w:vertAlign w:val="baseline"/>
        </w:rPr>
        <w:t>Improves interactive command usage</w:t>
      </w:r>
    </w:p>
    <w:p w14:paraId="3670AA1D">
      <w:pPr>
        <w:keepNext w:val="0"/>
        <w:keepLines w:val="0"/>
        <w:widowControl/>
        <w:numPr>
          <w:ilvl w:val="0"/>
          <w:numId w:val="26"/>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360" w:right="0" w:hanging="360"/>
        <w:jc w:val="both"/>
        <w:textAlignment w:val="baseline"/>
        <w:rPr>
          <w:rFonts w:hint="default" w:ascii="Times New Roman" w:hAnsi="Times New Roman" w:eastAsia="sans-serif" w:cs="Times New Roman"/>
          <w:color w:val="273239"/>
          <w:spacing w:val="2"/>
          <w:sz w:val="24"/>
          <w:szCs w:val="24"/>
        </w:rPr>
      </w:pPr>
      <w:r>
        <w:rPr>
          <w:rFonts w:hint="default" w:ascii="Times New Roman" w:hAnsi="Times New Roman" w:eastAsia="sans-serif" w:cs="Times New Roman"/>
          <w:i w:val="0"/>
          <w:iCs w:val="0"/>
          <w:caps w:val="0"/>
          <w:color w:val="273239"/>
          <w:spacing w:val="2"/>
          <w:sz w:val="24"/>
          <w:szCs w:val="24"/>
          <w:shd w:val="clear" w:fill="FFFFFF"/>
          <w:vertAlign w:val="baseline"/>
        </w:rPr>
        <w:t>Suitable for users familiar with C language</w:t>
      </w:r>
    </w:p>
    <w:p w14:paraId="1900537F">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50" w:afterAutospacing="0" w:line="18" w:lineRule="atLeast"/>
        <w:ind w:left="0" w:right="0" w:firstLine="0"/>
        <w:jc w:val="both"/>
        <w:textAlignment w:val="baseline"/>
        <w:rPr>
          <w:rFonts w:hint="default" w:ascii="Times New Roman" w:hAnsi="Times New Roman" w:eastAsia="Consolas" w:cs="Times New Roman"/>
          <w:i w:val="0"/>
          <w:iCs w:val="0"/>
          <w:caps w:val="0"/>
          <w:spacing w:val="2"/>
          <w:sz w:val="24"/>
          <w:szCs w:val="24"/>
        </w:rPr>
      </w:pPr>
      <w:r>
        <w:rPr>
          <w:rStyle w:val="92"/>
          <w:rFonts w:hint="default" w:ascii="Times New Roman" w:hAnsi="Times New Roman" w:eastAsia="sans-serif" w:cs="Times New Roman"/>
          <w:i w:val="0"/>
          <w:iCs w:val="0"/>
          <w:caps w:val="0"/>
          <w:color w:val="273239"/>
          <w:spacing w:val="2"/>
          <w:sz w:val="24"/>
          <w:szCs w:val="24"/>
          <w:shd w:val="clear" w:fill="FFFFFF"/>
          <w:vertAlign w:val="baseline"/>
        </w:rPr>
        <w:t>Denoted As:</w:t>
      </w:r>
      <w:r>
        <w:rPr>
          <w:rStyle w:val="92"/>
          <w:rFonts w:hint="default" w:ascii="Times New Roman" w:hAnsi="Times New Roman" w:eastAsia="sans-serif" w:cs="Times New Roman"/>
          <w:i w:val="0"/>
          <w:iCs w:val="0"/>
          <w:caps w:val="0"/>
          <w:color w:val="273239"/>
          <w:spacing w:val="2"/>
          <w:sz w:val="24"/>
          <w:szCs w:val="24"/>
          <w:shd w:val="clear" w:fill="FFFFFF"/>
          <w:vertAlign w:val="baseline"/>
          <w:lang w:val="en-US"/>
        </w:rPr>
        <w:t xml:space="preserve"> </w:t>
      </w:r>
      <w:r>
        <w:rPr>
          <w:rFonts w:hint="default" w:ascii="Times New Roman" w:hAnsi="Times New Roman" w:eastAsia="Consolas" w:cs="Times New Roman"/>
          <w:i w:val="0"/>
          <w:iCs w:val="0"/>
          <w:caps w:val="0"/>
          <w:spacing w:val="2"/>
          <w:sz w:val="24"/>
          <w:szCs w:val="24"/>
          <w:shd w:val="clear" w:fill="E0E0E0"/>
          <w:vertAlign w:val="baseline"/>
        </w:rPr>
        <w:t>csh</w:t>
      </w:r>
    </w:p>
    <w:p w14:paraId="66AD7BC9">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50" w:afterAutospacing="0" w:line="18" w:lineRule="atLeast"/>
        <w:ind w:left="0" w:right="0" w:firstLine="0"/>
        <w:jc w:val="both"/>
        <w:textAlignment w:val="baseline"/>
        <w:rPr>
          <w:rFonts w:hint="default" w:ascii="Times New Roman" w:hAnsi="Times New Roman" w:eastAsia="Consolas" w:cs="Times New Roman"/>
          <w:i w:val="0"/>
          <w:iCs w:val="0"/>
          <w:caps w:val="0"/>
          <w:spacing w:val="2"/>
          <w:sz w:val="24"/>
          <w:szCs w:val="24"/>
        </w:rPr>
      </w:pPr>
      <w:r>
        <w:rPr>
          <w:rStyle w:val="92"/>
          <w:rFonts w:hint="default" w:ascii="Times New Roman" w:hAnsi="Times New Roman" w:eastAsia="sans-serif" w:cs="Times New Roman"/>
          <w:i w:val="0"/>
          <w:iCs w:val="0"/>
          <w:caps w:val="0"/>
          <w:color w:val="273239"/>
          <w:spacing w:val="2"/>
          <w:sz w:val="24"/>
          <w:szCs w:val="24"/>
          <w:shd w:val="clear" w:fill="FFFFFF"/>
          <w:vertAlign w:val="baseline"/>
        </w:rPr>
        <w:t>Path:</w:t>
      </w:r>
      <w:r>
        <w:rPr>
          <w:rStyle w:val="92"/>
          <w:rFonts w:hint="default" w:ascii="Times New Roman" w:hAnsi="Times New Roman" w:eastAsia="sans-serif" w:cs="Times New Roman"/>
          <w:i w:val="0"/>
          <w:iCs w:val="0"/>
          <w:caps w:val="0"/>
          <w:color w:val="273239"/>
          <w:spacing w:val="2"/>
          <w:sz w:val="24"/>
          <w:szCs w:val="24"/>
          <w:shd w:val="clear" w:fill="FFFFFF"/>
          <w:vertAlign w:val="baseline"/>
          <w:lang w:val="en-US"/>
        </w:rPr>
        <w:t xml:space="preserve"> </w:t>
      </w:r>
      <w:r>
        <w:rPr>
          <w:rFonts w:hint="default" w:ascii="Times New Roman" w:hAnsi="Times New Roman" w:eastAsia="Consolas" w:cs="Times New Roman"/>
          <w:i w:val="0"/>
          <w:iCs w:val="0"/>
          <w:caps w:val="0"/>
          <w:spacing w:val="2"/>
          <w:sz w:val="24"/>
          <w:szCs w:val="24"/>
          <w:shd w:val="clear" w:fill="E0E0E0"/>
          <w:vertAlign w:val="baseline"/>
        </w:rPr>
        <w:t>/bin/csh</w:t>
      </w:r>
    </w:p>
    <w:p w14:paraId="0B793AE9">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50" w:afterAutospacing="0" w:line="18" w:lineRule="atLeast"/>
        <w:ind w:left="0" w:right="0" w:firstLine="0"/>
        <w:jc w:val="both"/>
        <w:textAlignment w:val="baseline"/>
        <w:rPr>
          <w:rFonts w:hint="default" w:ascii="Times New Roman" w:hAnsi="Times New Roman" w:eastAsia="Consolas" w:cs="Times New Roman"/>
          <w:i w:val="0"/>
          <w:iCs w:val="0"/>
          <w:caps w:val="0"/>
          <w:spacing w:val="2"/>
          <w:sz w:val="24"/>
          <w:szCs w:val="24"/>
        </w:rPr>
      </w:pPr>
      <w:r>
        <w:rPr>
          <w:rStyle w:val="92"/>
          <w:rFonts w:hint="default" w:ascii="Times New Roman" w:hAnsi="Times New Roman" w:eastAsia="sans-serif" w:cs="Times New Roman"/>
          <w:i w:val="0"/>
          <w:iCs w:val="0"/>
          <w:caps w:val="0"/>
          <w:color w:val="273239"/>
          <w:spacing w:val="2"/>
          <w:sz w:val="24"/>
          <w:szCs w:val="24"/>
          <w:shd w:val="clear" w:fill="FFFFFF"/>
          <w:vertAlign w:val="baseline"/>
        </w:rPr>
        <w:t>Non-root Prompt:</w:t>
      </w:r>
      <w:r>
        <w:rPr>
          <w:rStyle w:val="92"/>
          <w:rFonts w:hint="default" w:ascii="Times New Roman" w:hAnsi="Times New Roman" w:eastAsia="sans-serif" w:cs="Times New Roman"/>
          <w:i w:val="0"/>
          <w:iCs w:val="0"/>
          <w:caps w:val="0"/>
          <w:color w:val="273239"/>
          <w:spacing w:val="2"/>
          <w:sz w:val="24"/>
          <w:szCs w:val="24"/>
          <w:shd w:val="clear" w:fill="FFFFFF"/>
          <w:vertAlign w:val="baseline"/>
          <w:lang w:val="en-US"/>
        </w:rPr>
        <w:t xml:space="preserve"> </w:t>
      </w:r>
      <w:r>
        <w:rPr>
          <w:rFonts w:hint="default" w:ascii="Times New Roman" w:hAnsi="Times New Roman" w:eastAsia="Consolas" w:cs="Times New Roman"/>
          <w:i w:val="0"/>
          <w:iCs w:val="0"/>
          <w:caps w:val="0"/>
          <w:spacing w:val="2"/>
          <w:sz w:val="24"/>
          <w:szCs w:val="24"/>
          <w:shd w:val="clear" w:fill="E0E0E0"/>
          <w:vertAlign w:val="baseline"/>
        </w:rPr>
        <w:t>hostname %</w:t>
      </w:r>
    </w:p>
    <w:p w14:paraId="782E55FD">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50" w:afterAutospacing="0" w:line="18" w:lineRule="atLeast"/>
        <w:ind w:left="0" w:right="0" w:firstLine="0"/>
        <w:jc w:val="both"/>
        <w:textAlignment w:val="baseline"/>
        <w:rPr>
          <w:rFonts w:hint="default" w:ascii="Times New Roman" w:hAnsi="Times New Roman" w:eastAsia="Consolas" w:cs="Times New Roman"/>
          <w:i w:val="0"/>
          <w:iCs w:val="0"/>
          <w:caps w:val="0"/>
          <w:spacing w:val="2"/>
          <w:sz w:val="24"/>
          <w:szCs w:val="24"/>
        </w:rPr>
      </w:pPr>
      <w:r>
        <w:rPr>
          <w:rStyle w:val="92"/>
          <w:rFonts w:hint="default" w:ascii="Times New Roman" w:hAnsi="Times New Roman" w:eastAsia="sans-serif" w:cs="Times New Roman"/>
          <w:i w:val="0"/>
          <w:iCs w:val="0"/>
          <w:caps w:val="0"/>
          <w:color w:val="273239"/>
          <w:spacing w:val="2"/>
          <w:sz w:val="24"/>
          <w:szCs w:val="24"/>
          <w:shd w:val="clear" w:fill="FFFFFF"/>
          <w:vertAlign w:val="baseline"/>
        </w:rPr>
        <w:t>Root Prompt:</w:t>
      </w:r>
      <w:r>
        <w:rPr>
          <w:rFonts w:hint="default" w:ascii="Times New Roman" w:hAnsi="Times New Roman" w:eastAsia="Consolas" w:cs="Times New Roman"/>
          <w:i w:val="0"/>
          <w:iCs w:val="0"/>
          <w:caps w:val="0"/>
          <w:spacing w:val="2"/>
          <w:sz w:val="24"/>
          <w:szCs w:val="24"/>
          <w:shd w:val="clear" w:fill="E0E0E0"/>
          <w:vertAlign w:val="baseline"/>
        </w:rPr>
        <w:t>hostname #</w:t>
      </w:r>
    </w:p>
    <w:p w14:paraId="738C7D79">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60" w:beforeAutospacing="0" w:after="360" w:afterAutospacing="0" w:line="420" w:lineRule="atLeast"/>
        <w:ind w:left="0" w:right="0" w:firstLine="0"/>
        <w:jc w:val="both"/>
        <w:textAlignment w:val="baseline"/>
        <w:rPr>
          <w:rFonts w:hint="default" w:ascii="Times New Roman" w:hAnsi="Times New Roman" w:eastAsia="sans-serif" w:cs="Times New Roman"/>
          <w:b/>
          <w:bCs/>
          <w:i w:val="0"/>
          <w:iCs w:val="0"/>
          <w:caps w:val="0"/>
          <w:color w:val="273239"/>
          <w:spacing w:val="0"/>
          <w:sz w:val="24"/>
          <w:szCs w:val="24"/>
          <w:highlight w:val="green"/>
        </w:rPr>
      </w:pPr>
      <w:r>
        <w:rPr>
          <w:rFonts w:hint="default" w:ascii="Times New Roman" w:hAnsi="Times New Roman" w:eastAsia="sans-serif" w:cs="Times New Roman"/>
          <w:b/>
          <w:bCs/>
          <w:i w:val="0"/>
          <w:iCs w:val="0"/>
          <w:caps w:val="0"/>
          <w:color w:val="273239"/>
          <w:spacing w:val="2"/>
          <w:sz w:val="24"/>
          <w:szCs w:val="24"/>
          <w:highlight w:val="green"/>
          <w:shd w:val="clear" w:fill="FFFFFF"/>
          <w:vertAlign w:val="baseline"/>
        </w:rPr>
        <w:t>Korn Shell (ksh)</w:t>
      </w:r>
    </w:p>
    <w:p w14:paraId="370BFC24">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50" w:afterAutospacing="0" w:line="18" w:lineRule="atLeast"/>
        <w:ind w:left="0" w:right="0" w:firstLine="0"/>
        <w:jc w:val="both"/>
        <w:textAlignment w:val="baseline"/>
        <w:rPr>
          <w:rFonts w:hint="default" w:ascii="Times New Roman" w:hAnsi="Times New Roman" w:eastAsia="sans-serif" w:cs="Times New Roman"/>
          <w:i w:val="0"/>
          <w:iCs w:val="0"/>
          <w:caps w:val="0"/>
          <w:color w:val="273239"/>
          <w:spacing w:val="2"/>
          <w:sz w:val="24"/>
          <w:szCs w:val="24"/>
        </w:rPr>
      </w:pPr>
      <w:r>
        <w:rPr>
          <w:rFonts w:hint="default" w:ascii="Times New Roman" w:hAnsi="Times New Roman" w:eastAsia="sans-serif" w:cs="Times New Roman"/>
          <w:i w:val="0"/>
          <w:iCs w:val="0"/>
          <w:caps w:val="0"/>
          <w:color w:val="273239"/>
          <w:spacing w:val="2"/>
          <w:sz w:val="24"/>
          <w:szCs w:val="24"/>
          <w:shd w:val="clear" w:fill="FFFFFF"/>
          <w:vertAlign w:val="baseline"/>
        </w:rPr>
        <w:t>The Korn Shell was developed by David Korn at AT&amp;T Bell Labs. It is a superset of the Bourne shell, meaning it supports all features of sh and adds advanced capabilities. It combines scripting power with strong interactive features.</w:t>
      </w:r>
    </w:p>
    <w:p w14:paraId="64D8C28E">
      <w:pPr>
        <w:keepNext w:val="0"/>
        <w:keepLines w:val="0"/>
        <w:widowControl/>
        <w:numPr>
          <w:ilvl w:val="0"/>
          <w:numId w:val="27"/>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360" w:right="0" w:hanging="360"/>
        <w:jc w:val="both"/>
        <w:textAlignment w:val="baseline"/>
        <w:rPr>
          <w:rFonts w:hint="default" w:ascii="Times New Roman" w:hAnsi="Times New Roman" w:eastAsia="sans-serif" w:cs="Times New Roman"/>
          <w:color w:val="273239"/>
          <w:spacing w:val="2"/>
          <w:sz w:val="24"/>
          <w:szCs w:val="24"/>
        </w:rPr>
      </w:pPr>
      <w:r>
        <w:rPr>
          <w:rFonts w:hint="default" w:ascii="Times New Roman" w:hAnsi="Times New Roman" w:eastAsia="sans-serif" w:cs="Times New Roman"/>
          <w:i w:val="0"/>
          <w:iCs w:val="0"/>
          <w:caps w:val="0"/>
          <w:color w:val="273239"/>
          <w:spacing w:val="2"/>
          <w:sz w:val="24"/>
          <w:szCs w:val="24"/>
          <w:shd w:val="clear" w:fill="FFFFFF"/>
          <w:vertAlign w:val="baseline"/>
        </w:rPr>
        <w:t>Fully compatible with Bourne shell scripts</w:t>
      </w:r>
    </w:p>
    <w:p w14:paraId="17533D26">
      <w:pPr>
        <w:keepNext w:val="0"/>
        <w:keepLines w:val="0"/>
        <w:widowControl/>
        <w:numPr>
          <w:ilvl w:val="0"/>
          <w:numId w:val="27"/>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360" w:right="0" w:hanging="360"/>
        <w:jc w:val="both"/>
        <w:textAlignment w:val="baseline"/>
        <w:rPr>
          <w:rFonts w:hint="default" w:ascii="Times New Roman" w:hAnsi="Times New Roman" w:eastAsia="sans-serif" w:cs="Times New Roman"/>
          <w:color w:val="273239"/>
          <w:spacing w:val="2"/>
          <w:sz w:val="24"/>
          <w:szCs w:val="24"/>
        </w:rPr>
      </w:pPr>
      <w:r>
        <w:rPr>
          <w:rFonts w:hint="default" w:ascii="Times New Roman" w:hAnsi="Times New Roman" w:eastAsia="sans-serif" w:cs="Times New Roman"/>
          <w:i w:val="0"/>
          <w:iCs w:val="0"/>
          <w:caps w:val="0"/>
          <w:color w:val="273239"/>
          <w:spacing w:val="2"/>
          <w:sz w:val="24"/>
          <w:szCs w:val="24"/>
          <w:shd w:val="clear" w:fill="FFFFFF"/>
          <w:vertAlign w:val="baseline"/>
        </w:rPr>
        <w:t>Supports arrays, functions and variables</w:t>
      </w:r>
    </w:p>
    <w:p w14:paraId="642B45D1">
      <w:pPr>
        <w:keepNext w:val="0"/>
        <w:keepLines w:val="0"/>
        <w:widowControl/>
        <w:numPr>
          <w:ilvl w:val="0"/>
          <w:numId w:val="27"/>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360" w:right="0" w:hanging="360"/>
        <w:jc w:val="both"/>
        <w:textAlignment w:val="baseline"/>
        <w:rPr>
          <w:rFonts w:hint="default" w:ascii="Times New Roman" w:hAnsi="Times New Roman" w:eastAsia="sans-serif" w:cs="Times New Roman"/>
          <w:color w:val="273239"/>
          <w:spacing w:val="2"/>
          <w:sz w:val="24"/>
          <w:szCs w:val="24"/>
        </w:rPr>
      </w:pPr>
      <w:r>
        <w:rPr>
          <w:rFonts w:hint="default" w:ascii="Times New Roman" w:hAnsi="Times New Roman" w:eastAsia="sans-serif" w:cs="Times New Roman"/>
          <w:i w:val="0"/>
          <w:iCs w:val="0"/>
          <w:caps w:val="0"/>
          <w:color w:val="273239"/>
          <w:spacing w:val="2"/>
          <w:sz w:val="24"/>
          <w:szCs w:val="24"/>
          <w:shd w:val="clear" w:fill="FFFFFF"/>
          <w:vertAlign w:val="baseline"/>
        </w:rPr>
        <w:t>Provides built-in arithmetic operations</w:t>
      </w:r>
    </w:p>
    <w:p w14:paraId="4D60803E">
      <w:pPr>
        <w:keepNext w:val="0"/>
        <w:keepLines w:val="0"/>
        <w:widowControl/>
        <w:numPr>
          <w:ilvl w:val="0"/>
          <w:numId w:val="27"/>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360" w:right="0" w:hanging="360"/>
        <w:jc w:val="both"/>
        <w:textAlignment w:val="baseline"/>
        <w:rPr>
          <w:rFonts w:hint="default" w:ascii="Times New Roman" w:hAnsi="Times New Roman" w:eastAsia="sans-serif" w:cs="Times New Roman"/>
          <w:color w:val="273239"/>
          <w:spacing w:val="2"/>
          <w:sz w:val="24"/>
          <w:szCs w:val="24"/>
        </w:rPr>
      </w:pPr>
      <w:r>
        <w:rPr>
          <w:rFonts w:hint="default" w:ascii="Times New Roman" w:hAnsi="Times New Roman" w:eastAsia="sans-serif" w:cs="Times New Roman"/>
          <w:i w:val="0"/>
          <w:iCs w:val="0"/>
          <w:caps w:val="0"/>
          <w:color w:val="273239"/>
          <w:spacing w:val="2"/>
          <w:sz w:val="24"/>
          <w:szCs w:val="24"/>
          <w:shd w:val="clear" w:fill="FFFFFF"/>
          <w:vertAlign w:val="baseline"/>
        </w:rPr>
        <w:t>Offers command history and job control</w:t>
      </w:r>
    </w:p>
    <w:p w14:paraId="4443E817">
      <w:pPr>
        <w:keepNext w:val="0"/>
        <w:keepLines w:val="0"/>
        <w:widowControl/>
        <w:numPr>
          <w:ilvl w:val="0"/>
          <w:numId w:val="27"/>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360" w:right="0" w:hanging="360"/>
        <w:jc w:val="both"/>
        <w:textAlignment w:val="baseline"/>
        <w:rPr>
          <w:rFonts w:hint="default" w:ascii="Times New Roman" w:hAnsi="Times New Roman" w:eastAsia="sans-serif" w:cs="Times New Roman"/>
          <w:color w:val="273239"/>
          <w:spacing w:val="2"/>
          <w:sz w:val="24"/>
          <w:szCs w:val="24"/>
        </w:rPr>
      </w:pPr>
      <w:r>
        <w:rPr>
          <w:rFonts w:hint="default" w:ascii="Times New Roman" w:hAnsi="Times New Roman" w:eastAsia="sans-serif" w:cs="Times New Roman"/>
          <w:i w:val="0"/>
          <w:iCs w:val="0"/>
          <w:caps w:val="0"/>
          <w:color w:val="273239"/>
          <w:spacing w:val="2"/>
          <w:sz w:val="24"/>
          <w:szCs w:val="24"/>
          <w:shd w:val="clear" w:fill="FFFFFF"/>
          <w:vertAlign w:val="baseline"/>
        </w:rPr>
        <w:t>Faster and more efficient than C Shell</w:t>
      </w:r>
    </w:p>
    <w:p w14:paraId="3A265B1C">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50" w:afterAutospacing="0" w:line="18" w:lineRule="atLeast"/>
        <w:ind w:left="0" w:right="0" w:firstLine="0"/>
        <w:jc w:val="both"/>
        <w:textAlignment w:val="baseline"/>
        <w:rPr>
          <w:rFonts w:hint="default" w:ascii="Times New Roman" w:hAnsi="Times New Roman" w:eastAsia="Consolas" w:cs="Times New Roman"/>
          <w:i w:val="0"/>
          <w:iCs w:val="0"/>
          <w:caps w:val="0"/>
          <w:spacing w:val="2"/>
          <w:sz w:val="24"/>
          <w:szCs w:val="24"/>
        </w:rPr>
      </w:pPr>
      <w:r>
        <w:rPr>
          <w:rStyle w:val="92"/>
          <w:rFonts w:hint="default" w:ascii="Times New Roman" w:hAnsi="Times New Roman" w:eastAsia="sans-serif" w:cs="Times New Roman"/>
          <w:i w:val="0"/>
          <w:iCs w:val="0"/>
          <w:caps w:val="0"/>
          <w:color w:val="273239"/>
          <w:spacing w:val="2"/>
          <w:sz w:val="24"/>
          <w:szCs w:val="24"/>
          <w:shd w:val="clear" w:fill="FFFFFF"/>
          <w:vertAlign w:val="baseline"/>
        </w:rPr>
        <w:t>Denoted As:</w:t>
      </w:r>
      <w:r>
        <w:rPr>
          <w:rStyle w:val="92"/>
          <w:rFonts w:hint="default" w:ascii="Times New Roman" w:hAnsi="Times New Roman" w:eastAsia="sans-serif" w:cs="Times New Roman"/>
          <w:i w:val="0"/>
          <w:iCs w:val="0"/>
          <w:caps w:val="0"/>
          <w:color w:val="273239"/>
          <w:spacing w:val="2"/>
          <w:sz w:val="24"/>
          <w:szCs w:val="24"/>
          <w:shd w:val="clear" w:fill="FFFFFF"/>
          <w:vertAlign w:val="baseline"/>
          <w:lang w:val="en-US"/>
        </w:rPr>
        <w:t xml:space="preserve"> </w:t>
      </w:r>
      <w:r>
        <w:rPr>
          <w:rFonts w:hint="default" w:ascii="Times New Roman" w:hAnsi="Times New Roman" w:eastAsia="Consolas" w:cs="Times New Roman"/>
          <w:i w:val="0"/>
          <w:iCs w:val="0"/>
          <w:caps w:val="0"/>
          <w:spacing w:val="2"/>
          <w:sz w:val="24"/>
          <w:szCs w:val="24"/>
          <w:shd w:val="clear" w:fill="E0E0E0"/>
          <w:vertAlign w:val="baseline"/>
        </w:rPr>
        <w:t>ksh</w:t>
      </w:r>
    </w:p>
    <w:p w14:paraId="12B43AA0">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50" w:afterAutospacing="0" w:line="18" w:lineRule="atLeast"/>
        <w:ind w:left="0" w:right="0" w:firstLine="0"/>
        <w:jc w:val="both"/>
        <w:textAlignment w:val="baseline"/>
        <w:rPr>
          <w:rFonts w:hint="default" w:ascii="Times New Roman" w:hAnsi="Times New Roman" w:eastAsia="Consolas" w:cs="Times New Roman"/>
          <w:i w:val="0"/>
          <w:iCs w:val="0"/>
          <w:caps w:val="0"/>
          <w:spacing w:val="2"/>
          <w:sz w:val="24"/>
          <w:szCs w:val="24"/>
        </w:rPr>
      </w:pPr>
      <w:r>
        <w:rPr>
          <w:rStyle w:val="92"/>
          <w:rFonts w:hint="default" w:ascii="Times New Roman" w:hAnsi="Times New Roman" w:eastAsia="sans-serif" w:cs="Times New Roman"/>
          <w:i w:val="0"/>
          <w:iCs w:val="0"/>
          <w:caps w:val="0"/>
          <w:color w:val="273239"/>
          <w:spacing w:val="2"/>
          <w:sz w:val="24"/>
          <w:szCs w:val="24"/>
          <w:shd w:val="clear" w:fill="FFFFFF"/>
          <w:vertAlign w:val="baseline"/>
        </w:rPr>
        <w:t>Path:</w:t>
      </w:r>
      <w:r>
        <w:rPr>
          <w:rStyle w:val="92"/>
          <w:rFonts w:hint="default" w:ascii="Times New Roman" w:hAnsi="Times New Roman" w:eastAsia="sans-serif" w:cs="Times New Roman"/>
          <w:i w:val="0"/>
          <w:iCs w:val="0"/>
          <w:caps w:val="0"/>
          <w:color w:val="273239"/>
          <w:spacing w:val="2"/>
          <w:sz w:val="24"/>
          <w:szCs w:val="24"/>
          <w:shd w:val="clear" w:fill="FFFFFF"/>
          <w:vertAlign w:val="baseline"/>
          <w:lang w:val="en-US"/>
        </w:rPr>
        <w:t xml:space="preserve"> </w:t>
      </w:r>
      <w:r>
        <w:rPr>
          <w:rFonts w:hint="default" w:ascii="Times New Roman" w:hAnsi="Times New Roman" w:eastAsia="Consolas" w:cs="Times New Roman"/>
          <w:i w:val="0"/>
          <w:iCs w:val="0"/>
          <w:caps w:val="0"/>
          <w:spacing w:val="2"/>
          <w:sz w:val="24"/>
          <w:szCs w:val="24"/>
          <w:shd w:val="clear" w:fill="E0E0E0"/>
          <w:vertAlign w:val="baseline"/>
        </w:rPr>
        <w:t>/bin/ksh</w:t>
      </w:r>
    </w:p>
    <w:p w14:paraId="1D809F1B">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50" w:afterAutospacing="0" w:line="18" w:lineRule="atLeast"/>
        <w:ind w:left="0" w:right="0" w:firstLine="0"/>
        <w:jc w:val="both"/>
        <w:textAlignment w:val="baseline"/>
        <w:rPr>
          <w:rFonts w:hint="default" w:ascii="Times New Roman" w:hAnsi="Times New Roman" w:eastAsia="Consolas" w:cs="Times New Roman"/>
          <w:i w:val="0"/>
          <w:iCs w:val="0"/>
          <w:caps w:val="0"/>
          <w:spacing w:val="2"/>
          <w:sz w:val="24"/>
          <w:szCs w:val="24"/>
        </w:rPr>
      </w:pPr>
      <w:r>
        <w:rPr>
          <w:rStyle w:val="92"/>
          <w:rFonts w:hint="default" w:ascii="Times New Roman" w:hAnsi="Times New Roman" w:eastAsia="sans-serif" w:cs="Times New Roman"/>
          <w:i w:val="0"/>
          <w:iCs w:val="0"/>
          <w:caps w:val="0"/>
          <w:color w:val="273239"/>
          <w:spacing w:val="2"/>
          <w:sz w:val="24"/>
          <w:szCs w:val="24"/>
          <w:shd w:val="clear" w:fill="FFFFFF"/>
          <w:vertAlign w:val="baseline"/>
        </w:rPr>
        <w:t>Non-root Prompt:</w:t>
      </w:r>
      <w:r>
        <w:rPr>
          <w:rStyle w:val="92"/>
          <w:rFonts w:hint="default" w:ascii="Times New Roman" w:hAnsi="Times New Roman" w:eastAsia="sans-serif" w:cs="Times New Roman"/>
          <w:i w:val="0"/>
          <w:iCs w:val="0"/>
          <w:caps w:val="0"/>
          <w:color w:val="273239"/>
          <w:spacing w:val="2"/>
          <w:sz w:val="24"/>
          <w:szCs w:val="24"/>
          <w:shd w:val="clear" w:fill="FFFFFF"/>
          <w:vertAlign w:val="baseline"/>
          <w:lang w:val="en-US"/>
        </w:rPr>
        <w:t xml:space="preserve"> </w:t>
      </w:r>
      <w:r>
        <w:rPr>
          <w:rFonts w:hint="default" w:ascii="Times New Roman" w:hAnsi="Times New Roman" w:eastAsia="Consolas" w:cs="Times New Roman"/>
          <w:i w:val="0"/>
          <w:iCs w:val="0"/>
          <w:caps w:val="0"/>
          <w:spacing w:val="2"/>
          <w:sz w:val="24"/>
          <w:szCs w:val="24"/>
          <w:shd w:val="clear" w:fill="E0E0E0"/>
          <w:vertAlign w:val="baseline"/>
        </w:rPr>
        <w:t>$</w:t>
      </w:r>
    </w:p>
    <w:p w14:paraId="1657023F">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50" w:afterAutospacing="0" w:line="18" w:lineRule="atLeast"/>
        <w:ind w:left="0" w:right="0" w:firstLine="0"/>
        <w:jc w:val="both"/>
        <w:textAlignment w:val="baseline"/>
        <w:rPr>
          <w:rFonts w:hint="default" w:ascii="Times New Roman" w:hAnsi="Times New Roman" w:eastAsia="Consolas" w:cs="Times New Roman"/>
          <w:i w:val="0"/>
          <w:iCs w:val="0"/>
          <w:caps w:val="0"/>
          <w:spacing w:val="2"/>
          <w:sz w:val="24"/>
          <w:szCs w:val="24"/>
        </w:rPr>
      </w:pPr>
      <w:r>
        <w:rPr>
          <w:rStyle w:val="92"/>
          <w:rFonts w:hint="default" w:ascii="Times New Roman" w:hAnsi="Times New Roman" w:eastAsia="sans-serif" w:cs="Times New Roman"/>
          <w:i w:val="0"/>
          <w:iCs w:val="0"/>
          <w:caps w:val="0"/>
          <w:color w:val="273239"/>
          <w:spacing w:val="2"/>
          <w:sz w:val="24"/>
          <w:szCs w:val="24"/>
          <w:shd w:val="clear" w:fill="FFFFFF"/>
          <w:vertAlign w:val="baseline"/>
        </w:rPr>
        <w:t>Root Prompt:</w:t>
      </w:r>
      <w:r>
        <w:rPr>
          <w:rStyle w:val="92"/>
          <w:rFonts w:hint="default" w:ascii="Times New Roman" w:hAnsi="Times New Roman" w:eastAsia="sans-serif" w:cs="Times New Roman"/>
          <w:i w:val="0"/>
          <w:iCs w:val="0"/>
          <w:caps w:val="0"/>
          <w:color w:val="273239"/>
          <w:spacing w:val="2"/>
          <w:sz w:val="24"/>
          <w:szCs w:val="24"/>
          <w:shd w:val="clear" w:fill="FFFFFF"/>
          <w:vertAlign w:val="baseline"/>
          <w:lang w:val="en-US"/>
        </w:rPr>
        <w:t xml:space="preserve"> </w:t>
      </w:r>
      <w:r>
        <w:rPr>
          <w:rFonts w:hint="default" w:ascii="Times New Roman" w:hAnsi="Times New Roman" w:eastAsia="Consolas" w:cs="Times New Roman"/>
          <w:i w:val="0"/>
          <w:iCs w:val="0"/>
          <w:caps w:val="0"/>
          <w:spacing w:val="2"/>
          <w:sz w:val="24"/>
          <w:szCs w:val="24"/>
          <w:shd w:val="clear" w:fill="E0E0E0"/>
          <w:vertAlign w:val="baseline"/>
        </w:rPr>
        <w:t>#</w:t>
      </w:r>
    </w:p>
    <w:p w14:paraId="15C66247">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60" w:beforeAutospacing="0" w:after="360" w:afterAutospacing="0" w:line="420" w:lineRule="atLeast"/>
        <w:ind w:left="0" w:right="0" w:firstLine="0"/>
        <w:jc w:val="both"/>
        <w:textAlignment w:val="baseline"/>
        <w:rPr>
          <w:rFonts w:hint="default" w:ascii="Times New Roman" w:hAnsi="Times New Roman" w:eastAsia="sans-serif" w:cs="Times New Roman"/>
          <w:b/>
          <w:bCs/>
          <w:i w:val="0"/>
          <w:iCs w:val="0"/>
          <w:caps w:val="0"/>
          <w:color w:val="273239"/>
          <w:spacing w:val="0"/>
          <w:sz w:val="24"/>
          <w:szCs w:val="24"/>
          <w:highlight w:val="green"/>
        </w:rPr>
      </w:pPr>
      <w:r>
        <w:rPr>
          <w:rFonts w:hint="default" w:ascii="Times New Roman" w:hAnsi="Times New Roman" w:eastAsia="sans-serif" w:cs="Times New Roman"/>
          <w:b/>
          <w:bCs/>
          <w:i w:val="0"/>
          <w:iCs w:val="0"/>
          <w:caps w:val="0"/>
          <w:color w:val="273239"/>
          <w:spacing w:val="2"/>
          <w:sz w:val="24"/>
          <w:szCs w:val="24"/>
          <w:highlight w:val="green"/>
          <w:shd w:val="clear" w:fill="FFFFFF"/>
          <w:vertAlign w:val="baseline"/>
        </w:rPr>
        <w:t>GNU Bourne-Again Shell (bash)</w:t>
      </w:r>
    </w:p>
    <w:p w14:paraId="724CA402">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50" w:afterAutospacing="0" w:line="18" w:lineRule="atLeast"/>
        <w:ind w:left="0" w:right="0" w:firstLine="0"/>
        <w:jc w:val="both"/>
        <w:textAlignment w:val="baseline"/>
        <w:rPr>
          <w:rFonts w:hint="default" w:ascii="Times New Roman" w:hAnsi="Times New Roman" w:eastAsia="sans-serif" w:cs="Times New Roman"/>
          <w:i w:val="0"/>
          <w:iCs w:val="0"/>
          <w:caps w:val="0"/>
          <w:color w:val="273239"/>
          <w:spacing w:val="2"/>
          <w:sz w:val="24"/>
          <w:szCs w:val="24"/>
        </w:rPr>
      </w:pPr>
      <w:r>
        <w:rPr>
          <w:rFonts w:hint="default" w:ascii="Times New Roman" w:hAnsi="Times New Roman" w:eastAsia="sans-serif" w:cs="Times New Roman"/>
          <w:i w:val="0"/>
          <w:iCs w:val="0"/>
          <w:caps w:val="0"/>
          <w:color w:val="273239"/>
          <w:spacing w:val="2"/>
          <w:sz w:val="24"/>
          <w:szCs w:val="24"/>
          <w:shd w:val="clear" w:fill="FFFFFF"/>
          <w:vertAlign w:val="baseline"/>
        </w:rPr>
        <w:t>The GNU Bourne-Again Shell (Bash) is the most widely used shell in Linux systems. It is compatible with the Bourne shell and also includes features from the Korn shell. Bash is the default shell in most Linux distributions.</w:t>
      </w:r>
    </w:p>
    <w:p w14:paraId="15C5CC32">
      <w:pPr>
        <w:keepNext w:val="0"/>
        <w:keepLines w:val="0"/>
        <w:widowControl/>
        <w:numPr>
          <w:ilvl w:val="0"/>
          <w:numId w:val="28"/>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360" w:right="0" w:hanging="360"/>
        <w:jc w:val="both"/>
        <w:textAlignment w:val="baseline"/>
        <w:rPr>
          <w:rFonts w:hint="default" w:ascii="Times New Roman" w:hAnsi="Times New Roman" w:eastAsia="sans-serif" w:cs="Times New Roman"/>
          <w:color w:val="273239"/>
          <w:spacing w:val="2"/>
          <w:sz w:val="24"/>
          <w:szCs w:val="24"/>
        </w:rPr>
      </w:pPr>
      <w:r>
        <w:rPr>
          <w:rFonts w:hint="default" w:ascii="Times New Roman" w:hAnsi="Times New Roman" w:eastAsia="sans-serif" w:cs="Times New Roman"/>
          <w:i w:val="0"/>
          <w:iCs w:val="0"/>
          <w:caps w:val="0"/>
          <w:color w:val="273239"/>
          <w:spacing w:val="2"/>
          <w:sz w:val="24"/>
          <w:szCs w:val="24"/>
          <w:shd w:val="clear" w:fill="FFFFFF"/>
          <w:vertAlign w:val="baseline"/>
        </w:rPr>
        <w:t>Default shell in most Linux environments</w:t>
      </w:r>
    </w:p>
    <w:p w14:paraId="14DA2F97">
      <w:pPr>
        <w:keepNext w:val="0"/>
        <w:keepLines w:val="0"/>
        <w:widowControl/>
        <w:numPr>
          <w:ilvl w:val="0"/>
          <w:numId w:val="28"/>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360" w:right="0" w:hanging="360"/>
        <w:jc w:val="both"/>
        <w:textAlignment w:val="baseline"/>
        <w:rPr>
          <w:rFonts w:hint="default" w:ascii="Times New Roman" w:hAnsi="Times New Roman" w:eastAsia="sans-serif" w:cs="Times New Roman"/>
          <w:color w:val="273239"/>
          <w:spacing w:val="2"/>
          <w:sz w:val="24"/>
          <w:szCs w:val="24"/>
        </w:rPr>
      </w:pPr>
      <w:r>
        <w:rPr>
          <w:rFonts w:hint="default" w:ascii="Times New Roman" w:hAnsi="Times New Roman" w:eastAsia="sans-serif" w:cs="Times New Roman"/>
          <w:i w:val="0"/>
          <w:iCs w:val="0"/>
          <w:caps w:val="0"/>
          <w:color w:val="273239"/>
          <w:spacing w:val="2"/>
          <w:sz w:val="24"/>
          <w:szCs w:val="24"/>
          <w:shd w:val="clear" w:fill="FFFFFF"/>
          <w:vertAlign w:val="baseline"/>
        </w:rPr>
        <w:t>Supports command history and auto-completion</w:t>
      </w:r>
    </w:p>
    <w:p w14:paraId="76DD3CD7">
      <w:pPr>
        <w:keepNext w:val="0"/>
        <w:keepLines w:val="0"/>
        <w:widowControl/>
        <w:numPr>
          <w:ilvl w:val="0"/>
          <w:numId w:val="28"/>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360" w:right="0" w:hanging="360"/>
        <w:jc w:val="both"/>
        <w:textAlignment w:val="baseline"/>
        <w:rPr>
          <w:rFonts w:hint="default" w:ascii="Times New Roman" w:hAnsi="Times New Roman" w:eastAsia="sans-serif" w:cs="Times New Roman"/>
          <w:color w:val="273239"/>
          <w:spacing w:val="2"/>
          <w:sz w:val="24"/>
          <w:szCs w:val="24"/>
        </w:rPr>
      </w:pPr>
      <w:r>
        <w:rPr>
          <w:rFonts w:hint="default" w:ascii="Times New Roman" w:hAnsi="Times New Roman" w:eastAsia="sans-serif" w:cs="Times New Roman"/>
          <w:i w:val="0"/>
          <w:iCs w:val="0"/>
          <w:caps w:val="0"/>
          <w:color w:val="273239"/>
          <w:spacing w:val="2"/>
          <w:sz w:val="24"/>
          <w:szCs w:val="24"/>
          <w:shd w:val="clear" w:fill="FFFFFF"/>
          <w:vertAlign w:val="baseline"/>
        </w:rPr>
        <w:t>Provides job control and signal handling</w:t>
      </w:r>
    </w:p>
    <w:p w14:paraId="3F7513DA">
      <w:pPr>
        <w:keepNext w:val="0"/>
        <w:keepLines w:val="0"/>
        <w:widowControl/>
        <w:numPr>
          <w:ilvl w:val="0"/>
          <w:numId w:val="28"/>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360" w:right="0" w:hanging="360"/>
        <w:jc w:val="both"/>
        <w:textAlignment w:val="baseline"/>
        <w:rPr>
          <w:rFonts w:hint="default" w:ascii="Times New Roman" w:hAnsi="Times New Roman" w:eastAsia="sans-serif" w:cs="Times New Roman"/>
          <w:color w:val="273239"/>
          <w:spacing w:val="2"/>
          <w:sz w:val="24"/>
          <w:szCs w:val="24"/>
        </w:rPr>
      </w:pPr>
      <w:r>
        <w:rPr>
          <w:rFonts w:hint="default" w:ascii="Times New Roman" w:hAnsi="Times New Roman" w:eastAsia="sans-serif" w:cs="Times New Roman"/>
          <w:i w:val="0"/>
          <w:iCs w:val="0"/>
          <w:caps w:val="0"/>
          <w:color w:val="273239"/>
          <w:spacing w:val="2"/>
          <w:sz w:val="24"/>
          <w:szCs w:val="24"/>
          <w:shd w:val="clear" w:fill="FFFFFF"/>
          <w:vertAlign w:val="baseline"/>
        </w:rPr>
        <w:t>Powerful scripting and debugging features</w:t>
      </w:r>
    </w:p>
    <w:p w14:paraId="40EE1D84">
      <w:pPr>
        <w:keepNext w:val="0"/>
        <w:keepLines w:val="0"/>
        <w:widowControl/>
        <w:numPr>
          <w:ilvl w:val="0"/>
          <w:numId w:val="28"/>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360" w:right="0" w:hanging="360"/>
        <w:jc w:val="both"/>
        <w:textAlignment w:val="baseline"/>
        <w:rPr>
          <w:rFonts w:hint="default" w:ascii="Times New Roman" w:hAnsi="Times New Roman" w:eastAsia="sans-serif" w:cs="Times New Roman"/>
          <w:color w:val="273239"/>
          <w:spacing w:val="2"/>
          <w:sz w:val="24"/>
          <w:szCs w:val="24"/>
        </w:rPr>
      </w:pPr>
      <w:r>
        <w:rPr>
          <w:rFonts w:hint="default" w:ascii="Times New Roman" w:hAnsi="Times New Roman" w:eastAsia="sans-serif" w:cs="Times New Roman"/>
          <w:i w:val="0"/>
          <w:iCs w:val="0"/>
          <w:caps w:val="0"/>
          <w:color w:val="273239"/>
          <w:spacing w:val="2"/>
          <w:sz w:val="24"/>
          <w:szCs w:val="24"/>
          <w:shd w:val="clear" w:fill="FFFFFF"/>
          <w:vertAlign w:val="baseline"/>
        </w:rPr>
        <w:t>Highly compatible with POSIX standards</w:t>
      </w:r>
    </w:p>
    <w:p w14:paraId="316BEBD7">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Chars="0" w:right="0" w:rightChars="0"/>
        <w:jc w:val="both"/>
        <w:textAlignment w:val="baseline"/>
        <w:rPr>
          <w:rFonts w:hint="default" w:ascii="Times New Roman" w:hAnsi="Times New Roman" w:eastAsia="sans-serif" w:cs="Times New Roman"/>
          <w:color w:val="273239"/>
          <w:spacing w:val="2"/>
          <w:sz w:val="24"/>
          <w:szCs w:val="24"/>
        </w:rPr>
      </w:pPr>
    </w:p>
    <w:p w14:paraId="464FCCE5">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50" w:afterAutospacing="0" w:line="18" w:lineRule="atLeast"/>
        <w:ind w:left="0" w:right="0" w:firstLine="0"/>
        <w:jc w:val="both"/>
        <w:textAlignment w:val="baseline"/>
        <w:rPr>
          <w:rFonts w:hint="default" w:ascii="Times New Roman" w:hAnsi="Times New Roman" w:eastAsia="Consolas" w:cs="Times New Roman"/>
          <w:i w:val="0"/>
          <w:iCs w:val="0"/>
          <w:caps w:val="0"/>
          <w:spacing w:val="2"/>
          <w:sz w:val="24"/>
          <w:szCs w:val="24"/>
        </w:rPr>
      </w:pPr>
      <w:r>
        <w:rPr>
          <w:rStyle w:val="92"/>
          <w:rFonts w:hint="default" w:ascii="Times New Roman" w:hAnsi="Times New Roman" w:eastAsia="sans-serif" w:cs="Times New Roman"/>
          <w:i w:val="0"/>
          <w:iCs w:val="0"/>
          <w:caps w:val="0"/>
          <w:color w:val="273239"/>
          <w:spacing w:val="2"/>
          <w:sz w:val="24"/>
          <w:szCs w:val="24"/>
          <w:shd w:val="clear" w:fill="FFFFFF"/>
          <w:vertAlign w:val="baseline"/>
        </w:rPr>
        <w:t>Denoted As:</w:t>
      </w:r>
      <w:r>
        <w:rPr>
          <w:rStyle w:val="92"/>
          <w:rFonts w:hint="default" w:ascii="Times New Roman" w:hAnsi="Times New Roman" w:eastAsia="sans-serif" w:cs="Times New Roman"/>
          <w:i w:val="0"/>
          <w:iCs w:val="0"/>
          <w:caps w:val="0"/>
          <w:color w:val="273239"/>
          <w:spacing w:val="2"/>
          <w:sz w:val="24"/>
          <w:szCs w:val="24"/>
          <w:shd w:val="clear" w:fill="FFFFFF"/>
          <w:vertAlign w:val="baseline"/>
          <w:lang w:val="en-US"/>
        </w:rPr>
        <w:t xml:space="preserve"> </w:t>
      </w:r>
      <w:r>
        <w:rPr>
          <w:rFonts w:hint="default" w:ascii="Times New Roman" w:hAnsi="Times New Roman" w:eastAsia="Consolas" w:cs="Times New Roman"/>
          <w:i w:val="0"/>
          <w:iCs w:val="0"/>
          <w:caps w:val="0"/>
          <w:spacing w:val="2"/>
          <w:sz w:val="24"/>
          <w:szCs w:val="24"/>
          <w:shd w:val="clear" w:fill="E0E0E0"/>
          <w:vertAlign w:val="baseline"/>
        </w:rPr>
        <w:t>bash</w:t>
      </w:r>
    </w:p>
    <w:p w14:paraId="69C59543">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50" w:afterAutospacing="0" w:line="18" w:lineRule="atLeast"/>
        <w:ind w:left="0" w:right="0" w:firstLine="0"/>
        <w:jc w:val="both"/>
        <w:textAlignment w:val="baseline"/>
        <w:rPr>
          <w:rFonts w:hint="default" w:ascii="Times New Roman" w:hAnsi="Times New Roman" w:eastAsia="Consolas" w:cs="Times New Roman"/>
          <w:i w:val="0"/>
          <w:iCs w:val="0"/>
          <w:caps w:val="0"/>
          <w:spacing w:val="2"/>
          <w:sz w:val="24"/>
          <w:szCs w:val="24"/>
        </w:rPr>
      </w:pPr>
      <w:r>
        <w:rPr>
          <w:rStyle w:val="92"/>
          <w:rFonts w:hint="default" w:ascii="Times New Roman" w:hAnsi="Times New Roman" w:eastAsia="sans-serif" w:cs="Times New Roman"/>
          <w:i w:val="0"/>
          <w:iCs w:val="0"/>
          <w:caps w:val="0"/>
          <w:color w:val="273239"/>
          <w:spacing w:val="2"/>
          <w:sz w:val="24"/>
          <w:szCs w:val="24"/>
          <w:shd w:val="clear" w:fill="FFFFFF"/>
          <w:vertAlign w:val="baseline"/>
        </w:rPr>
        <w:t>Path:</w:t>
      </w:r>
      <w:r>
        <w:rPr>
          <w:rStyle w:val="92"/>
          <w:rFonts w:hint="default" w:ascii="Times New Roman" w:hAnsi="Times New Roman" w:eastAsia="sans-serif" w:cs="Times New Roman"/>
          <w:i w:val="0"/>
          <w:iCs w:val="0"/>
          <w:caps w:val="0"/>
          <w:color w:val="273239"/>
          <w:spacing w:val="2"/>
          <w:sz w:val="24"/>
          <w:szCs w:val="24"/>
          <w:shd w:val="clear" w:fill="FFFFFF"/>
          <w:vertAlign w:val="baseline"/>
          <w:lang w:val="en-US"/>
        </w:rPr>
        <w:t xml:space="preserve"> </w:t>
      </w:r>
      <w:r>
        <w:rPr>
          <w:rFonts w:hint="default" w:ascii="Times New Roman" w:hAnsi="Times New Roman" w:eastAsia="Consolas" w:cs="Times New Roman"/>
          <w:i w:val="0"/>
          <w:iCs w:val="0"/>
          <w:caps w:val="0"/>
          <w:spacing w:val="2"/>
          <w:sz w:val="24"/>
          <w:szCs w:val="24"/>
          <w:shd w:val="clear" w:fill="E0E0E0"/>
          <w:vertAlign w:val="baseline"/>
        </w:rPr>
        <w:t>/bin/bash</w:t>
      </w:r>
    </w:p>
    <w:p w14:paraId="4BCD1DB0">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50" w:afterAutospacing="0" w:line="18" w:lineRule="atLeast"/>
        <w:ind w:left="0" w:right="0" w:firstLine="0"/>
        <w:jc w:val="both"/>
        <w:textAlignment w:val="baseline"/>
        <w:rPr>
          <w:rFonts w:hint="default" w:ascii="Times New Roman" w:hAnsi="Times New Roman" w:eastAsia="Consolas" w:cs="Times New Roman"/>
          <w:i w:val="0"/>
          <w:iCs w:val="0"/>
          <w:caps w:val="0"/>
          <w:spacing w:val="2"/>
          <w:sz w:val="24"/>
          <w:szCs w:val="24"/>
        </w:rPr>
      </w:pPr>
      <w:r>
        <w:rPr>
          <w:rStyle w:val="92"/>
          <w:rFonts w:hint="default" w:ascii="Times New Roman" w:hAnsi="Times New Roman" w:eastAsia="sans-serif" w:cs="Times New Roman"/>
          <w:i w:val="0"/>
          <w:iCs w:val="0"/>
          <w:caps w:val="0"/>
          <w:color w:val="273239"/>
          <w:spacing w:val="2"/>
          <w:sz w:val="24"/>
          <w:szCs w:val="24"/>
          <w:shd w:val="clear" w:fill="FFFFFF"/>
          <w:vertAlign w:val="baseline"/>
        </w:rPr>
        <w:t>Non-root Prompt:</w:t>
      </w:r>
      <w:r>
        <w:rPr>
          <w:rStyle w:val="92"/>
          <w:rFonts w:hint="default" w:ascii="Times New Roman" w:hAnsi="Times New Roman" w:eastAsia="sans-serif" w:cs="Times New Roman"/>
          <w:i w:val="0"/>
          <w:iCs w:val="0"/>
          <w:caps w:val="0"/>
          <w:color w:val="273239"/>
          <w:spacing w:val="2"/>
          <w:sz w:val="24"/>
          <w:szCs w:val="24"/>
          <w:shd w:val="clear" w:fill="FFFFFF"/>
          <w:vertAlign w:val="baseline"/>
          <w:lang w:val="en-US"/>
        </w:rPr>
        <w:t xml:space="preserve"> </w:t>
      </w:r>
      <w:r>
        <w:rPr>
          <w:rFonts w:hint="default" w:ascii="Times New Roman" w:hAnsi="Times New Roman" w:eastAsia="Consolas" w:cs="Times New Roman"/>
          <w:i w:val="0"/>
          <w:iCs w:val="0"/>
          <w:caps w:val="0"/>
          <w:spacing w:val="2"/>
          <w:sz w:val="24"/>
          <w:szCs w:val="24"/>
          <w:shd w:val="clear" w:fill="E0E0E0"/>
          <w:vertAlign w:val="baseline"/>
        </w:rPr>
        <w:t>username@hostname:directory$</w:t>
      </w:r>
    </w:p>
    <w:p w14:paraId="5C6C11EB">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50" w:afterAutospacing="0" w:line="18" w:lineRule="atLeast"/>
        <w:ind w:left="0" w:right="0" w:firstLine="0"/>
        <w:jc w:val="both"/>
        <w:textAlignment w:val="baseline"/>
        <w:rPr>
          <w:rFonts w:hint="default" w:ascii="Times New Roman" w:hAnsi="Times New Roman" w:eastAsia="Consolas" w:cs="Times New Roman"/>
          <w:i w:val="0"/>
          <w:iCs w:val="0"/>
          <w:caps w:val="0"/>
          <w:spacing w:val="2"/>
          <w:sz w:val="24"/>
          <w:szCs w:val="24"/>
        </w:rPr>
      </w:pPr>
      <w:r>
        <w:rPr>
          <w:rStyle w:val="92"/>
          <w:rFonts w:hint="default" w:ascii="Times New Roman" w:hAnsi="Times New Roman" w:eastAsia="sans-serif" w:cs="Times New Roman"/>
          <w:i w:val="0"/>
          <w:iCs w:val="0"/>
          <w:caps w:val="0"/>
          <w:color w:val="273239"/>
          <w:spacing w:val="2"/>
          <w:sz w:val="24"/>
          <w:szCs w:val="24"/>
          <w:shd w:val="clear" w:fill="FFFFFF"/>
          <w:vertAlign w:val="baseline"/>
        </w:rPr>
        <w:t>Root Prompt:</w:t>
      </w:r>
      <w:r>
        <w:rPr>
          <w:rStyle w:val="92"/>
          <w:rFonts w:hint="default" w:ascii="Times New Roman" w:hAnsi="Times New Roman" w:eastAsia="sans-serif" w:cs="Times New Roman"/>
          <w:i w:val="0"/>
          <w:iCs w:val="0"/>
          <w:caps w:val="0"/>
          <w:color w:val="273239"/>
          <w:spacing w:val="2"/>
          <w:sz w:val="24"/>
          <w:szCs w:val="24"/>
          <w:shd w:val="clear" w:fill="FFFFFF"/>
          <w:vertAlign w:val="baseline"/>
          <w:lang w:val="en-US"/>
        </w:rPr>
        <w:t xml:space="preserve"> </w:t>
      </w:r>
      <w:r>
        <w:rPr>
          <w:rFonts w:hint="default" w:ascii="Times New Roman" w:hAnsi="Times New Roman" w:eastAsia="Consolas" w:cs="Times New Roman"/>
          <w:i w:val="0"/>
          <w:iCs w:val="0"/>
          <w:caps w:val="0"/>
          <w:spacing w:val="2"/>
          <w:sz w:val="24"/>
          <w:szCs w:val="24"/>
          <w:shd w:val="clear" w:fill="E0E0E0"/>
          <w:vertAlign w:val="baseline"/>
        </w:rPr>
        <w:t>username@hostname:directory#</w:t>
      </w:r>
    </w:p>
    <w:p w14:paraId="1E62D713">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60" w:beforeAutospacing="0" w:after="360" w:afterAutospacing="0" w:line="420" w:lineRule="atLeast"/>
        <w:ind w:left="0" w:right="0" w:firstLine="0"/>
        <w:jc w:val="both"/>
        <w:textAlignment w:val="baseline"/>
        <w:rPr>
          <w:rFonts w:hint="default" w:ascii="Times New Roman" w:hAnsi="Times New Roman" w:eastAsia="sans-serif" w:cs="Times New Roman"/>
          <w:b/>
          <w:bCs/>
          <w:i w:val="0"/>
          <w:iCs w:val="0"/>
          <w:caps w:val="0"/>
          <w:color w:val="273239"/>
          <w:spacing w:val="0"/>
          <w:sz w:val="24"/>
          <w:szCs w:val="24"/>
          <w:highlight w:val="green"/>
        </w:rPr>
      </w:pPr>
      <w:r>
        <w:rPr>
          <w:rFonts w:hint="default" w:ascii="Times New Roman" w:hAnsi="Times New Roman" w:eastAsia="sans-serif" w:cs="Times New Roman"/>
          <w:b/>
          <w:bCs/>
          <w:i w:val="0"/>
          <w:iCs w:val="0"/>
          <w:caps w:val="0"/>
          <w:color w:val="273239"/>
          <w:spacing w:val="2"/>
          <w:sz w:val="24"/>
          <w:szCs w:val="24"/>
          <w:highlight w:val="green"/>
          <w:shd w:val="clear" w:fill="FFFFFF"/>
          <w:vertAlign w:val="baseline"/>
        </w:rPr>
        <w:t>T Shell (tcsh)</w:t>
      </w:r>
    </w:p>
    <w:p w14:paraId="1DA76964">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50" w:afterAutospacing="0" w:line="18" w:lineRule="atLeast"/>
        <w:ind w:left="0" w:right="0" w:firstLine="0"/>
        <w:jc w:val="both"/>
        <w:textAlignment w:val="baseline"/>
        <w:rPr>
          <w:rFonts w:hint="default" w:ascii="Times New Roman" w:hAnsi="Times New Roman" w:eastAsia="sans-serif" w:cs="Times New Roman"/>
          <w:i w:val="0"/>
          <w:iCs w:val="0"/>
          <w:caps w:val="0"/>
          <w:color w:val="273239"/>
          <w:spacing w:val="2"/>
          <w:sz w:val="24"/>
          <w:szCs w:val="24"/>
        </w:rPr>
      </w:pPr>
      <w:r>
        <w:rPr>
          <w:rFonts w:hint="default" w:ascii="Times New Roman" w:hAnsi="Times New Roman" w:eastAsia="sans-serif" w:cs="Times New Roman"/>
          <w:i w:val="0"/>
          <w:iCs w:val="0"/>
          <w:caps w:val="0"/>
          <w:color w:val="273239"/>
          <w:spacing w:val="2"/>
          <w:sz w:val="24"/>
          <w:szCs w:val="24"/>
          <w:shd w:val="clear" w:fill="FFFFFF"/>
          <w:vertAlign w:val="baseline"/>
        </w:rPr>
        <w:t>The T Shell (tcsh)</w:t>
      </w:r>
      <w:r>
        <w:rPr>
          <w:rFonts w:hint="default" w:ascii="Times New Roman" w:hAnsi="Times New Roman" w:eastAsia="sans-serif" w:cs="Times New Roman"/>
          <w:b w:val="0"/>
          <w:bCs w:val="0"/>
          <w:i w:val="0"/>
          <w:iCs w:val="0"/>
          <w:caps w:val="0"/>
          <w:color w:val="273239"/>
          <w:spacing w:val="2"/>
          <w:sz w:val="20"/>
          <w:szCs w:val="20"/>
          <w:shd w:val="clear" w:fill="FFFFFF"/>
          <w:vertAlign w:val="baseline"/>
          <w:lang w:val="en-US"/>
        </w:rPr>
        <w:t>[</w:t>
      </w:r>
      <w:r>
        <w:rPr>
          <w:rFonts w:hint="default" w:ascii="Times New Roman" w:hAnsi="Times New Roman" w:eastAsia="SimSun" w:cs="Times New Roman"/>
          <w:b w:val="0"/>
          <w:bCs w:val="0"/>
          <w:sz w:val="20"/>
          <w:szCs w:val="20"/>
        </w:rPr>
        <w:t>TENEX C Shell</w:t>
      </w:r>
      <w:r>
        <w:rPr>
          <w:rFonts w:hint="default" w:ascii="Times New Roman" w:hAnsi="Times New Roman" w:eastAsia="SimSun" w:cs="Times New Roman"/>
          <w:b w:val="0"/>
          <w:bCs w:val="0"/>
          <w:sz w:val="20"/>
          <w:szCs w:val="20"/>
          <w:lang w:val="en-US"/>
        </w:rPr>
        <w:t>]</w:t>
      </w:r>
      <w:r>
        <w:rPr>
          <w:rFonts w:hint="default" w:ascii="Times New Roman" w:hAnsi="Times New Roman" w:eastAsia="sans-serif" w:cs="Times New Roman"/>
          <w:i w:val="0"/>
          <w:iCs w:val="0"/>
          <w:caps w:val="0"/>
          <w:color w:val="273239"/>
          <w:spacing w:val="2"/>
          <w:sz w:val="24"/>
          <w:szCs w:val="24"/>
          <w:shd w:val="clear" w:fill="FFFFFF"/>
          <w:vertAlign w:val="baseline"/>
        </w:rPr>
        <w:t xml:space="preserve"> is an enhanced and backward-compatible version of the C Shell. It was originally developed on BSD Unix systems</w:t>
      </w:r>
      <w:r>
        <w:rPr>
          <w:rFonts w:hint="default" w:eastAsia="sans-serif" w:cs="Times New Roman"/>
          <w:i w:val="0"/>
          <w:iCs w:val="0"/>
          <w:caps w:val="0"/>
          <w:color w:val="273239"/>
          <w:spacing w:val="2"/>
          <w:sz w:val="24"/>
          <w:szCs w:val="24"/>
          <w:shd w:val="clear" w:fill="FFFFFF"/>
          <w:vertAlign w:val="baseline"/>
          <w:lang w:val="en-US"/>
        </w:rPr>
        <w:t xml:space="preserve"> (</w:t>
      </w:r>
      <w:r>
        <w:rPr>
          <w:rFonts w:hint="default" w:ascii="Times New Roman" w:hAnsi="Times New Roman" w:eastAsia="SimSun" w:cs="Times New Roman"/>
          <w:i w:val="0"/>
          <w:iCs w:val="0"/>
          <w:caps w:val="0"/>
          <w:color w:val="6C6C6C"/>
          <w:spacing w:val="0"/>
          <w:sz w:val="11"/>
          <w:szCs w:val="11"/>
          <w:shd w:val="clear" w:fill="FFFFFF"/>
        </w:rPr>
        <w:t>The Berkeley Software Distribution (</w:t>
      </w:r>
      <w:r>
        <w:rPr>
          <w:rStyle w:val="31"/>
          <w:rFonts w:hint="default" w:ascii="Times New Roman" w:hAnsi="Times New Roman" w:eastAsia="SimSun" w:cs="Times New Roman"/>
          <w:b/>
          <w:bCs/>
          <w:i w:val="0"/>
          <w:iCs w:val="0"/>
          <w:caps w:val="0"/>
          <w:color w:val="767676"/>
          <w:spacing w:val="0"/>
          <w:sz w:val="11"/>
          <w:szCs w:val="11"/>
          <w:shd w:val="clear" w:fill="FFFFFF"/>
        </w:rPr>
        <w:t>BSD</w:t>
      </w:r>
      <w:r>
        <w:rPr>
          <w:rFonts w:hint="default" w:ascii="Times New Roman" w:hAnsi="Times New Roman" w:eastAsia="SimSun" w:cs="Times New Roman"/>
          <w:i w:val="0"/>
          <w:iCs w:val="0"/>
          <w:caps w:val="0"/>
          <w:color w:val="6C6C6C"/>
          <w:spacing w:val="0"/>
          <w:sz w:val="11"/>
          <w:szCs w:val="11"/>
          <w:shd w:val="clear" w:fill="FFFFFF"/>
        </w:rPr>
        <w:t>), also known as Berkeley </w:t>
      </w:r>
      <w:r>
        <w:rPr>
          <w:rStyle w:val="31"/>
          <w:rFonts w:hint="default" w:ascii="Times New Roman" w:hAnsi="Times New Roman" w:eastAsia="SimSun" w:cs="Times New Roman"/>
          <w:b/>
          <w:bCs/>
          <w:i w:val="0"/>
          <w:iCs w:val="0"/>
          <w:caps w:val="0"/>
          <w:color w:val="767676"/>
          <w:spacing w:val="0"/>
          <w:sz w:val="11"/>
          <w:szCs w:val="11"/>
          <w:shd w:val="clear" w:fill="FFFFFF"/>
        </w:rPr>
        <w:t>UNIX</w:t>
      </w:r>
      <w:r>
        <w:rPr>
          <w:rStyle w:val="31"/>
          <w:rFonts w:hint="default" w:ascii="Arial" w:hAnsi="Arial" w:cs="Arial"/>
          <w:b/>
          <w:bCs/>
          <w:i w:val="0"/>
          <w:iCs w:val="0"/>
          <w:caps w:val="0"/>
          <w:color w:val="767676"/>
          <w:spacing w:val="0"/>
          <w:sz w:val="21"/>
          <w:szCs w:val="21"/>
          <w:shd w:val="clear" w:fill="FFFFFF"/>
          <w:lang w:val="en-US"/>
        </w:rPr>
        <w:t xml:space="preserve">) </w:t>
      </w:r>
      <w:r>
        <w:rPr>
          <w:rFonts w:hint="default" w:ascii="Times New Roman" w:hAnsi="Times New Roman" w:eastAsia="sans-serif" w:cs="Times New Roman"/>
          <w:i w:val="0"/>
          <w:iCs w:val="0"/>
          <w:caps w:val="0"/>
          <w:color w:val="273239"/>
          <w:spacing w:val="2"/>
          <w:sz w:val="24"/>
          <w:szCs w:val="24"/>
          <w:shd w:val="clear" w:fill="FFFFFF"/>
          <w:vertAlign w:val="baseline"/>
        </w:rPr>
        <w:t>and later ported to Linux and other platforms. Tcsh improves the usability of C Shell by adding modern interactive features.</w:t>
      </w:r>
    </w:p>
    <w:p w14:paraId="07698A77">
      <w:pPr>
        <w:keepNext w:val="0"/>
        <w:keepLines w:val="0"/>
        <w:widowControl/>
        <w:numPr>
          <w:ilvl w:val="0"/>
          <w:numId w:val="29"/>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360" w:right="0" w:hanging="360"/>
        <w:jc w:val="both"/>
        <w:textAlignment w:val="baseline"/>
        <w:rPr>
          <w:rFonts w:hint="default" w:ascii="Times New Roman" w:hAnsi="Times New Roman" w:eastAsia="sans-serif" w:cs="Times New Roman"/>
          <w:color w:val="273239"/>
          <w:spacing w:val="2"/>
          <w:sz w:val="24"/>
          <w:szCs w:val="24"/>
        </w:rPr>
      </w:pPr>
      <w:r>
        <w:rPr>
          <w:rFonts w:hint="default" w:ascii="Times New Roman" w:hAnsi="Times New Roman" w:eastAsia="sans-serif" w:cs="Times New Roman"/>
          <w:i w:val="0"/>
          <w:iCs w:val="0"/>
          <w:caps w:val="0"/>
          <w:color w:val="273239"/>
          <w:spacing w:val="2"/>
          <w:sz w:val="24"/>
          <w:szCs w:val="24"/>
          <w:shd w:val="clear" w:fill="FFFFFF"/>
          <w:vertAlign w:val="baseline"/>
        </w:rPr>
        <w:t>Compatible with C Shell syntax</w:t>
      </w:r>
    </w:p>
    <w:p w14:paraId="07DB3D99">
      <w:pPr>
        <w:keepNext w:val="0"/>
        <w:keepLines w:val="0"/>
        <w:widowControl/>
        <w:numPr>
          <w:ilvl w:val="0"/>
          <w:numId w:val="29"/>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360" w:right="0" w:hanging="360"/>
        <w:jc w:val="both"/>
        <w:textAlignment w:val="baseline"/>
        <w:rPr>
          <w:rFonts w:hint="default" w:ascii="Times New Roman" w:hAnsi="Times New Roman" w:eastAsia="sans-serif" w:cs="Times New Roman"/>
          <w:color w:val="273239"/>
          <w:spacing w:val="2"/>
          <w:sz w:val="24"/>
          <w:szCs w:val="24"/>
        </w:rPr>
      </w:pPr>
      <w:r>
        <w:rPr>
          <w:rFonts w:hint="default" w:ascii="Times New Roman" w:hAnsi="Times New Roman" w:eastAsia="sans-serif" w:cs="Times New Roman"/>
          <w:i w:val="0"/>
          <w:iCs w:val="0"/>
          <w:caps w:val="0"/>
          <w:color w:val="273239"/>
          <w:spacing w:val="2"/>
          <w:sz w:val="24"/>
          <w:szCs w:val="24"/>
          <w:shd w:val="clear" w:fill="FFFFFF"/>
          <w:vertAlign w:val="baseline"/>
        </w:rPr>
        <w:t>Provides advanced command-line editing</w:t>
      </w:r>
    </w:p>
    <w:p w14:paraId="50ABBB61">
      <w:pPr>
        <w:keepNext w:val="0"/>
        <w:keepLines w:val="0"/>
        <w:widowControl/>
        <w:numPr>
          <w:ilvl w:val="0"/>
          <w:numId w:val="29"/>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360" w:right="0" w:hanging="360"/>
        <w:jc w:val="both"/>
        <w:textAlignment w:val="baseline"/>
        <w:rPr>
          <w:rFonts w:hint="default" w:ascii="Times New Roman" w:hAnsi="Times New Roman" w:eastAsia="sans-serif" w:cs="Times New Roman"/>
          <w:color w:val="273239"/>
          <w:spacing w:val="2"/>
          <w:sz w:val="24"/>
          <w:szCs w:val="24"/>
        </w:rPr>
      </w:pPr>
      <w:r>
        <w:rPr>
          <w:rFonts w:hint="default" w:ascii="Times New Roman" w:hAnsi="Times New Roman" w:eastAsia="sans-serif" w:cs="Times New Roman"/>
          <w:i w:val="0"/>
          <w:iCs w:val="0"/>
          <w:caps w:val="0"/>
          <w:color w:val="273239"/>
          <w:spacing w:val="2"/>
          <w:sz w:val="24"/>
          <w:szCs w:val="24"/>
          <w:shd w:val="clear" w:fill="FFFFFF"/>
          <w:vertAlign w:val="baseline"/>
        </w:rPr>
        <w:t>Supports improved history handling</w:t>
      </w:r>
    </w:p>
    <w:p w14:paraId="2A52AC90">
      <w:pPr>
        <w:keepNext w:val="0"/>
        <w:keepLines w:val="0"/>
        <w:widowControl/>
        <w:numPr>
          <w:ilvl w:val="0"/>
          <w:numId w:val="29"/>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360" w:right="0" w:hanging="360"/>
        <w:jc w:val="both"/>
        <w:textAlignment w:val="baseline"/>
        <w:rPr>
          <w:rFonts w:hint="default" w:ascii="Times New Roman" w:hAnsi="Times New Roman" w:eastAsia="sans-serif" w:cs="Times New Roman"/>
          <w:color w:val="273239"/>
          <w:spacing w:val="2"/>
          <w:sz w:val="24"/>
          <w:szCs w:val="24"/>
        </w:rPr>
      </w:pPr>
      <w:r>
        <w:rPr>
          <w:rFonts w:hint="default" w:ascii="Times New Roman" w:hAnsi="Times New Roman" w:eastAsia="sans-serif" w:cs="Times New Roman"/>
          <w:i w:val="0"/>
          <w:iCs w:val="0"/>
          <w:caps w:val="0"/>
          <w:color w:val="273239"/>
          <w:spacing w:val="2"/>
          <w:sz w:val="24"/>
          <w:szCs w:val="24"/>
          <w:shd w:val="clear" w:fill="FFFFFF"/>
          <w:vertAlign w:val="baseline"/>
        </w:rPr>
        <w:t>Includes programmable auto-completion</w:t>
      </w:r>
    </w:p>
    <w:p w14:paraId="28E176AA">
      <w:pPr>
        <w:keepNext w:val="0"/>
        <w:keepLines w:val="0"/>
        <w:widowControl/>
        <w:numPr>
          <w:ilvl w:val="0"/>
          <w:numId w:val="29"/>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360" w:right="0" w:hanging="360"/>
        <w:jc w:val="both"/>
        <w:textAlignment w:val="baseline"/>
        <w:rPr>
          <w:rFonts w:hint="default" w:ascii="Times New Roman" w:hAnsi="Times New Roman" w:eastAsia="sans-serif" w:cs="Times New Roman"/>
          <w:color w:val="273239"/>
          <w:spacing w:val="2"/>
          <w:sz w:val="24"/>
          <w:szCs w:val="24"/>
        </w:rPr>
      </w:pPr>
      <w:r>
        <w:rPr>
          <w:rFonts w:hint="default" w:ascii="Times New Roman" w:hAnsi="Times New Roman" w:eastAsia="sans-serif" w:cs="Times New Roman"/>
          <w:i w:val="0"/>
          <w:iCs w:val="0"/>
          <w:caps w:val="0"/>
          <w:color w:val="273239"/>
          <w:spacing w:val="2"/>
          <w:sz w:val="24"/>
          <w:szCs w:val="24"/>
          <w:shd w:val="clear" w:fill="FFFFFF"/>
          <w:vertAlign w:val="baseline"/>
        </w:rPr>
        <w:t>Better error reporting than C Shell</w:t>
      </w:r>
    </w:p>
    <w:p w14:paraId="7414CB6A">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50" w:afterAutospacing="0" w:line="18" w:lineRule="atLeast"/>
        <w:ind w:left="0" w:right="0" w:firstLine="0"/>
        <w:jc w:val="both"/>
        <w:textAlignment w:val="baseline"/>
        <w:rPr>
          <w:rFonts w:hint="default" w:ascii="Times New Roman" w:hAnsi="Times New Roman" w:eastAsia="Consolas" w:cs="Times New Roman"/>
          <w:i w:val="0"/>
          <w:iCs w:val="0"/>
          <w:caps w:val="0"/>
          <w:spacing w:val="2"/>
          <w:sz w:val="24"/>
          <w:szCs w:val="24"/>
        </w:rPr>
      </w:pPr>
      <w:r>
        <w:rPr>
          <w:rStyle w:val="92"/>
          <w:rFonts w:hint="default" w:ascii="Times New Roman" w:hAnsi="Times New Roman" w:eastAsia="sans-serif" w:cs="Times New Roman"/>
          <w:i w:val="0"/>
          <w:iCs w:val="0"/>
          <w:caps w:val="0"/>
          <w:color w:val="273239"/>
          <w:spacing w:val="2"/>
          <w:sz w:val="24"/>
          <w:szCs w:val="24"/>
          <w:shd w:val="clear" w:fill="FFFFFF"/>
          <w:vertAlign w:val="baseline"/>
        </w:rPr>
        <w:t>Denoted As:</w:t>
      </w:r>
      <w:r>
        <w:rPr>
          <w:rStyle w:val="92"/>
          <w:rFonts w:hint="default" w:ascii="Times New Roman" w:hAnsi="Times New Roman" w:eastAsia="sans-serif" w:cs="Times New Roman"/>
          <w:i w:val="0"/>
          <w:iCs w:val="0"/>
          <w:caps w:val="0"/>
          <w:color w:val="273239"/>
          <w:spacing w:val="2"/>
          <w:sz w:val="24"/>
          <w:szCs w:val="24"/>
          <w:shd w:val="clear" w:fill="FFFFFF"/>
          <w:vertAlign w:val="baseline"/>
          <w:lang w:val="en-US"/>
        </w:rPr>
        <w:t xml:space="preserve"> </w:t>
      </w:r>
      <w:r>
        <w:rPr>
          <w:rFonts w:hint="default" w:ascii="Times New Roman" w:hAnsi="Times New Roman" w:eastAsia="Consolas" w:cs="Times New Roman"/>
          <w:i w:val="0"/>
          <w:iCs w:val="0"/>
          <w:caps w:val="0"/>
          <w:spacing w:val="2"/>
          <w:sz w:val="24"/>
          <w:szCs w:val="24"/>
          <w:shd w:val="clear" w:fill="E0E0E0"/>
          <w:vertAlign w:val="baseline"/>
        </w:rPr>
        <w:t>tcsh</w:t>
      </w:r>
    </w:p>
    <w:p w14:paraId="40F55F1A">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50" w:afterAutospacing="0" w:line="18" w:lineRule="atLeast"/>
        <w:ind w:left="0" w:right="0" w:firstLine="0"/>
        <w:jc w:val="both"/>
        <w:textAlignment w:val="baseline"/>
        <w:rPr>
          <w:rFonts w:hint="default" w:ascii="Times New Roman" w:hAnsi="Times New Roman" w:eastAsia="Consolas" w:cs="Times New Roman"/>
          <w:i w:val="0"/>
          <w:iCs w:val="0"/>
          <w:caps w:val="0"/>
          <w:spacing w:val="2"/>
          <w:sz w:val="24"/>
          <w:szCs w:val="24"/>
        </w:rPr>
      </w:pPr>
      <w:r>
        <w:rPr>
          <w:rStyle w:val="92"/>
          <w:rFonts w:hint="default" w:ascii="Times New Roman" w:hAnsi="Times New Roman" w:eastAsia="sans-serif" w:cs="Times New Roman"/>
          <w:i w:val="0"/>
          <w:iCs w:val="0"/>
          <w:caps w:val="0"/>
          <w:color w:val="273239"/>
          <w:spacing w:val="2"/>
          <w:sz w:val="24"/>
          <w:szCs w:val="24"/>
          <w:shd w:val="clear" w:fill="FFFFFF"/>
          <w:vertAlign w:val="baseline"/>
        </w:rPr>
        <w:t>Path:</w:t>
      </w:r>
      <w:r>
        <w:rPr>
          <w:rStyle w:val="92"/>
          <w:rFonts w:hint="default" w:ascii="Times New Roman" w:hAnsi="Times New Roman" w:eastAsia="sans-serif" w:cs="Times New Roman"/>
          <w:i w:val="0"/>
          <w:iCs w:val="0"/>
          <w:caps w:val="0"/>
          <w:color w:val="273239"/>
          <w:spacing w:val="2"/>
          <w:sz w:val="24"/>
          <w:szCs w:val="24"/>
          <w:shd w:val="clear" w:fill="FFFFFF"/>
          <w:vertAlign w:val="baseline"/>
          <w:lang w:val="en-US"/>
        </w:rPr>
        <w:t xml:space="preserve"> </w:t>
      </w:r>
      <w:r>
        <w:rPr>
          <w:rFonts w:hint="default" w:ascii="Times New Roman" w:hAnsi="Times New Roman" w:eastAsia="Consolas" w:cs="Times New Roman"/>
          <w:i w:val="0"/>
          <w:iCs w:val="0"/>
          <w:caps w:val="0"/>
          <w:spacing w:val="2"/>
          <w:sz w:val="24"/>
          <w:szCs w:val="24"/>
          <w:shd w:val="clear" w:fill="E0E0E0"/>
          <w:vertAlign w:val="baseline"/>
        </w:rPr>
        <w:t>/bin/tcsh</w:t>
      </w:r>
    </w:p>
    <w:p w14:paraId="306940C5">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50" w:afterAutospacing="0" w:line="18" w:lineRule="atLeast"/>
        <w:ind w:left="0" w:right="0" w:firstLine="0"/>
        <w:jc w:val="both"/>
        <w:textAlignment w:val="baseline"/>
        <w:rPr>
          <w:rFonts w:hint="default" w:ascii="Times New Roman" w:hAnsi="Times New Roman" w:eastAsia="Consolas" w:cs="Times New Roman"/>
          <w:i w:val="0"/>
          <w:iCs w:val="0"/>
          <w:caps w:val="0"/>
          <w:spacing w:val="2"/>
          <w:sz w:val="24"/>
          <w:szCs w:val="24"/>
        </w:rPr>
      </w:pPr>
      <w:r>
        <w:rPr>
          <w:rStyle w:val="92"/>
          <w:rFonts w:hint="default" w:ascii="Times New Roman" w:hAnsi="Times New Roman" w:eastAsia="sans-serif" w:cs="Times New Roman"/>
          <w:i w:val="0"/>
          <w:iCs w:val="0"/>
          <w:caps w:val="0"/>
          <w:color w:val="273239"/>
          <w:spacing w:val="2"/>
          <w:sz w:val="24"/>
          <w:szCs w:val="24"/>
          <w:shd w:val="clear" w:fill="FFFFFF"/>
          <w:vertAlign w:val="baseline"/>
        </w:rPr>
        <w:t>Non-root Prompt:</w:t>
      </w:r>
      <w:r>
        <w:rPr>
          <w:rStyle w:val="92"/>
          <w:rFonts w:hint="default" w:ascii="Times New Roman" w:hAnsi="Times New Roman" w:eastAsia="sans-serif" w:cs="Times New Roman"/>
          <w:i w:val="0"/>
          <w:iCs w:val="0"/>
          <w:caps w:val="0"/>
          <w:color w:val="273239"/>
          <w:spacing w:val="2"/>
          <w:sz w:val="24"/>
          <w:szCs w:val="24"/>
          <w:shd w:val="clear" w:fill="FFFFFF"/>
          <w:vertAlign w:val="baseline"/>
          <w:lang w:val="en-US"/>
        </w:rPr>
        <w:t xml:space="preserve"> </w:t>
      </w:r>
      <w:r>
        <w:rPr>
          <w:rFonts w:hint="default" w:ascii="Times New Roman" w:hAnsi="Times New Roman" w:eastAsia="Consolas" w:cs="Times New Roman"/>
          <w:i w:val="0"/>
          <w:iCs w:val="0"/>
          <w:caps w:val="0"/>
          <w:spacing w:val="2"/>
          <w:sz w:val="24"/>
          <w:szCs w:val="24"/>
          <w:shd w:val="clear" w:fill="E0E0E0"/>
          <w:vertAlign w:val="baseline"/>
        </w:rPr>
        <w:t>username:~&gt;</w:t>
      </w:r>
    </w:p>
    <w:p w14:paraId="2177FB37">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50" w:afterAutospacing="0" w:line="18" w:lineRule="atLeast"/>
        <w:ind w:left="0" w:right="0" w:firstLine="0"/>
        <w:jc w:val="both"/>
        <w:textAlignment w:val="baseline"/>
        <w:rPr>
          <w:rFonts w:hint="default" w:ascii="Times New Roman" w:hAnsi="Times New Roman" w:eastAsia="Consolas" w:cs="Times New Roman"/>
          <w:i w:val="0"/>
          <w:iCs w:val="0"/>
          <w:caps w:val="0"/>
          <w:spacing w:val="2"/>
          <w:sz w:val="24"/>
          <w:szCs w:val="24"/>
        </w:rPr>
      </w:pPr>
      <w:r>
        <w:rPr>
          <w:rStyle w:val="92"/>
          <w:rFonts w:hint="default" w:ascii="Times New Roman" w:hAnsi="Times New Roman" w:eastAsia="sans-serif" w:cs="Times New Roman"/>
          <w:i w:val="0"/>
          <w:iCs w:val="0"/>
          <w:caps w:val="0"/>
          <w:color w:val="273239"/>
          <w:spacing w:val="2"/>
          <w:sz w:val="24"/>
          <w:szCs w:val="24"/>
          <w:shd w:val="clear" w:fill="FFFFFF"/>
          <w:vertAlign w:val="baseline"/>
        </w:rPr>
        <w:t>Root Prompt:</w:t>
      </w:r>
      <w:r>
        <w:rPr>
          <w:rStyle w:val="92"/>
          <w:rFonts w:hint="default" w:ascii="Times New Roman" w:hAnsi="Times New Roman" w:eastAsia="sans-serif" w:cs="Times New Roman"/>
          <w:i w:val="0"/>
          <w:iCs w:val="0"/>
          <w:caps w:val="0"/>
          <w:color w:val="273239"/>
          <w:spacing w:val="2"/>
          <w:sz w:val="24"/>
          <w:szCs w:val="24"/>
          <w:shd w:val="clear" w:fill="FFFFFF"/>
          <w:vertAlign w:val="baseline"/>
          <w:lang w:val="en-US"/>
        </w:rPr>
        <w:t xml:space="preserve"> </w:t>
      </w:r>
      <w:r>
        <w:rPr>
          <w:rFonts w:hint="default" w:ascii="Times New Roman" w:hAnsi="Times New Roman" w:eastAsia="Consolas" w:cs="Times New Roman"/>
          <w:i w:val="0"/>
          <w:iCs w:val="0"/>
          <w:caps w:val="0"/>
          <w:spacing w:val="2"/>
          <w:sz w:val="24"/>
          <w:szCs w:val="24"/>
          <w:shd w:val="clear" w:fill="E0E0E0"/>
          <w:vertAlign w:val="baseline"/>
        </w:rPr>
        <w:t>root@hostname:~#</w:t>
      </w:r>
    </w:p>
    <w:p w14:paraId="3F84C61F">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60" w:beforeAutospacing="0" w:after="360" w:afterAutospacing="0" w:line="420" w:lineRule="atLeast"/>
        <w:ind w:left="0" w:right="0" w:firstLine="0"/>
        <w:jc w:val="both"/>
        <w:textAlignment w:val="baseline"/>
        <w:rPr>
          <w:rFonts w:hint="default" w:ascii="Times New Roman" w:hAnsi="Times New Roman" w:eastAsia="sans-serif" w:cs="Times New Roman"/>
          <w:b/>
          <w:bCs/>
          <w:i w:val="0"/>
          <w:iCs w:val="0"/>
          <w:caps w:val="0"/>
          <w:color w:val="273239"/>
          <w:spacing w:val="0"/>
          <w:sz w:val="24"/>
          <w:szCs w:val="24"/>
          <w:highlight w:val="green"/>
        </w:rPr>
      </w:pPr>
      <w:r>
        <w:rPr>
          <w:rFonts w:hint="default" w:ascii="Times New Roman" w:hAnsi="Times New Roman" w:eastAsia="sans-serif" w:cs="Times New Roman"/>
          <w:b/>
          <w:bCs/>
          <w:i w:val="0"/>
          <w:iCs w:val="0"/>
          <w:caps w:val="0"/>
          <w:color w:val="273239"/>
          <w:spacing w:val="2"/>
          <w:sz w:val="24"/>
          <w:szCs w:val="24"/>
          <w:highlight w:val="green"/>
          <w:shd w:val="clear" w:fill="FFFFFF"/>
          <w:vertAlign w:val="baseline"/>
        </w:rPr>
        <w:t>Z Shell (zsh)</w:t>
      </w:r>
    </w:p>
    <w:p w14:paraId="2F29F5E1">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50" w:afterAutospacing="0" w:line="18" w:lineRule="atLeast"/>
        <w:ind w:left="0" w:right="0" w:firstLine="0"/>
        <w:jc w:val="both"/>
        <w:textAlignment w:val="baseline"/>
        <w:rPr>
          <w:rFonts w:hint="default" w:ascii="Times New Roman" w:hAnsi="Times New Roman" w:eastAsia="sans-serif" w:cs="Times New Roman"/>
          <w:i w:val="0"/>
          <w:iCs w:val="0"/>
          <w:caps w:val="0"/>
          <w:color w:val="273239"/>
          <w:spacing w:val="2"/>
          <w:sz w:val="24"/>
          <w:szCs w:val="24"/>
        </w:rPr>
      </w:pPr>
      <w:r>
        <w:rPr>
          <w:rFonts w:hint="default" w:ascii="Times New Roman" w:hAnsi="Times New Roman" w:eastAsia="sans-serif" w:cs="Times New Roman"/>
          <w:i w:val="0"/>
          <w:iCs w:val="0"/>
          <w:caps w:val="0"/>
          <w:color w:val="273239"/>
          <w:spacing w:val="2"/>
          <w:sz w:val="24"/>
          <w:szCs w:val="24"/>
          <w:shd w:val="clear" w:fill="FFFFFF"/>
          <w:vertAlign w:val="baseline"/>
        </w:rPr>
        <w:t>The Z Shell (zsh) is an extended and highly customizable shell based on Bash and Korn shell features. It was created by Paul Falstad in 1990 while he was a student at Princeton University. Zsh is popular among advanced users due to its flexibility and rich plugin ecosystem.</w:t>
      </w:r>
    </w:p>
    <w:p w14:paraId="795CDD6D">
      <w:pPr>
        <w:keepNext w:val="0"/>
        <w:keepLines w:val="0"/>
        <w:widowControl/>
        <w:numPr>
          <w:ilvl w:val="0"/>
          <w:numId w:val="30"/>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360" w:right="0" w:hanging="360"/>
        <w:jc w:val="both"/>
        <w:textAlignment w:val="baseline"/>
        <w:rPr>
          <w:rFonts w:hint="default" w:ascii="Times New Roman" w:hAnsi="Times New Roman" w:eastAsia="sans-serif" w:cs="Times New Roman"/>
          <w:color w:val="273239"/>
          <w:spacing w:val="2"/>
          <w:sz w:val="24"/>
          <w:szCs w:val="24"/>
        </w:rPr>
      </w:pPr>
      <w:r>
        <w:rPr>
          <w:rFonts w:hint="default" w:ascii="Times New Roman" w:hAnsi="Times New Roman" w:eastAsia="sans-serif" w:cs="Times New Roman"/>
          <w:i w:val="0"/>
          <w:iCs w:val="0"/>
          <w:caps w:val="0"/>
          <w:color w:val="273239"/>
          <w:spacing w:val="2"/>
          <w:sz w:val="24"/>
          <w:szCs w:val="24"/>
          <w:shd w:val="clear" w:fill="FFFFFF"/>
          <w:vertAlign w:val="baseline"/>
        </w:rPr>
        <w:t>Advanced auto-completion and globbing</w:t>
      </w:r>
    </w:p>
    <w:p w14:paraId="1FF55819">
      <w:pPr>
        <w:keepNext w:val="0"/>
        <w:keepLines w:val="0"/>
        <w:widowControl/>
        <w:numPr>
          <w:ilvl w:val="0"/>
          <w:numId w:val="30"/>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360" w:right="0" w:hanging="360"/>
        <w:jc w:val="both"/>
        <w:textAlignment w:val="baseline"/>
        <w:rPr>
          <w:rFonts w:hint="default" w:ascii="Times New Roman" w:hAnsi="Times New Roman" w:eastAsia="sans-serif" w:cs="Times New Roman"/>
          <w:color w:val="273239"/>
          <w:spacing w:val="2"/>
          <w:sz w:val="24"/>
          <w:szCs w:val="24"/>
        </w:rPr>
      </w:pPr>
      <w:r>
        <w:rPr>
          <w:rFonts w:hint="default" w:ascii="Times New Roman" w:hAnsi="Times New Roman" w:eastAsia="sans-serif" w:cs="Times New Roman"/>
          <w:i w:val="0"/>
          <w:iCs w:val="0"/>
          <w:caps w:val="0"/>
          <w:color w:val="273239"/>
          <w:spacing w:val="2"/>
          <w:sz w:val="24"/>
          <w:szCs w:val="24"/>
          <w:shd w:val="clear" w:fill="FFFFFF"/>
          <w:vertAlign w:val="baseline"/>
        </w:rPr>
        <w:t>Plugin and theme support through frameworks</w:t>
      </w:r>
    </w:p>
    <w:p w14:paraId="4B2A2FDD">
      <w:pPr>
        <w:keepNext w:val="0"/>
        <w:keepLines w:val="0"/>
        <w:widowControl/>
        <w:numPr>
          <w:ilvl w:val="0"/>
          <w:numId w:val="30"/>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360" w:right="0" w:hanging="360"/>
        <w:jc w:val="both"/>
        <w:textAlignment w:val="baseline"/>
        <w:rPr>
          <w:rFonts w:hint="default" w:ascii="Times New Roman" w:hAnsi="Times New Roman" w:eastAsia="sans-serif" w:cs="Times New Roman"/>
          <w:color w:val="273239"/>
          <w:spacing w:val="2"/>
          <w:sz w:val="24"/>
          <w:szCs w:val="24"/>
        </w:rPr>
      </w:pPr>
      <w:r>
        <w:rPr>
          <w:rFonts w:hint="default" w:ascii="Times New Roman" w:hAnsi="Times New Roman" w:eastAsia="sans-serif" w:cs="Times New Roman"/>
          <w:i w:val="0"/>
          <w:iCs w:val="0"/>
          <w:caps w:val="0"/>
          <w:color w:val="273239"/>
          <w:spacing w:val="2"/>
          <w:sz w:val="24"/>
          <w:szCs w:val="24"/>
          <w:shd w:val="clear" w:fill="FFFFFF"/>
          <w:vertAlign w:val="baseline"/>
        </w:rPr>
        <w:t>Powerful scripting capabilities</w:t>
      </w:r>
    </w:p>
    <w:p w14:paraId="4AAD0E1C">
      <w:pPr>
        <w:keepNext w:val="0"/>
        <w:keepLines w:val="0"/>
        <w:widowControl/>
        <w:numPr>
          <w:ilvl w:val="0"/>
          <w:numId w:val="30"/>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360" w:right="0" w:hanging="360"/>
        <w:jc w:val="both"/>
        <w:textAlignment w:val="baseline"/>
        <w:rPr>
          <w:rFonts w:hint="default" w:ascii="Times New Roman" w:hAnsi="Times New Roman" w:eastAsia="sans-serif" w:cs="Times New Roman"/>
          <w:color w:val="273239"/>
          <w:spacing w:val="2"/>
          <w:sz w:val="24"/>
          <w:szCs w:val="24"/>
        </w:rPr>
      </w:pPr>
      <w:r>
        <w:rPr>
          <w:rFonts w:hint="default" w:ascii="Times New Roman" w:hAnsi="Times New Roman" w:eastAsia="sans-serif" w:cs="Times New Roman"/>
          <w:i w:val="0"/>
          <w:iCs w:val="0"/>
          <w:caps w:val="0"/>
          <w:color w:val="273239"/>
          <w:spacing w:val="2"/>
          <w:sz w:val="24"/>
          <w:szCs w:val="24"/>
          <w:shd w:val="clear" w:fill="FFFFFF"/>
          <w:vertAlign w:val="baseline"/>
        </w:rPr>
        <w:t>Highly customizable prompt system</w:t>
      </w:r>
    </w:p>
    <w:p w14:paraId="7CFB924C">
      <w:pPr>
        <w:keepNext w:val="0"/>
        <w:keepLines w:val="0"/>
        <w:widowControl/>
        <w:numPr>
          <w:ilvl w:val="0"/>
          <w:numId w:val="30"/>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360" w:right="0" w:hanging="360"/>
        <w:jc w:val="both"/>
        <w:textAlignment w:val="baseline"/>
        <w:rPr>
          <w:rFonts w:hint="default" w:ascii="Times New Roman" w:hAnsi="Times New Roman" w:eastAsia="sans-serif" w:cs="Times New Roman"/>
          <w:color w:val="273239"/>
          <w:spacing w:val="2"/>
          <w:sz w:val="24"/>
          <w:szCs w:val="24"/>
        </w:rPr>
      </w:pPr>
      <w:r>
        <w:rPr>
          <w:rFonts w:hint="default" w:ascii="Times New Roman" w:hAnsi="Times New Roman" w:eastAsia="sans-serif" w:cs="Times New Roman"/>
          <w:i w:val="0"/>
          <w:iCs w:val="0"/>
          <w:caps w:val="0"/>
          <w:color w:val="273239"/>
          <w:spacing w:val="2"/>
          <w:sz w:val="24"/>
          <w:szCs w:val="24"/>
          <w:shd w:val="clear" w:fill="FFFFFF"/>
          <w:vertAlign w:val="baseline"/>
        </w:rPr>
        <w:t>Better handling of long commands</w:t>
      </w:r>
    </w:p>
    <w:p w14:paraId="3E55A762">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50" w:afterAutospacing="0" w:line="18" w:lineRule="atLeast"/>
        <w:ind w:left="0" w:right="0" w:firstLine="0"/>
        <w:jc w:val="both"/>
        <w:textAlignment w:val="baseline"/>
        <w:rPr>
          <w:rFonts w:hint="default" w:ascii="Times New Roman" w:hAnsi="Times New Roman" w:eastAsia="Consolas" w:cs="Times New Roman"/>
          <w:i w:val="0"/>
          <w:iCs w:val="0"/>
          <w:caps w:val="0"/>
          <w:spacing w:val="2"/>
          <w:sz w:val="24"/>
          <w:szCs w:val="24"/>
        </w:rPr>
      </w:pPr>
      <w:r>
        <w:rPr>
          <w:rStyle w:val="92"/>
          <w:rFonts w:hint="default" w:ascii="Times New Roman" w:hAnsi="Times New Roman" w:eastAsia="sans-serif" w:cs="Times New Roman"/>
          <w:i w:val="0"/>
          <w:iCs w:val="0"/>
          <w:caps w:val="0"/>
          <w:color w:val="273239"/>
          <w:spacing w:val="2"/>
          <w:sz w:val="24"/>
          <w:szCs w:val="24"/>
          <w:shd w:val="clear" w:fill="FFFFFF"/>
          <w:vertAlign w:val="baseline"/>
        </w:rPr>
        <w:t>Denoted As:</w:t>
      </w:r>
      <w:r>
        <w:rPr>
          <w:rStyle w:val="92"/>
          <w:rFonts w:hint="default" w:ascii="Times New Roman" w:hAnsi="Times New Roman" w:eastAsia="sans-serif" w:cs="Times New Roman"/>
          <w:i w:val="0"/>
          <w:iCs w:val="0"/>
          <w:caps w:val="0"/>
          <w:color w:val="273239"/>
          <w:spacing w:val="2"/>
          <w:sz w:val="24"/>
          <w:szCs w:val="24"/>
          <w:shd w:val="clear" w:fill="FFFFFF"/>
          <w:vertAlign w:val="baseline"/>
          <w:lang w:val="en-US"/>
        </w:rPr>
        <w:t xml:space="preserve"> </w:t>
      </w:r>
      <w:r>
        <w:rPr>
          <w:rFonts w:hint="default" w:ascii="Times New Roman" w:hAnsi="Times New Roman" w:eastAsia="Consolas" w:cs="Times New Roman"/>
          <w:i w:val="0"/>
          <w:iCs w:val="0"/>
          <w:caps w:val="0"/>
          <w:spacing w:val="2"/>
          <w:sz w:val="24"/>
          <w:szCs w:val="24"/>
          <w:shd w:val="clear" w:fill="E0E0E0"/>
          <w:vertAlign w:val="baseline"/>
        </w:rPr>
        <w:t>zsh</w:t>
      </w:r>
    </w:p>
    <w:p w14:paraId="79E3D7A1">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50" w:afterAutospacing="0" w:line="18" w:lineRule="atLeast"/>
        <w:ind w:left="0" w:right="0" w:firstLine="0"/>
        <w:jc w:val="both"/>
        <w:textAlignment w:val="baseline"/>
        <w:rPr>
          <w:rFonts w:hint="default" w:ascii="Times New Roman" w:hAnsi="Times New Roman" w:eastAsia="Consolas" w:cs="Times New Roman"/>
          <w:i w:val="0"/>
          <w:iCs w:val="0"/>
          <w:caps w:val="0"/>
          <w:spacing w:val="2"/>
          <w:sz w:val="24"/>
          <w:szCs w:val="24"/>
        </w:rPr>
      </w:pPr>
      <w:r>
        <w:rPr>
          <w:rStyle w:val="92"/>
          <w:rFonts w:hint="default" w:ascii="Times New Roman" w:hAnsi="Times New Roman" w:eastAsia="sans-serif" w:cs="Times New Roman"/>
          <w:i w:val="0"/>
          <w:iCs w:val="0"/>
          <w:caps w:val="0"/>
          <w:color w:val="273239"/>
          <w:spacing w:val="2"/>
          <w:sz w:val="24"/>
          <w:szCs w:val="24"/>
          <w:shd w:val="clear" w:fill="FFFFFF"/>
          <w:vertAlign w:val="baseline"/>
        </w:rPr>
        <w:t>Path:</w:t>
      </w:r>
      <w:r>
        <w:rPr>
          <w:rStyle w:val="92"/>
          <w:rFonts w:hint="default" w:ascii="Times New Roman" w:hAnsi="Times New Roman" w:eastAsia="sans-serif" w:cs="Times New Roman"/>
          <w:i w:val="0"/>
          <w:iCs w:val="0"/>
          <w:caps w:val="0"/>
          <w:color w:val="273239"/>
          <w:spacing w:val="2"/>
          <w:sz w:val="24"/>
          <w:szCs w:val="24"/>
          <w:shd w:val="clear" w:fill="FFFFFF"/>
          <w:vertAlign w:val="baseline"/>
          <w:lang w:val="en-US"/>
        </w:rPr>
        <w:t xml:space="preserve"> </w:t>
      </w:r>
      <w:r>
        <w:rPr>
          <w:rFonts w:hint="default" w:ascii="Times New Roman" w:hAnsi="Times New Roman" w:eastAsia="Consolas" w:cs="Times New Roman"/>
          <w:i w:val="0"/>
          <w:iCs w:val="0"/>
          <w:caps w:val="0"/>
          <w:spacing w:val="2"/>
          <w:sz w:val="24"/>
          <w:szCs w:val="24"/>
          <w:shd w:val="clear" w:fill="E0E0E0"/>
          <w:vertAlign w:val="baseline"/>
        </w:rPr>
        <w:t>/bin/zsh</w:t>
      </w:r>
    </w:p>
    <w:p w14:paraId="7537C47A">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50" w:afterAutospacing="0" w:line="18" w:lineRule="atLeast"/>
        <w:ind w:left="0" w:right="0" w:firstLine="0"/>
        <w:jc w:val="both"/>
        <w:textAlignment w:val="baseline"/>
        <w:rPr>
          <w:rFonts w:hint="default" w:ascii="Times New Roman" w:hAnsi="Times New Roman" w:eastAsia="Consolas" w:cs="Times New Roman"/>
          <w:i w:val="0"/>
          <w:iCs w:val="0"/>
          <w:caps w:val="0"/>
          <w:spacing w:val="2"/>
          <w:sz w:val="24"/>
          <w:szCs w:val="24"/>
        </w:rPr>
      </w:pPr>
      <w:r>
        <w:rPr>
          <w:rStyle w:val="92"/>
          <w:rFonts w:hint="default" w:ascii="Times New Roman" w:hAnsi="Times New Roman" w:eastAsia="sans-serif" w:cs="Times New Roman"/>
          <w:i w:val="0"/>
          <w:iCs w:val="0"/>
          <w:caps w:val="0"/>
          <w:color w:val="273239"/>
          <w:spacing w:val="2"/>
          <w:sz w:val="24"/>
          <w:szCs w:val="24"/>
          <w:shd w:val="clear" w:fill="FFFFFF"/>
          <w:vertAlign w:val="baseline"/>
        </w:rPr>
        <w:t>Non-root Prompt:</w:t>
      </w:r>
      <w:r>
        <w:rPr>
          <w:rStyle w:val="92"/>
          <w:rFonts w:hint="default" w:ascii="Times New Roman" w:hAnsi="Times New Roman" w:eastAsia="sans-serif" w:cs="Times New Roman"/>
          <w:i w:val="0"/>
          <w:iCs w:val="0"/>
          <w:caps w:val="0"/>
          <w:color w:val="273239"/>
          <w:spacing w:val="2"/>
          <w:sz w:val="24"/>
          <w:szCs w:val="24"/>
          <w:shd w:val="clear" w:fill="FFFFFF"/>
          <w:vertAlign w:val="baseline"/>
          <w:lang w:val="en-US"/>
        </w:rPr>
        <w:t xml:space="preserve"> </w:t>
      </w:r>
      <w:r>
        <w:rPr>
          <w:rFonts w:hint="default" w:ascii="Times New Roman" w:hAnsi="Times New Roman" w:eastAsia="Consolas" w:cs="Times New Roman"/>
          <w:i w:val="0"/>
          <w:iCs w:val="0"/>
          <w:caps w:val="0"/>
          <w:spacing w:val="2"/>
          <w:sz w:val="24"/>
          <w:szCs w:val="24"/>
          <w:shd w:val="clear" w:fill="E0E0E0"/>
          <w:vertAlign w:val="baseline"/>
        </w:rPr>
        <w:t>username%</w:t>
      </w:r>
    </w:p>
    <w:p w14:paraId="31665F9E">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50" w:afterAutospacing="0" w:line="18" w:lineRule="atLeast"/>
        <w:ind w:left="0" w:right="0" w:firstLine="0"/>
        <w:jc w:val="both"/>
        <w:textAlignment w:val="baseline"/>
        <w:rPr>
          <w:rFonts w:hint="default" w:ascii="Times New Roman" w:hAnsi="Times New Roman" w:eastAsia="Consolas" w:cs="Times New Roman"/>
          <w:i w:val="0"/>
          <w:iCs w:val="0"/>
          <w:caps w:val="0"/>
          <w:spacing w:val="2"/>
          <w:sz w:val="24"/>
          <w:szCs w:val="24"/>
        </w:rPr>
      </w:pPr>
      <w:r>
        <w:rPr>
          <w:rStyle w:val="92"/>
          <w:rFonts w:hint="default" w:ascii="Times New Roman" w:hAnsi="Times New Roman" w:eastAsia="sans-serif" w:cs="Times New Roman"/>
          <w:i w:val="0"/>
          <w:iCs w:val="0"/>
          <w:caps w:val="0"/>
          <w:color w:val="273239"/>
          <w:spacing w:val="2"/>
          <w:sz w:val="24"/>
          <w:szCs w:val="24"/>
          <w:shd w:val="clear" w:fill="FFFFFF"/>
          <w:vertAlign w:val="baseline"/>
        </w:rPr>
        <w:t>Root Prompt:</w:t>
      </w:r>
      <w:r>
        <w:rPr>
          <w:rStyle w:val="92"/>
          <w:rFonts w:hint="default" w:ascii="Times New Roman" w:hAnsi="Times New Roman" w:eastAsia="sans-serif" w:cs="Times New Roman"/>
          <w:i w:val="0"/>
          <w:iCs w:val="0"/>
          <w:caps w:val="0"/>
          <w:color w:val="273239"/>
          <w:spacing w:val="2"/>
          <w:sz w:val="24"/>
          <w:szCs w:val="24"/>
          <w:shd w:val="clear" w:fill="FFFFFF"/>
          <w:vertAlign w:val="baseline"/>
          <w:lang w:val="en-US"/>
        </w:rPr>
        <w:t xml:space="preserve"> </w:t>
      </w:r>
      <w:r>
        <w:rPr>
          <w:rFonts w:hint="default" w:ascii="Times New Roman" w:hAnsi="Times New Roman" w:eastAsia="Consolas" w:cs="Times New Roman"/>
          <w:i w:val="0"/>
          <w:iCs w:val="0"/>
          <w:caps w:val="0"/>
          <w:spacing w:val="2"/>
          <w:sz w:val="24"/>
          <w:szCs w:val="24"/>
          <w:shd w:val="clear" w:fill="E0E0E0"/>
          <w:vertAlign w:val="baseline"/>
        </w:rPr>
        <w:t>root@hostname:~#</w:t>
      </w:r>
    </w:p>
    <w:p w14:paraId="6220D9BB">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720"/>
        </w:tabs>
        <w:autoSpaceDE w:val="0"/>
        <w:autoSpaceDN w:val="0"/>
        <w:spacing w:before="0" w:beforeAutospacing="0" w:after="0" w:afterAutospacing="0" w:line="240" w:lineRule="auto"/>
        <w:ind w:right="0" w:rightChars="0"/>
        <w:jc w:val="both"/>
        <w:textAlignment w:val="baseline"/>
        <w:rPr>
          <w:rFonts w:hint="default" w:ascii="Times New Roman" w:hAnsi="Times New Roman" w:eastAsia="sans-serif" w:cs="Times New Roman"/>
          <w:color w:val="273239"/>
          <w:spacing w:val="2"/>
          <w:sz w:val="24"/>
          <w:szCs w:val="24"/>
        </w:rPr>
      </w:pPr>
    </w:p>
    <w:p w14:paraId="7EC7EB1C">
      <w:pPr>
        <w:spacing w:line="240" w:lineRule="auto"/>
        <w:jc w:val="both"/>
        <w:rPr>
          <w:rFonts w:hint="default" w:ascii="Times New Roman" w:hAnsi="Times New Roman" w:eastAsia="SimSun" w:cs="Times New Roman"/>
          <w:sz w:val="24"/>
          <w:szCs w:val="24"/>
          <w:lang w:val="en-US"/>
        </w:rPr>
      </w:pPr>
    </w:p>
    <w:p w14:paraId="3A2175FB">
      <w:pPr>
        <w:spacing w:line="240" w:lineRule="auto"/>
        <w:jc w:val="both"/>
        <w:rPr>
          <w:rFonts w:hint="default" w:ascii="Times New Roman" w:hAnsi="Times New Roman" w:eastAsia="SimSun" w:cs="Times New Roman"/>
          <w:sz w:val="24"/>
          <w:szCs w:val="24"/>
          <w:lang w:val="en-US"/>
        </w:rPr>
      </w:pPr>
    </w:p>
    <w:p w14:paraId="604784EA">
      <w:pPr>
        <w:spacing w:line="240" w:lineRule="auto"/>
        <w:jc w:val="both"/>
        <w:rPr>
          <w:rFonts w:hint="default" w:ascii="Times New Roman" w:hAnsi="Times New Roman" w:eastAsia="SimSun" w:cs="Times New Roman"/>
          <w:sz w:val="24"/>
          <w:szCs w:val="24"/>
          <w:lang w:val="en-US"/>
        </w:rPr>
      </w:pPr>
    </w:p>
    <w:p w14:paraId="62C18FCD">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60" w:beforeAutospacing="0" w:after="360" w:afterAutospacing="0" w:line="420" w:lineRule="atLeast"/>
        <w:ind w:left="0" w:right="0" w:firstLine="0"/>
        <w:jc w:val="left"/>
        <w:textAlignment w:val="baseline"/>
        <w:rPr>
          <w:rFonts w:hint="default" w:ascii="Times New Roman" w:hAnsi="Times New Roman" w:eastAsia="sans-serif" w:cs="Times New Roman"/>
          <w:b/>
          <w:bCs/>
          <w:i w:val="0"/>
          <w:iCs w:val="0"/>
          <w:caps w:val="0"/>
          <w:color w:val="273239"/>
          <w:spacing w:val="0"/>
          <w:sz w:val="24"/>
          <w:szCs w:val="24"/>
        </w:rPr>
      </w:pPr>
      <w:r>
        <w:rPr>
          <w:rFonts w:hint="default" w:ascii="Times New Roman" w:hAnsi="Times New Roman" w:eastAsia="sans-serif" w:cs="Times New Roman"/>
          <w:b/>
          <w:bCs/>
          <w:i w:val="0"/>
          <w:iCs w:val="0"/>
          <w:caps w:val="0"/>
          <w:color w:val="273239"/>
          <w:spacing w:val="2"/>
          <w:sz w:val="24"/>
          <w:szCs w:val="24"/>
          <w:shd w:val="clear" w:fill="FFFFFF"/>
          <w:vertAlign w:val="baseline"/>
        </w:rPr>
        <w:t>Shell Script Structure, Syntax</w:t>
      </w:r>
    </w:p>
    <w:p w14:paraId="277FED33">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50" w:afterAutospacing="0" w:line="18" w:lineRule="atLeast"/>
        <w:ind w:left="0" w:right="0" w:firstLine="0"/>
        <w:jc w:val="left"/>
        <w:textAlignment w:val="baseline"/>
        <w:rPr>
          <w:rFonts w:hint="default" w:ascii="Times New Roman" w:hAnsi="Times New Roman" w:eastAsia="sans-serif" w:cs="Times New Roman"/>
          <w:i w:val="0"/>
          <w:iCs w:val="0"/>
          <w:caps w:val="0"/>
          <w:color w:val="273239"/>
          <w:spacing w:val="2"/>
          <w:sz w:val="24"/>
          <w:szCs w:val="24"/>
        </w:rPr>
      </w:pPr>
      <w:r>
        <w:rPr>
          <w:rFonts w:hint="default" w:ascii="Times New Roman" w:hAnsi="Times New Roman" w:eastAsia="sans-serif" w:cs="Times New Roman"/>
          <w:i w:val="0"/>
          <w:iCs w:val="0"/>
          <w:caps w:val="0"/>
          <w:color w:val="273239"/>
          <w:spacing w:val="2"/>
          <w:sz w:val="24"/>
          <w:szCs w:val="24"/>
          <w:shd w:val="clear" w:fill="FFFFFF"/>
          <w:vertAlign w:val="baseline"/>
        </w:rPr>
        <w:t>A shell script is essentially a sequence of commands stored in a text file, which the shell executes in order. Understanding the structure and syntax of shell scripts is essential to write efficient and error-free scripts.</w:t>
      </w:r>
    </w:p>
    <w:p w14:paraId="760B3BA9">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50" w:afterAutospacing="0" w:line="18" w:lineRule="atLeast"/>
        <w:ind w:left="0" w:right="0" w:firstLine="0"/>
        <w:jc w:val="left"/>
        <w:textAlignment w:val="baseline"/>
        <w:rPr>
          <w:rFonts w:hint="default" w:ascii="Times New Roman" w:hAnsi="Times New Roman" w:eastAsia="sans-serif" w:cs="Times New Roman"/>
          <w:i w:val="0"/>
          <w:iCs w:val="0"/>
          <w:caps w:val="0"/>
          <w:color w:val="273239"/>
          <w:spacing w:val="2"/>
          <w:sz w:val="24"/>
          <w:szCs w:val="24"/>
        </w:rPr>
      </w:pPr>
      <w:r>
        <w:rPr>
          <w:rStyle w:val="92"/>
          <w:rFonts w:hint="default" w:ascii="Times New Roman" w:hAnsi="Times New Roman" w:eastAsia="sans-serif" w:cs="Times New Roman"/>
          <w:i w:val="0"/>
          <w:iCs w:val="0"/>
          <w:caps w:val="0"/>
          <w:color w:val="273239"/>
          <w:spacing w:val="2"/>
          <w:sz w:val="24"/>
          <w:szCs w:val="24"/>
          <w:shd w:val="clear" w:fill="FFFFFF"/>
          <w:vertAlign w:val="baseline"/>
        </w:rPr>
        <w:t>Shebang (#!):</w:t>
      </w:r>
    </w:p>
    <w:p w14:paraId="5371B7B0">
      <w:pPr>
        <w:keepNext w:val="0"/>
        <w:keepLines w:val="0"/>
        <w:widowControl/>
        <w:numPr>
          <w:ilvl w:val="0"/>
          <w:numId w:val="31"/>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360" w:right="0" w:hanging="360"/>
        <w:jc w:val="left"/>
        <w:textAlignment w:val="baseline"/>
        <w:rPr>
          <w:rFonts w:hint="default" w:ascii="Times New Roman" w:hAnsi="Times New Roman" w:eastAsia="sans-serif" w:cs="Times New Roman"/>
          <w:color w:val="273239"/>
          <w:spacing w:val="2"/>
          <w:sz w:val="24"/>
          <w:szCs w:val="24"/>
        </w:rPr>
      </w:pPr>
      <w:r>
        <w:rPr>
          <w:rFonts w:hint="default" w:ascii="Times New Roman" w:hAnsi="Times New Roman" w:eastAsia="sans-serif" w:cs="Times New Roman"/>
          <w:i w:val="0"/>
          <w:iCs w:val="0"/>
          <w:caps w:val="0"/>
          <w:color w:val="273239"/>
          <w:spacing w:val="2"/>
          <w:sz w:val="24"/>
          <w:szCs w:val="24"/>
          <w:shd w:val="clear" w:fill="FFFFFF"/>
          <w:vertAlign w:val="baseline"/>
        </w:rPr>
        <w:t>The first line in a shell script typically starts with #!/bin/bash</w:t>
      </w:r>
    </w:p>
    <w:p w14:paraId="732B0890">
      <w:pPr>
        <w:keepNext w:val="0"/>
        <w:keepLines w:val="0"/>
        <w:widowControl/>
        <w:numPr>
          <w:ilvl w:val="0"/>
          <w:numId w:val="31"/>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360" w:right="0" w:hanging="360"/>
        <w:jc w:val="left"/>
        <w:textAlignment w:val="baseline"/>
        <w:rPr>
          <w:rFonts w:hint="default" w:ascii="Times New Roman" w:hAnsi="Times New Roman" w:eastAsia="sans-serif" w:cs="Times New Roman"/>
          <w:color w:val="273239"/>
          <w:spacing w:val="2"/>
          <w:sz w:val="24"/>
          <w:szCs w:val="24"/>
        </w:rPr>
      </w:pPr>
      <w:r>
        <w:rPr>
          <w:rFonts w:hint="default" w:ascii="Times New Roman" w:hAnsi="Times New Roman" w:eastAsia="sans-serif" w:cs="Times New Roman"/>
          <w:i w:val="0"/>
          <w:iCs w:val="0"/>
          <w:caps w:val="0"/>
          <w:color w:val="273239"/>
          <w:spacing w:val="2"/>
          <w:sz w:val="24"/>
          <w:szCs w:val="24"/>
          <w:shd w:val="clear" w:fill="FFFFFF"/>
          <w:vertAlign w:val="baseline"/>
        </w:rPr>
        <w:t>Specifies which shell should interpret the script</w:t>
      </w:r>
    </w:p>
    <w:p w14:paraId="19A9CB66">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50" w:afterAutospacing="0" w:line="18" w:lineRule="atLeast"/>
        <w:ind w:left="0" w:right="0" w:firstLine="0"/>
        <w:jc w:val="left"/>
        <w:textAlignment w:val="baseline"/>
        <w:rPr>
          <w:rFonts w:hint="default" w:ascii="Times New Roman" w:hAnsi="Times New Roman" w:eastAsia="sans-serif" w:cs="Times New Roman"/>
          <w:i w:val="0"/>
          <w:iCs w:val="0"/>
          <w:caps w:val="0"/>
          <w:color w:val="273239"/>
          <w:spacing w:val="2"/>
          <w:sz w:val="24"/>
          <w:szCs w:val="24"/>
        </w:rPr>
      </w:pPr>
      <w:r>
        <w:rPr>
          <w:rStyle w:val="92"/>
          <w:rFonts w:hint="default" w:ascii="Times New Roman" w:hAnsi="Times New Roman" w:eastAsia="sans-serif" w:cs="Times New Roman"/>
          <w:i w:val="0"/>
          <w:iCs w:val="0"/>
          <w:caps w:val="0"/>
          <w:color w:val="273239"/>
          <w:spacing w:val="2"/>
          <w:sz w:val="24"/>
          <w:szCs w:val="24"/>
          <w:shd w:val="clear" w:fill="FFFFFF"/>
          <w:vertAlign w:val="baseline"/>
        </w:rPr>
        <w:t>Comments:</w:t>
      </w:r>
    </w:p>
    <w:p w14:paraId="70E54ABF">
      <w:pPr>
        <w:keepNext w:val="0"/>
        <w:keepLines w:val="0"/>
        <w:widowControl/>
        <w:numPr>
          <w:ilvl w:val="0"/>
          <w:numId w:val="32"/>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360" w:right="0" w:hanging="360"/>
        <w:jc w:val="left"/>
        <w:textAlignment w:val="baseline"/>
        <w:rPr>
          <w:rFonts w:hint="default" w:ascii="Times New Roman" w:hAnsi="Times New Roman" w:eastAsia="sans-serif" w:cs="Times New Roman"/>
          <w:color w:val="273239"/>
          <w:spacing w:val="2"/>
          <w:sz w:val="24"/>
          <w:szCs w:val="24"/>
        </w:rPr>
      </w:pPr>
      <w:r>
        <w:rPr>
          <w:rFonts w:hint="default" w:ascii="Times New Roman" w:hAnsi="Times New Roman" w:eastAsia="sans-serif" w:cs="Times New Roman"/>
          <w:i w:val="0"/>
          <w:iCs w:val="0"/>
          <w:caps w:val="0"/>
          <w:color w:val="273239"/>
          <w:spacing w:val="2"/>
          <w:sz w:val="24"/>
          <w:szCs w:val="24"/>
          <w:shd w:val="clear" w:fill="FFFFFF"/>
          <w:vertAlign w:val="baseline"/>
        </w:rPr>
        <w:t>Lines starting with # are comments and are ignored during execution</w:t>
      </w:r>
    </w:p>
    <w:p w14:paraId="02B6EDFD">
      <w:pPr>
        <w:keepNext w:val="0"/>
        <w:keepLines w:val="0"/>
        <w:widowControl/>
        <w:numPr>
          <w:ilvl w:val="0"/>
          <w:numId w:val="32"/>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360" w:right="0" w:hanging="360"/>
        <w:jc w:val="left"/>
        <w:textAlignment w:val="baseline"/>
        <w:rPr>
          <w:rFonts w:hint="default" w:ascii="Times New Roman" w:hAnsi="Times New Roman" w:eastAsia="sans-serif" w:cs="Times New Roman"/>
          <w:color w:val="273239"/>
          <w:spacing w:val="2"/>
          <w:sz w:val="24"/>
          <w:szCs w:val="24"/>
        </w:rPr>
      </w:pPr>
      <w:r>
        <w:rPr>
          <w:rFonts w:hint="default" w:ascii="Times New Roman" w:hAnsi="Times New Roman" w:eastAsia="sans-serif" w:cs="Times New Roman"/>
          <w:i w:val="0"/>
          <w:iCs w:val="0"/>
          <w:caps w:val="0"/>
          <w:color w:val="273239"/>
          <w:spacing w:val="2"/>
          <w:sz w:val="24"/>
          <w:szCs w:val="24"/>
          <w:shd w:val="clear" w:fill="FFFFFF"/>
          <w:vertAlign w:val="baseline"/>
        </w:rPr>
        <w:t>Useful for documenting the script</w:t>
      </w:r>
    </w:p>
    <w:p w14:paraId="20AADCF5">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50" w:afterAutospacing="0" w:line="18" w:lineRule="atLeast"/>
        <w:ind w:left="0" w:right="0" w:firstLine="0"/>
        <w:jc w:val="left"/>
        <w:textAlignment w:val="baseline"/>
        <w:rPr>
          <w:rFonts w:hint="default" w:ascii="Times New Roman" w:hAnsi="Times New Roman" w:eastAsia="sans-serif" w:cs="Times New Roman"/>
          <w:i w:val="0"/>
          <w:iCs w:val="0"/>
          <w:caps w:val="0"/>
          <w:color w:val="273239"/>
          <w:spacing w:val="2"/>
          <w:sz w:val="24"/>
          <w:szCs w:val="24"/>
        </w:rPr>
      </w:pPr>
      <w:r>
        <w:rPr>
          <w:rStyle w:val="92"/>
          <w:rFonts w:hint="default" w:ascii="Times New Roman" w:hAnsi="Times New Roman" w:eastAsia="sans-serif" w:cs="Times New Roman"/>
          <w:i w:val="0"/>
          <w:iCs w:val="0"/>
          <w:caps w:val="0"/>
          <w:color w:val="273239"/>
          <w:spacing w:val="2"/>
          <w:sz w:val="24"/>
          <w:szCs w:val="24"/>
          <w:shd w:val="clear" w:fill="FFFFFF"/>
          <w:vertAlign w:val="baseline"/>
        </w:rPr>
        <w:t>Commands:</w:t>
      </w:r>
    </w:p>
    <w:p w14:paraId="021D18C8">
      <w:pPr>
        <w:keepNext w:val="0"/>
        <w:keepLines w:val="0"/>
        <w:widowControl/>
        <w:numPr>
          <w:ilvl w:val="0"/>
          <w:numId w:val="33"/>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360" w:right="0" w:hanging="360"/>
        <w:jc w:val="left"/>
        <w:textAlignment w:val="baseline"/>
        <w:rPr>
          <w:rFonts w:hint="default" w:ascii="Times New Roman" w:hAnsi="Times New Roman" w:eastAsia="sans-serif" w:cs="Times New Roman"/>
          <w:color w:val="273239"/>
          <w:spacing w:val="2"/>
          <w:sz w:val="24"/>
          <w:szCs w:val="24"/>
        </w:rPr>
      </w:pPr>
      <w:r>
        <w:rPr>
          <w:rFonts w:hint="default" w:ascii="Times New Roman" w:hAnsi="Times New Roman" w:eastAsia="sans-serif" w:cs="Times New Roman"/>
          <w:i w:val="0"/>
          <w:iCs w:val="0"/>
          <w:caps w:val="0"/>
          <w:color w:val="273239"/>
          <w:spacing w:val="2"/>
          <w:sz w:val="24"/>
          <w:szCs w:val="24"/>
          <w:shd w:val="clear" w:fill="FFFFFF"/>
          <w:vertAlign w:val="baseline"/>
        </w:rPr>
        <w:t>Shell commands like ls, cd, echo, pwd are executed sequentially</w:t>
      </w:r>
    </w:p>
    <w:p w14:paraId="7586899D">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50" w:afterAutospacing="0" w:line="18" w:lineRule="atLeast"/>
        <w:ind w:left="0" w:right="0" w:firstLine="0"/>
        <w:jc w:val="left"/>
        <w:textAlignment w:val="baseline"/>
        <w:rPr>
          <w:rFonts w:hint="default" w:ascii="Times New Roman" w:hAnsi="Times New Roman" w:eastAsia="sans-serif" w:cs="Times New Roman"/>
          <w:i w:val="0"/>
          <w:iCs w:val="0"/>
          <w:caps w:val="0"/>
          <w:color w:val="273239"/>
          <w:spacing w:val="2"/>
          <w:sz w:val="24"/>
          <w:szCs w:val="24"/>
        </w:rPr>
      </w:pPr>
      <w:r>
        <w:rPr>
          <w:rStyle w:val="92"/>
          <w:rFonts w:hint="default" w:ascii="Times New Roman" w:hAnsi="Times New Roman" w:eastAsia="sans-serif" w:cs="Times New Roman"/>
          <w:i w:val="0"/>
          <w:iCs w:val="0"/>
          <w:caps w:val="0"/>
          <w:color w:val="273239"/>
          <w:spacing w:val="2"/>
          <w:sz w:val="24"/>
          <w:szCs w:val="24"/>
          <w:shd w:val="clear" w:fill="FFFFFF"/>
          <w:vertAlign w:val="baseline"/>
        </w:rPr>
        <w:t>Variables:</w:t>
      </w:r>
    </w:p>
    <w:p w14:paraId="5CB100A6">
      <w:pPr>
        <w:keepNext w:val="0"/>
        <w:keepLines w:val="0"/>
        <w:widowControl/>
        <w:numPr>
          <w:ilvl w:val="0"/>
          <w:numId w:val="34"/>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360" w:right="0" w:hanging="360"/>
        <w:jc w:val="left"/>
        <w:textAlignment w:val="baseline"/>
        <w:rPr>
          <w:rFonts w:hint="default" w:ascii="Times New Roman" w:hAnsi="Times New Roman" w:eastAsia="sans-serif" w:cs="Times New Roman"/>
          <w:color w:val="273239"/>
          <w:spacing w:val="2"/>
          <w:sz w:val="24"/>
          <w:szCs w:val="24"/>
        </w:rPr>
      </w:pPr>
      <w:r>
        <w:rPr>
          <w:rFonts w:hint="default" w:ascii="Times New Roman" w:hAnsi="Times New Roman" w:eastAsia="sans-serif" w:cs="Times New Roman"/>
          <w:i w:val="0"/>
          <w:iCs w:val="0"/>
          <w:caps w:val="0"/>
          <w:color w:val="273239"/>
          <w:spacing w:val="2"/>
          <w:sz w:val="24"/>
          <w:szCs w:val="24"/>
          <w:shd w:val="clear" w:fill="FFFFFF"/>
          <w:vertAlign w:val="baseline"/>
        </w:rPr>
        <w:t>Used to store values or user input for reuse in commands</w:t>
      </w:r>
    </w:p>
    <w:p w14:paraId="019534F0">
      <w:pPr>
        <w:keepNext w:val="0"/>
        <w:keepLines w:val="0"/>
        <w:widowControl/>
        <w:numPr>
          <w:ilvl w:val="0"/>
          <w:numId w:val="34"/>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360" w:right="0" w:hanging="360"/>
        <w:jc w:val="left"/>
        <w:textAlignment w:val="baseline"/>
        <w:rPr>
          <w:rFonts w:hint="default" w:ascii="Times New Roman" w:hAnsi="Times New Roman" w:eastAsia="sans-serif" w:cs="Times New Roman"/>
          <w:color w:val="273239"/>
          <w:spacing w:val="2"/>
          <w:sz w:val="24"/>
          <w:szCs w:val="24"/>
        </w:rPr>
      </w:pPr>
      <w:r>
        <w:rPr>
          <w:rStyle w:val="92"/>
          <w:rFonts w:hint="default" w:ascii="Times New Roman" w:hAnsi="Times New Roman" w:eastAsia="sans-serif" w:cs="Times New Roman"/>
          <w:i w:val="0"/>
          <w:iCs w:val="0"/>
          <w:caps w:val="0"/>
          <w:color w:val="273239"/>
          <w:spacing w:val="2"/>
          <w:sz w:val="24"/>
          <w:szCs w:val="24"/>
          <w:shd w:val="clear" w:fill="FFFFFF"/>
          <w:vertAlign w:val="baseline"/>
        </w:rPr>
        <w:t>Example:</w:t>
      </w:r>
      <w:r>
        <w:rPr>
          <w:rFonts w:hint="default" w:ascii="Times New Roman" w:hAnsi="Times New Roman" w:eastAsia="sans-serif" w:cs="Times New Roman"/>
          <w:i w:val="0"/>
          <w:iCs w:val="0"/>
          <w:caps w:val="0"/>
          <w:color w:val="273239"/>
          <w:spacing w:val="2"/>
          <w:sz w:val="24"/>
          <w:szCs w:val="24"/>
          <w:shd w:val="clear" w:fill="FFFFFF"/>
          <w:vertAlign w:val="baseline"/>
        </w:rPr>
        <w:t> MYDIR="/home/user/projects"</w:t>
      </w:r>
    </w:p>
    <w:p w14:paraId="48E3C128">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50" w:afterAutospacing="0" w:line="18" w:lineRule="atLeast"/>
        <w:ind w:left="0" w:right="0" w:firstLine="0"/>
        <w:jc w:val="left"/>
        <w:textAlignment w:val="baseline"/>
        <w:rPr>
          <w:rFonts w:hint="default" w:ascii="Times New Roman" w:hAnsi="Times New Roman" w:eastAsia="sans-serif" w:cs="Times New Roman"/>
          <w:i w:val="0"/>
          <w:iCs w:val="0"/>
          <w:caps w:val="0"/>
          <w:color w:val="273239"/>
          <w:spacing w:val="2"/>
          <w:sz w:val="24"/>
          <w:szCs w:val="24"/>
        </w:rPr>
      </w:pPr>
      <w:r>
        <w:rPr>
          <w:rStyle w:val="92"/>
          <w:rFonts w:hint="default" w:ascii="Times New Roman" w:hAnsi="Times New Roman" w:eastAsia="sans-serif" w:cs="Times New Roman"/>
          <w:i w:val="0"/>
          <w:iCs w:val="0"/>
          <w:caps w:val="0"/>
          <w:color w:val="273239"/>
          <w:spacing w:val="2"/>
          <w:sz w:val="24"/>
          <w:szCs w:val="24"/>
          <w:shd w:val="clear" w:fill="FFFFFF"/>
          <w:vertAlign w:val="baseline"/>
        </w:rPr>
        <w:t>Control Structures:</w:t>
      </w:r>
    </w:p>
    <w:p w14:paraId="0F047214">
      <w:pPr>
        <w:keepNext w:val="0"/>
        <w:keepLines w:val="0"/>
        <w:widowControl/>
        <w:numPr>
          <w:ilvl w:val="0"/>
          <w:numId w:val="35"/>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360" w:right="0" w:hanging="360"/>
        <w:jc w:val="left"/>
        <w:textAlignment w:val="baseline"/>
        <w:rPr>
          <w:rFonts w:hint="default" w:ascii="Times New Roman" w:hAnsi="Times New Roman" w:eastAsia="sans-serif" w:cs="Times New Roman"/>
          <w:color w:val="273239"/>
          <w:spacing w:val="2"/>
          <w:sz w:val="24"/>
          <w:szCs w:val="24"/>
        </w:rPr>
      </w:pPr>
      <w:r>
        <w:rPr>
          <w:rStyle w:val="92"/>
          <w:rFonts w:hint="default" w:ascii="Times New Roman" w:hAnsi="Times New Roman" w:eastAsia="sans-serif" w:cs="Times New Roman"/>
          <w:i w:val="0"/>
          <w:iCs w:val="0"/>
          <w:caps w:val="0"/>
          <w:color w:val="273239"/>
          <w:spacing w:val="2"/>
          <w:sz w:val="24"/>
          <w:szCs w:val="24"/>
          <w:shd w:val="clear" w:fill="FFFFFF"/>
          <w:vertAlign w:val="baseline"/>
        </w:rPr>
        <w:t>Conditional statements:</w:t>
      </w:r>
      <w:r>
        <w:rPr>
          <w:rFonts w:hint="default" w:ascii="Times New Roman" w:hAnsi="Times New Roman" w:eastAsia="sans-serif" w:cs="Times New Roman"/>
          <w:i w:val="0"/>
          <w:iCs w:val="0"/>
          <w:caps w:val="0"/>
          <w:color w:val="273239"/>
          <w:spacing w:val="2"/>
          <w:sz w:val="24"/>
          <w:szCs w:val="24"/>
          <w:shd w:val="clear" w:fill="FFFFFF"/>
          <w:vertAlign w:val="baseline"/>
        </w:rPr>
        <w:t> if...then...else, case</w:t>
      </w:r>
    </w:p>
    <w:p w14:paraId="13837B86">
      <w:pPr>
        <w:keepNext w:val="0"/>
        <w:keepLines w:val="0"/>
        <w:widowControl/>
        <w:numPr>
          <w:ilvl w:val="0"/>
          <w:numId w:val="35"/>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360" w:right="0" w:hanging="360"/>
        <w:jc w:val="left"/>
        <w:textAlignment w:val="baseline"/>
        <w:rPr>
          <w:rFonts w:hint="default" w:ascii="Times New Roman" w:hAnsi="Times New Roman" w:eastAsia="sans-serif" w:cs="Times New Roman"/>
          <w:color w:val="273239"/>
          <w:spacing w:val="2"/>
          <w:sz w:val="24"/>
          <w:szCs w:val="24"/>
        </w:rPr>
      </w:pPr>
      <w:r>
        <w:rPr>
          <w:rStyle w:val="92"/>
          <w:rFonts w:hint="default" w:ascii="Times New Roman" w:hAnsi="Times New Roman" w:eastAsia="sans-serif" w:cs="Times New Roman"/>
          <w:i w:val="0"/>
          <w:iCs w:val="0"/>
          <w:caps w:val="0"/>
          <w:color w:val="273239"/>
          <w:spacing w:val="2"/>
          <w:sz w:val="24"/>
          <w:szCs w:val="24"/>
          <w:shd w:val="clear" w:fill="FFFFFF"/>
          <w:vertAlign w:val="baseline"/>
        </w:rPr>
        <w:t>Loops:</w:t>
      </w:r>
      <w:r>
        <w:rPr>
          <w:rFonts w:hint="default" w:ascii="Times New Roman" w:hAnsi="Times New Roman" w:eastAsia="sans-serif" w:cs="Times New Roman"/>
          <w:i w:val="0"/>
          <w:iCs w:val="0"/>
          <w:caps w:val="0"/>
          <w:color w:val="273239"/>
          <w:spacing w:val="2"/>
          <w:sz w:val="24"/>
          <w:szCs w:val="24"/>
          <w:shd w:val="clear" w:fill="FFFFFF"/>
          <w:vertAlign w:val="baseline"/>
        </w:rPr>
        <w:t> for, while, until</w:t>
      </w:r>
    </w:p>
    <w:p w14:paraId="764C8816">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50" w:afterAutospacing="0" w:line="18" w:lineRule="atLeast"/>
        <w:ind w:left="0" w:right="0" w:firstLine="0"/>
        <w:jc w:val="left"/>
        <w:textAlignment w:val="baseline"/>
        <w:rPr>
          <w:rFonts w:hint="default" w:ascii="Times New Roman" w:hAnsi="Times New Roman" w:eastAsia="sans-serif" w:cs="Times New Roman"/>
          <w:i w:val="0"/>
          <w:iCs w:val="0"/>
          <w:caps w:val="0"/>
          <w:color w:val="273239"/>
          <w:spacing w:val="2"/>
          <w:sz w:val="24"/>
          <w:szCs w:val="24"/>
        </w:rPr>
      </w:pPr>
      <w:r>
        <w:rPr>
          <w:rStyle w:val="92"/>
          <w:rFonts w:hint="default" w:ascii="Times New Roman" w:hAnsi="Times New Roman" w:eastAsia="sans-serif" w:cs="Times New Roman"/>
          <w:i w:val="0"/>
          <w:iCs w:val="0"/>
          <w:caps w:val="0"/>
          <w:color w:val="273239"/>
          <w:spacing w:val="2"/>
          <w:sz w:val="24"/>
          <w:szCs w:val="24"/>
          <w:shd w:val="clear" w:fill="FFFFFF"/>
          <w:vertAlign w:val="baseline"/>
        </w:rPr>
        <w:t>Functions:</w:t>
      </w:r>
    </w:p>
    <w:p w14:paraId="5D3EC0B3">
      <w:pPr>
        <w:keepNext w:val="0"/>
        <w:keepLines w:val="0"/>
        <w:widowControl/>
        <w:numPr>
          <w:ilvl w:val="0"/>
          <w:numId w:val="36"/>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360" w:right="0" w:hanging="360"/>
        <w:jc w:val="left"/>
        <w:textAlignment w:val="baseline"/>
        <w:rPr>
          <w:rFonts w:hint="default" w:ascii="Times New Roman" w:hAnsi="Times New Roman" w:eastAsia="sans-serif" w:cs="Times New Roman"/>
          <w:color w:val="273239"/>
          <w:spacing w:val="2"/>
          <w:sz w:val="24"/>
          <w:szCs w:val="24"/>
        </w:rPr>
      </w:pPr>
      <w:r>
        <w:rPr>
          <w:rFonts w:hint="default" w:ascii="Times New Roman" w:hAnsi="Times New Roman" w:eastAsia="sans-serif" w:cs="Times New Roman"/>
          <w:i w:val="0"/>
          <w:iCs w:val="0"/>
          <w:caps w:val="0"/>
          <w:color w:val="273239"/>
          <w:spacing w:val="2"/>
          <w:sz w:val="24"/>
          <w:szCs w:val="24"/>
          <w:shd w:val="clear" w:fill="FFFFFF"/>
          <w:vertAlign w:val="baseline"/>
        </w:rPr>
        <w:t>Reusable blocks of code that can be called multiple times within a script</w:t>
      </w:r>
    </w:p>
    <w:p w14:paraId="01597E64">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50" w:afterAutospacing="0" w:line="18" w:lineRule="atLeast"/>
        <w:ind w:left="0" w:right="0" w:firstLine="0"/>
        <w:jc w:val="left"/>
        <w:textAlignment w:val="baseline"/>
        <w:rPr>
          <w:rStyle w:val="92"/>
          <w:rFonts w:hint="default" w:ascii="Times New Roman" w:hAnsi="Times New Roman" w:eastAsia="sans-serif" w:cs="Times New Roman"/>
          <w:i w:val="0"/>
          <w:iCs w:val="0"/>
          <w:caps w:val="0"/>
          <w:color w:val="273239"/>
          <w:spacing w:val="2"/>
          <w:sz w:val="24"/>
          <w:szCs w:val="24"/>
          <w:shd w:val="clear" w:fill="FFFFFF"/>
          <w:vertAlign w:val="baseline"/>
        </w:rPr>
      </w:pPr>
    </w:p>
    <w:p w14:paraId="56EFAED7">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50" w:afterAutospacing="0" w:line="18" w:lineRule="atLeast"/>
        <w:ind w:left="0" w:right="0" w:firstLine="0"/>
        <w:jc w:val="left"/>
        <w:textAlignment w:val="baseline"/>
        <w:rPr>
          <w:rFonts w:hint="default" w:ascii="Times New Roman" w:hAnsi="Times New Roman" w:eastAsia="sans-serif" w:cs="Times New Roman"/>
          <w:i w:val="0"/>
          <w:iCs w:val="0"/>
          <w:caps w:val="0"/>
          <w:color w:val="273239"/>
          <w:spacing w:val="2"/>
          <w:sz w:val="24"/>
          <w:szCs w:val="24"/>
        </w:rPr>
      </w:pPr>
      <w:r>
        <w:rPr>
          <w:rStyle w:val="92"/>
          <w:rFonts w:hint="default" w:ascii="Times New Roman" w:hAnsi="Times New Roman" w:eastAsia="sans-serif" w:cs="Times New Roman"/>
          <w:i w:val="0"/>
          <w:iCs w:val="0"/>
          <w:caps w:val="0"/>
          <w:color w:val="273239"/>
          <w:spacing w:val="2"/>
          <w:sz w:val="24"/>
          <w:szCs w:val="24"/>
          <w:shd w:val="clear" w:fill="FFFFFF"/>
          <w:vertAlign w:val="baseline"/>
        </w:rPr>
        <w:t>Example:</w:t>
      </w:r>
      <w:r>
        <w:rPr>
          <w:rFonts w:hint="default" w:ascii="Times New Roman" w:hAnsi="Times New Roman" w:eastAsia="sans-serif" w:cs="Times New Roman"/>
          <w:i w:val="0"/>
          <w:iCs w:val="0"/>
          <w:caps w:val="0"/>
          <w:color w:val="273239"/>
          <w:spacing w:val="2"/>
          <w:sz w:val="24"/>
          <w:szCs w:val="24"/>
          <w:shd w:val="clear" w:fill="FFFFFF"/>
          <w:vertAlign w:val="baseline"/>
        </w:rPr>
        <w:t> A simple shell script to displays the current directory and lists all files</w:t>
      </w:r>
    </w:p>
    <w:p w14:paraId="76ADA838">
      <w:pPr>
        <w:pStyle w:val="47"/>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50" w:afterAutospacing="0" w:line="18" w:lineRule="atLeast"/>
        <w:ind w:left="0" w:right="0" w:firstLine="0"/>
        <w:jc w:val="left"/>
        <w:textAlignment w:val="baseline"/>
        <w:rPr>
          <w:rFonts w:hint="default" w:ascii="Times New Roman" w:hAnsi="Times New Roman" w:eastAsia="Consolas" w:cs="Times New Roman"/>
          <w:i w:val="0"/>
          <w:iCs w:val="0"/>
          <w:caps w:val="0"/>
          <w:spacing w:val="2"/>
          <w:sz w:val="24"/>
          <w:szCs w:val="24"/>
          <w:highlight w:val="cyan"/>
        </w:rPr>
      </w:pPr>
      <w:r>
        <w:rPr>
          <w:rFonts w:hint="default" w:ascii="Times New Roman" w:hAnsi="Times New Roman" w:eastAsia="Consolas" w:cs="Times New Roman"/>
          <w:i w:val="0"/>
          <w:iCs w:val="0"/>
          <w:caps w:val="0"/>
          <w:spacing w:val="2"/>
          <w:sz w:val="24"/>
          <w:szCs w:val="24"/>
          <w:highlight w:val="cyan"/>
          <w:shd w:val="clear" w:fill="E0E0E0"/>
          <w:vertAlign w:val="baseline"/>
        </w:rPr>
        <w:t>#!/bin/bash</w:t>
      </w:r>
      <w:r>
        <w:rPr>
          <w:rFonts w:hint="default" w:ascii="Times New Roman" w:hAnsi="Times New Roman" w:eastAsia="Consolas" w:cs="Times New Roman"/>
          <w:i w:val="0"/>
          <w:iCs w:val="0"/>
          <w:caps w:val="0"/>
          <w:spacing w:val="2"/>
          <w:sz w:val="24"/>
          <w:szCs w:val="24"/>
          <w:highlight w:val="cyan"/>
          <w:shd w:val="clear" w:fill="E0E0E0"/>
          <w:vertAlign w:val="baseline"/>
        </w:rPr>
        <w:br w:type="textWrapping"/>
      </w:r>
      <w:r>
        <w:rPr>
          <w:rFonts w:hint="default" w:ascii="Times New Roman" w:hAnsi="Times New Roman" w:eastAsia="Consolas" w:cs="Times New Roman"/>
          <w:i w:val="0"/>
          <w:iCs w:val="0"/>
          <w:caps w:val="0"/>
          <w:spacing w:val="2"/>
          <w:sz w:val="24"/>
          <w:szCs w:val="24"/>
          <w:highlight w:val="cyan"/>
          <w:shd w:val="clear" w:fill="E0E0E0"/>
          <w:vertAlign w:val="baseline"/>
        </w:rPr>
        <w:t># This script displays the current directory and lists all files</w:t>
      </w:r>
      <w:r>
        <w:rPr>
          <w:rFonts w:hint="default" w:ascii="Times New Roman" w:hAnsi="Times New Roman" w:eastAsia="Consolas" w:cs="Times New Roman"/>
          <w:i w:val="0"/>
          <w:iCs w:val="0"/>
          <w:caps w:val="0"/>
          <w:spacing w:val="2"/>
          <w:sz w:val="24"/>
          <w:szCs w:val="24"/>
          <w:highlight w:val="cyan"/>
          <w:shd w:val="clear" w:fill="E0E0E0"/>
          <w:vertAlign w:val="baseline"/>
        </w:rPr>
        <w:br w:type="textWrapping"/>
      </w:r>
      <w:r>
        <w:rPr>
          <w:rFonts w:hint="default" w:ascii="Times New Roman" w:hAnsi="Times New Roman" w:eastAsia="Consolas" w:cs="Times New Roman"/>
          <w:i w:val="0"/>
          <w:iCs w:val="0"/>
          <w:caps w:val="0"/>
          <w:spacing w:val="2"/>
          <w:sz w:val="24"/>
          <w:szCs w:val="24"/>
          <w:highlight w:val="cyan"/>
          <w:shd w:val="clear" w:fill="E0E0E0"/>
          <w:vertAlign w:val="baseline"/>
        </w:rPr>
        <w:br w:type="textWrapping"/>
      </w:r>
      <w:r>
        <w:rPr>
          <w:rFonts w:hint="default" w:ascii="Times New Roman" w:hAnsi="Times New Roman" w:eastAsia="Consolas" w:cs="Times New Roman"/>
          <w:i w:val="0"/>
          <w:iCs w:val="0"/>
          <w:caps w:val="0"/>
          <w:spacing w:val="2"/>
          <w:sz w:val="24"/>
          <w:szCs w:val="24"/>
          <w:highlight w:val="cyan"/>
          <w:shd w:val="clear" w:fill="E0E0E0"/>
          <w:vertAlign w:val="baseline"/>
        </w:rPr>
        <w:t>echo "Current Directory:"</w:t>
      </w:r>
      <w:r>
        <w:rPr>
          <w:rFonts w:hint="default" w:ascii="Times New Roman" w:hAnsi="Times New Roman" w:eastAsia="Consolas" w:cs="Times New Roman"/>
          <w:i w:val="0"/>
          <w:iCs w:val="0"/>
          <w:caps w:val="0"/>
          <w:spacing w:val="2"/>
          <w:sz w:val="24"/>
          <w:szCs w:val="24"/>
          <w:highlight w:val="cyan"/>
          <w:shd w:val="clear" w:fill="E0E0E0"/>
          <w:vertAlign w:val="baseline"/>
        </w:rPr>
        <w:br w:type="textWrapping"/>
      </w:r>
      <w:r>
        <w:rPr>
          <w:rFonts w:hint="default" w:ascii="Times New Roman" w:hAnsi="Times New Roman" w:eastAsia="Consolas" w:cs="Times New Roman"/>
          <w:i w:val="0"/>
          <w:iCs w:val="0"/>
          <w:caps w:val="0"/>
          <w:spacing w:val="2"/>
          <w:sz w:val="24"/>
          <w:szCs w:val="24"/>
          <w:highlight w:val="cyan"/>
          <w:shd w:val="clear" w:fill="E0E0E0"/>
          <w:vertAlign w:val="baseline"/>
        </w:rPr>
        <w:t>pwd</w:t>
      </w:r>
      <w:r>
        <w:rPr>
          <w:rFonts w:hint="default" w:ascii="Times New Roman" w:hAnsi="Times New Roman" w:eastAsia="Consolas" w:cs="Times New Roman"/>
          <w:i w:val="0"/>
          <w:iCs w:val="0"/>
          <w:caps w:val="0"/>
          <w:spacing w:val="2"/>
          <w:sz w:val="24"/>
          <w:szCs w:val="24"/>
          <w:highlight w:val="cyan"/>
          <w:shd w:val="clear" w:fill="E0E0E0"/>
          <w:vertAlign w:val="baseline"/>
        </w:rPr>
        <w:br w:type="textWrapping"/>
      </w:r>
      <w:r>
        <w:rPr>
          <w:rFonts w:hint="default" w:ascii="Times New Roman" w:hAnsi="Times New Roman" w:eastAsia="Consolas" w:cs="Times New Roman"/>
          <w:i w:val="0"/>
          <w:iCs w:val="0"/>
          <w:caps w:val="0"/>
          <w:spacing w:val="2"/>
          <w:sz w:val="24"/>
          <w:szCs w:val="24"/>
          <w:highlight w:val="cyan"/>
          <w:shd w:val="clear" w:fill="E0E0E0"/>
          <w:vertAlign w:val="baseline"/>
        </w:rPr>
        <w:br w:type="textWrapping"/>
      </w:r>
      <w:r>
        <w:rPr>
          <w:rFonts w:hint="default" w:ascii="Times New Roman" w:hAnsi="Times New Roman" w:eastAsia="Consolas" w:cs="Times New Roman"/>
          <w:i w:val="0"/>
          <w:iCs w:val="0"/>
          <w:caps w:val="0"/>
          <w:spacing w:val="2"/>
          <w:sz w:val="24"/>
          <w:szCs w:val="24"/>
          <w:highlight w:val="cyan"/>
          <w:shd w:val="clear" w:fill="E0E0E0"/>
          <w:vertAlign w:val="baseline"/>
        </w:rPr>
        <w:t>echo "Files in Directory:"</w:t>
      </w:r>
      <w:r>
        <w:rPr>
          <w:rFonts w:hint="default" w:ascii="Times New Roman" w:hAnsi="Times New Roman" w:eastAsia="Consolas" w:cs="Times New Roman"/>
          <w:i w:val="0"/>
          <w:iCs w:val="0"/>
          <w:caps w:val="0"/>
          <w:spacing w:val="2"/>
          <w:sz w:val="24"/>
          <w:szCs w:val="24"/>
          <w:highlight w:val="cyan"/>
          <w:shd w:val="clear" w:fill="E0E0E0"/>
          <w:vertAlign w:val="baseline"/>
        </w:rPr>
        <w:br w:type="textWrapping"/>
      </w:r>
      <w:r>
        <w:rPr>
          <w:rFonts w:hint="default" w:ascii="Times New Roman" w:hAnsi="Times New Roman" w:eastAsia="Consolas" w:cs="Times New Roman"/>
          <w:i w:val="0"/>
          <w:iCs w:val="0"/>
          <w:caps w:val="0"/>
          <w:spacing w:val="2"/>
          <w:sz w:val="24"/>
          <w:szCs w:val="24"/>
          <w:highlight w:val="cyan"/>
          <w:shd w:val="clear" w:fill="E0E0E0"/>
          <w:vertAlign w:val="baseline"/>
        </w:rPr>
        <w:t>ls -l</w:t>
      </w:r>
    </w:p>
    <w:p w14:paraId="50835E34">
      <w:pPr>
        <w:keepNext w:val="0"/>
        <w:keepLines w:val="0"/>
        <w:widowControl/>
        <w:numPr>
          <w:ilvl w:val="0"/>
          <w:numId w:val="37"/>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360" w:right="0" w:hanging="360"/>
        <w:jc w:val="left"/>
        <w:textAlignment w:val="baseline"/>
        <w:rPr>
          <w:rFonts w:hint="default" w:ascii="Times New Roman" w:hAnsi="Times New Roman" w:eastAsia="sans-serif" w:cs="Times New Roman"/>
          <w:color w:val="273239"/>
          <w:spacing w:val="2"/>
          <w:sz w:val="24"/>
          <w:szCs w:val="24"/>
        </w:rPr>
      </w:pPr>
      <w:r>
        <w:rPr>
          <w:rStyle w:val="92"/>
          <w:rFonts w:hint="default" w:ascii="Times New Roman" w:hAnsi="Times New Roman" w:eastAsia="sans-serif" w:cs="Times New Roman"/>
          <w:i w:val="0"/>
          <w:iCs w:val="0"/>
          <w:caps w:val="0"/>
          <w:color w:val="273239"/>
          <w:spacing w:val="2"/>
          <w:sz w:val="24"/>
          <w:szCs w:val="24"/>
          <w:shd w:val="clear" w:fill="FFFFFF"/>
          <w:vertAlign w:val="baseline"/>
        </w:rPr>
        <w:t>#!/bin/bash:</w:t>
      </w:r>
      <w:r>
        <w:rPr>
          <w:rFonts w:hint="default" w:ascii="Times New Roman" w:hAnsi="Times New Roman" w:eastAsia="sans-serif" w:cs="Times New Roman"/>
          <w:i w:val="0"/>
          <w:iCs w:val="0"/>
          <w:caps w:val="0"/>
          <w:color w:val="273239"/>
          <w:spacing w:val="2"/>
          <w:sz w:val="24"/>
          <w:szCs w:val="24"/>
          <w:shd w:val="clear" w:fill="FFFFFF"/>
          <w:vertAlign w:val="baseline"/>
        </w:rPr>
        <w:t> Uses Bash shell to run the script</w:t>
      </w:r>
    </w:p>
    <w:p w14:paraId="79DD1277">
      <w:pPr>
        <w:keepNext w:val="0"/>
        <w:keepLines w:val="0"/>
        <w:widowControl/>
        <w:numPr>
          <w:ilvl w:val="0"/>
          <w:numId w:val="37"/>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360" w:right="0" w:hanging="360"/>
        <w:jc w:val="left"/>
        <w:textAlignment w:val="baseline"/>
        <w:rPr>
          <w:rFonts w:hint="default" w:ascii="Times New Roman" w:hAnsi="Times New Roman" w:eastAsia="sans-serif" w:cs="Times New Roman"/>
          <w:color w:val="273239"/>
          <w:spacing w:val="2"/>
          <w:sz w:val="24"/>
          <w:szCs w:val="24"/>
        </w:rPr>
      </w:pPr>
      <w:r>
        <w:rPr>
          <w:rStyle w:val="92"/>
          <w:rFonts w:hint="default" w:ascii="Times New Roman" w:hAnsi="Times New Roman" w:eastAsia="sans-serif" w:cs="Times New Roman"/>
          <w:i w:val="0"/>
          <w:iCs w:val="0"/>
          <w:caps w:val="0"/>
          <w:color w:val="273239"/>
          <w:spacing w:val="2"/>
          <w:sz w:val="24"/>
          <w:szCs w:val="24"/>
          <w:shd w:val="clear" w:fill="FFFFFF"/>
          <w:vertAlign w:val="baseline"/>
        </w:rPr>
        <w:t>echo:</w:t>
      </w:r>
      <w:r>
        <w:rPr>
          <w:rFonts w:hint="default" w:ascii="Times New Roman" w:hAnsi="Times New Roman" w:eastAsia="sans-serif" w:cs="Times New Roman"/>
          <w:i w:val="0"/>
          <w:iCs w:val="0"/>
          <w:caps w:val="0"/>
          <w:color w:val="273239"/>
          <w:spacing w:val="2"/>
          <w:sz w:val="24"/>
          <w:szCs w:val="24"/>
          <w:shd w:val="clear" w:fill="FFFFFF"/>
          <w:vertAlign w:val="baseline"/>
        </w:rPr>
        <w:t> Prints text to the terminal</w:t>
      </w:r>
    </w:p>
    <w:p w14:paraId="2387FDAD">
      <w:pPr>
        <w:keepNext w:val="0"/>
        <w:keepLines w:val="0"/>
        <w:widowControl/>
        <w:numPr>
          <w:ilvl w:val="0"/>
          <w:numId w:val="37"/>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360" w:right="0" w:hanging="360"/>
        <w:jc w:val="left"/>
        <w:textAlignment w:val="baseline"/>
        <w:rPr>
          <w:rFonts w:hint="default" w:ascii="Times New Roman" w:hAnsi="Times New Roman" w:eastAsia="sans-serif" w:cs="Times New Roman"/>
          <w:color w:val="273239"/>
          <w:spacing w:val="2"/>
          <w:sz w:val="24"/>
          <w:szCs w:val="24"/>
        </w:rPr>
      </w:pPr>
      <w:r>
        <w:rPr>
          <w:rStyle w:val="92"/>
          <w:rFonts w:hint="default" w:ascii="Times New Roman" w:hAnsi="Times New Roman" w:eastAsia="sans-serif" w:cs="Times New Roman"/>
          <w:i w:val="0"/>
          <w:iCs w:val="0"/>
          <w:caps w:val="0"/>
          <w:color w:val="273239"/>
          <w:spacing w:val="2"/>
          <w:sz w:val="24"/>
          <w:szCs w:val="24"/>
          <w:shd w:val="clear" w:fill="FFFFFF"/>
          <w:vertAlign w:val="baseline"/>
        </w:rPr>
        <w:t>pwd:</w:t>
      </w:r>
      <w:r>
        <w:rPr>
          <w:rFonts w:hint="default" w:ascii="Times New Roman" w:hAnsi="Times New Roman" w:eastAsia="sans-serif" w:cs="Times New Roman"/>
          <w:i w:val="0"/>
          <w:iCs w:val="0"/>
          <w:caps w:val="0"/>
          <w:color w:val="273239"/>
          <w:spacing w:val="2"/>
          <w:sz w:val="24"/>
          <w:szCs w:val="24"/>
          <w:shd w:val="clear" w:fill="FFFFFF"/>
          <w:vertAlign w:val="baseline"/>
        </w:rPr>
        <w:t> Prints the current working directory</w:t>
      </w:r>
    </w:p>
    <w:p w14:paraId="109116E1">
      <w:pPr>
        <w:keepNext w:val="0"/>
        <w:keepLines w:val="0"/>
        <w:widowControl/>
        <w:numPr>
          <w:ilvl w:val="0"/>
          <w:numId w:val="37"/>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360" w:right="0" w:hanging="360"/>
        <w:jc w:val="left"/>
        <w:textAlignment w:val="baseline"/>
        <w:rPr>
          <w:rFonts w:hint="default" w:ascii="Times New Roman" w:hAnsi="Times New Roman" w:eastAsia="sans-serif" w:cs="Times New Roman"/>
          <w:color w:val="273239"/>
          <w:spacing w:val="2"/>
          <w:sz w:val="24"/>
          <w:szCs w:val="24"/>
        </w:rPr>
      </w:pPr>
      <w:r>
        <w:rPr>
          <w:rStyle w:val="92"/>
          <w:rFonts w:hint="default" w:ascii="Times New Roman" w:hAnsi="Times New Roman" w:eastAsia="sans-serif" w:cs="Times New Roman"/>
          <w:i w:val="0"/>
          <w:iCs w:val="0"/>
          <w:caps w:val="0"/>
          <w:color w:val="273239"/>
          <w:spacing w:val="2"/>
          <w:sz w:val="24"/>
          <w:szCs w:val="24"/>
          <w:shd w:val="clear" w:fill="FFFFFF"/>
          <w:vertAlign w:val="baseline"/>
        </w:rPr>
        <w:t>ls -l:</w:t>
      </w:r>
      <w:r>
        <w:rPr>
          <w:rFonts w:hint="default" w:ascii="Times New Roman" w:hAnsi="Times New Roman" w:eastAsia="sans-serif" w:cs="Times New Roman"/>
          <w:i w:val="0"/>
          <w:iCs w:val="0"/>
          <w:caps w:val="0"/>
          <w:color w:val="273239"/>
          <w:spacing w:val="2"/>
          <w:sz w:val="24"/>
          <w:szCs w:val="24"/>
          <w:shd w:val="clear" w:fill="FFFFFF"/>
          <w:vertAlign w:val="baseline"/>
        </w:rPr>
        <w:t> Lists files in long format, showing permissions, size and modification date</w:t>
      </w:r>
    </w:p>
    <w:p w14:paraId="7FBF2F85">
      <w:pPr>
        <w:spacing w:line="240" w:lineRule="auto"/>
        <w:jc w:val="both"/>
        <w:rPr>
          <w:rFonts w:hint="default" w:ascii="Times New Roman" w:hAnsi="Times New Roman" w:eastAsia="SimSun" w:cs="Times New Roman"/>
          <w:sz w:val="24"/>
          <w:szCs w:val="24"/>
          <w:lang w:val="en-US"/>
        </w:rPr>
      </w:pPr>
    </w:p>
    <w:p w14:paraId="394601AB">
      <w:pPr>
        <w:spacing w:line="240" w:lineRule="auto"/>
        <w:jc w:val="both"/>
        <w:rPr>
          <w:rFonts w:hint="default" w:ascii="Times New Roman" w:hAnsi="Times New Roman" w:eastAsia="SimSun" w:cs="Times New Roman"/>
          <w:sz w:val="24"/>
          <w:szCs w:val="24"/>
          <w:lang w:val="en-US"/>
        </w:rPr>
      </w:pPr>
    </w:p>
    <w:p w14:paraId="291C32ED">
      <w:pPr>
        <w:spacing w:line="240" w:lineRule="auto"/>
        <w:jc w:val="both"/>
        <w:rPr>
          <w:rFonts w:hint="default" w:ascii="Times New Roman" w:hAnsi="Times New Roman" w:eastAsia="SimSun" w:cs="Times New Roman"/>
          <w:sz w:val="24"/>
          <w:szCs w:val="24"/>
          <w:lang w:val="en-US"/>
        </w:rPr>
      </w:pPr>
    </w:p>
    <w:p w14:paraId="5AEC6638">
      <w:pPr>
        <w:spacing w:line="240" w:lineRule="auto"/>
        <w:jc w:val="both"/>
        <w:rPr>
          <w:rFonts w:hint="default" w:ascii="Times New Roman" w:hAnsi="Times New Roman" w:eastAsia="SimSun" w:cs="Times New Roman"/>
          <w:sz w:val="24"/>
          <w:szCs w:val="24"/>
          <w:lang w:val="en-US"/>
        </w:rPr>
      </w:pPr>
    </w:p>
    <w:p w14:paraId="0B29594D">
      <w:pPr>
        <w:spacing w:line="240" w:lineRule="auto"/>
        <w:jc w:val="both"/>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pipes and redirection</w:t>
      </w:r>
    </w:p>
    <w:p w14:paraId="46059C94">
      <w:pPr>
        <w:spacing w:line="240" w:lineRule="auto"/>
        <w:jc w:val="both"/>
        <w:rPr>
          <w:rFonts w:hint="default" w:ascii="Times New Roman" w:hAnsi="Times New Roman" w:eastAsia="SimSun" w:cs="Times New Roman"/>
          <w:b/>
          <w:bCs/>
          <w:sz w:val="24"/>
          <w:szCs w:val="24"/>
        </w:rPr>
      </w:pPr>
    </w:p>
    <w:p w14:paraId="6812C892">
      <w:pPr>
        <w:spacing w:line="240" w:lineRule="auto"/>
        <w:jc w:val="both"/>
        <w:rPr>
          <w:rFonts w:hint="default" w:ascii="Times New Roman" w:hAnsi="Times New Roman" w:eastAsia="SimSun" w:cs="Times New Roman"/>
          <w:sz w:val="24"/>
          <w:szCs w:val="24"/>
        </w:rPr>
      </w:pPr>
      <w:r>
        <w:rPr>
          <w:rStyle w:val="92"/>
          <w:rFonts w:hint="default" w:ascii="Times New Roman" w:hAnsi="Times New Roman" w:eastAsia="Arial" w:cs="Times New Roman"/>
          <w:b/>
          <w:bCs/>
          <w:sz w:val="24"/>
          <w:szCs w:val="24"/>
          <w:u w:val="none"/>
        </w:rPr>
        <w:t>pipes and redirection</w:t>
      </w:r>
      <w:r>
        <w:rPr>
          <w:rFonts w:hint="default" w:ascii="Times New Roman" w:hAnsi="Times New Roman" w:eastAsia="SimSun" w:cs="Times New Roman"/>
          <w:sz w:val="24"/>
          <w:szCs w:val="24"/>
        </w:rPr>
        <w:t xml:space="preserve"> are fundamental mechanisms used to manage data streams by altering where a command reads its input or writes its output. By default, every command interacts with three standard data streams managed via file descriptors:</w:t>
      </w:r>
    </w:p>
    <w:p w14:paraId="7CDD2686">
      <w:pPr>
        <w:spacing w:line="240" w:lineRule="auto"/>
        <w:jc w:val="both"/>
        <w:rPr>
          <w:rFonts w:hint="default" w:ascii="Times New Roman" w:hAnsi="Times New Roman" w:eastAsia="SimSun" w:cs="Times New Roman"/>
          <w:sz w:val="24"/>
          <w:szCs w:val="24"/>
        </w:rPr>
      </w:pPr>
    </w:p>
    <w:p w14:paraId="0DD7D667">
      <w:pPr>
        <w:keepNext w:val="0"/>
        <w:keepLines w:val="0"/>
        <w:widowControl/>
        <w:suppressLineNumbers w:val="0"/>
        <w:pBdr>
          <w:bottom w:val="none" w:color="0A0A0A" w:sz="0" w:space="0"/>
        </w:pBdr>
        <w:spacing w:before="0" w:beforeAutospacing="0" w:after="180" w:afterAutospacing="0"/>
        <w:ind w:left="0" w:right="0"/>
        <w:rPr>
          <w:rFonts w:hint="default" w:ascii="Times New Roman" w:hAnsi="Times New Roman" w:eastAsia="Arial" w:cs="Times New Roman"/>
          <w:sz w:val="24"/>
          <w:szCs w:val="24"/>
          <w:u w:val="none"/>
        </w:rPr>
      </w:pPr>
      <w:r>
        <w:rPr>
          <w:rFonts w:hint="default" w:ascii="Times New Roman" w:hAnsi="Times New Roman" w:eastAsia="Symbol" w:cs="Times New Roman"/>
          <w:sz w:val="24"/>
        </w:rPr>
        <w:t>·</w:t>
      </w:r>
      <w:r>
        <w:rPr>
          <w:rFonts w:hint="default" w:ascii="Times New Roman" w:hAnsi="Times New Roman" w:eastAsia="SimSun" w:cs="Times New Roman"/>
          <w:sz w:val="24"/>
        </w:rPr>
        <w:t xml:space="preserve">  </w:t>
      </w:r>
      <w:r>
        <w:rPr>
          <w:rStyle w:val="44"/>
          <w:rFonts w:hint="default" w:ascii="Times New Roman" w:hAnsi="Times New Roman" w:eastAsia="monospace" w:cs="Times New Roman"/>
          <w:b/>
          <w:bCs/>
          <w:sz w:val="21"/>
          <w:szCs w:val="21"/>
          <w:u w:val="none"/>
        </w:rPr>
        <w:t>stdin</w:t>
      </w:r>
      <w:r>
        <w:rPr>
          <w:rStyle w:val="92"/>
          <w:rFonts w:hint="default" w:ascii="Times New Roman" w:hAnsi="Times New Roman" w:eastAsia="Arial" w:cs="Times New Roman"/>
          <w:b/>
          <w:bCs/>
          <w:sz w:val="24"/>
          <w:szCs w:val="24"/>
          <w:u w:val="none"/>
        </w:rPr>
        <w:t xml:space="preserve"> (Standard Input / File Descriptor 0):</w:t>
      </w:r>
      <w:r>
        <w:rPr>
          <w:rFonts w:hint="default" w:ascii="Times New Roman" w:hAnsi="Times New Roman" w:eastAsia="Arial" w:cs="Times New Roman"/>
          <w:sz w:val="24"/>
          <w:szCs w:val="24"/>
          <w:u w:val="none"/>
        </w:rPr>
        <w:t xml:space="preserve"> Reads input from the keyboard.</w:t>
      </w:r>
    </w:p>
    <w:p w14:paraId="660F70C1">
      <w:pPr>
        <w:keepNext w:val="0"/>
        <w:keepLines w:val="0"/>
        <w:widowControl/>
        <w:suppressLineNumbers w:val="0"/>
        <w:pBdr>
          <w:bottom w:val="none" w:color="0A0A0A" w:sz="0" w:space="0"/>
        </w:pBdr>
        <w:spacing w:before="0" w:beforeAutospacing="0" w:after="180" w:afterAutospacing="0"/>
        <w:ind w:left="0" w:right="0"/>
        <w:rPr>
          <w:rFonts w:hint="default" w:ascii="Times New Roman" w:hAnsi="Times New Roman" w:eastAsia="Arial" w:cs="Times New Roman"/>
          <w:sz w:val="24"/>
          <w:szCs w:val="24"/>
          <w:u w:val="none"/>
        </w:rPr>
      </w:pPr>
      <w:r>
        <w:rPr>
          <w:rFonts w:hint="default" w:ascii="Times New Roman" w:hAnsi="Times New Roman" w:eastAsia="Symbol" w:cs="Times New Roman"/>
          <w:sz w:val="24"/>
        </w:rPr>
        <w:t>·</w:t>
      </w:r>
      <w:r>
        <w:rPr>
          <w:rFonts w:hint="default" w:ascii="Times New Roman" w:hAnsi="Times New Roman" w:eastAsia="SimSun" w:cs="Times New Roman"/>
          <w:sz w:val="24"/>
        </w:rPr>
        <w:t xml:space="preserve">  </w:t>
      </w:r>
      <w:r>
        <w:rPr>
          <w:rStyle w:val="44"/>
          <w:rFonts w:hint="default" w:ascii="Times New Roman" w:hAnsi="Times New Roman" w:eastAsia="monospace" w:cs="Times New Roman"/>
          <w:b/>
          <w:bCs/>
          <w:sz w:val="21"/>
          <w:szCs w:val="21"/>
          <w:u w:val="none"/>
        </w:rPr>
        <w:t>stdout</w:t>
      </w:r>
      <w:r>
        <w:rPr>
          <w:rStyle w:val="92"/>
          <w:rFonts w:hint="default" w:ascii="Times New Roman" w:hAnsi="Times New Roman" w:eastAsia="Arial" w:cs="Times New Roman"/>
          <w:b/>
          <w:bCs/>
          <w:sz w:val="24"/>
          <w:szCs w:val="24"/>
          <w:u w:val="none"/>
        </w:rPr>
        <w:t xml:space="preserve"> (Standard Output / File Descriptor 1):</w:t>
      </w:r>
      <w:r>
        <w:rPr>
          <w:rFonts w:hint="default" w:ascii="Times New Roman" w:hAnsi="Times New Roman" w:eastAsia="Arial" w:cs="Times New Roman"/>
          <w:sz w:val="24"/>
          <w:szCs w:val="24"/>
          <w:u w:val="none"/>
        </w:rPr>
        <w:t xml:space="preserve"> Sends normal text output to the screen.</w:t>
      </w:r>
    </w:p>
    <w:p w14:paraId="64467BC1">
      <w:pPr>
        <w:bidi w:val="0"/>
        <w:rPr>
          <w:rFonts w:hint="default" w:ascii="Times New Roman" w:hAnsi="Times New Roman" w:eastAsia="Arial" w:cs="Times New Roman"/>
          <w:sz w:val="24"/>
          <w:szCs w:val="24"/>
          <w:u w:val="none"/>
        </w:rPr>
      </w:pPr>
      <w:r>
        <w:rPr>
          <w:rFonts w:hint="default" w:ascii="Times New Roman" w:hAnsi="Times New Roman" w:eastAsia="Symbol" w:cs="Times New Roman"/>
          <w:sz w:val="24"/>
        </w:rPr>
        <w:t>·</w:t>
      </w:r>
      <w:r>
        <w:rPr>
          <w:rFonts w:hint="default" w:ascii="Times New Roman" w:hAnsi="Times New Roman" w:eastAsia="SimSun" w:cs="Times New Roman"/>
          <w:sz w:val="24"/>
        </w:rPr>
        <w:t xml:space="preserve">  </w:t>
      </w:r>
      <w:r>
        <w:rPr>
          <w:rStyle w:val="44"/>
          <w:rFonts w:hint="default" w:ascii="Times New Roman" w:hAnsi="Times New Roman" w:eastAsia="monospace" w:cs="Times New Roman"/>
          <w:b/>
          <w:bCs/>
          <w:sz w:val="21"/>
          <w:szCs w:val="21"/>
          <w:u w:val="none"/>
        </w:rPr>
        <w:t>stderr</w:t>
      </w:r>
      <w:r>
        <w:rPr>
          <w:rStyle w:val="92"/>
          <w:rFonts w:hint="default" w:ascii="Times New Roman" w:hAnsi="Times New Roman" w:eastAsia="Arial" w:cs="Times New Roman"/>
          <w:b/>
          <w:bCs/>
          <w:sz w:val="24"/>
          <w:szCs w:val="24"/>
          <w:u w:val="none"/>
        </w:rPr>
        <w:t xml:space="preserve"> (Standard Error / File Descriptor 2):</w:t>
      </w:r>
      <w:r>
        <w:rPr>
          <w:rFonts w:hint="default" w:ascii="Times New Roman" w:hAnsi="Times New Roman" w:eastAsia="Arial" w:cs="Times New Roman"/>
          <w:sz w:val="24"/>
          <w:szCs w:val="24"/>
          <w:u w:val="none"/>
        </w:rPr>
        <w:t xml:space="preserve"> Sends error logs to the screen</w:t>
      </w:r>
      <w:r>
        <w:rPr>
          <w:rFonts w:hint="default" w:ascii="Times New Roman" w:hAnsi="Times New Roman" w:eastAsia="Arial" w:cs="Times New Roman"/>
          <w:sz w:val="24"/>
          <w:szCs w:val="24"/>
          <w:u w:val="none"/>
          <w:lang w:val="en-US"/>
        </w:rPr>
        <w:t xml:space="preserve"> i</w:t>
      </w:r>
      <w:r>
        <w:rPr>
          <w:rFonts w:hint="default" w:ascii="Times New Roman" w:hAnsi="Times New Roman" w:eastAsia="Arial" w:cs="Times New Roman"/>
          <w:sz w:val="24"/>
          <w:szCs w:val="24"/>
          <w:u w:val="none"/>
        </w:rPr>
        <w:t>ndependently of normal output.</w:t>
      </w:r>
    </w:p>
    <w:p w14:paraId="0028AB5C">
      <w:pPr>
        <w:spacing w:after="0" w:line="240" w:lineRule="auto"/>
        <w:jc w:val="both"/>
        <w:rPr>
          <w:rFonts w:hint="default" w:ascii="Times New Roman" w:hAnsi="Times New Roman" w:eastAsia="SimSun" w:cs="Times New Roman"/>
          <w:sz w:val="24"/>
          <w:szCs w:val="24"/>
          <w:lang w:val="en-US"/>
        </w:rPr>
      </w:pPr>
    </w:p>
    <w:p w14:paraId="44196751">
      <w:pPr>
        <w:spacing w:after="0" w:line="240" w:lineRule="auto"/>
        <w:jc w:val="both"/>
        <w:rPr>
          <w:rFonts w:hint="default" w:ascii="Times New Roman" w:hAnsi="Times New Roman" w:eastAsia="SimSun" w:cs="Times New Roman"/>
          <w:sz w:val="24"/>
          <w:szCs w:val="24"/>
          <w:lang w:val="en-US"/>
        </w:rPr>
      </w:pPr>
    </w:p>
    <w:p w14:paraId="1C8090DA">
      <w:pPr>
        <w:spacing w:after="0" w:line="240" w:lineRule="auto"/>
        <w:jc w:val="both"/>
        <w:rPr>
          <w:rFonts w:hint="default" w:ascii="Times New Roman" w:hAnsi="Times New Roman" w:eastAsia="SimSun" w:cs="Times New Roman"/>
          <w:sz w:val="24"/>
          <w:szCs w:val="24"/>
          <w:lang w:val="en-US"/>
        </w:rPr>
      </w:pPr>
    </w:p>
    <w:p w14:paraId="7CE6B168">
      <w:pPr>
        <w:spacing w:after="0" w:line="240" w:lineRule="auto"/>
        <w:jc w:val="both"/>
        <w:rPr>
          <w:rFonts w:hint="default" w:ascii="Times New Roman" w:hAnsi="Times New Roman" w:eastAsia="SimSun" w:cs="Times New Roman"/>
          <w:sz w:val="24"/>
          <w:szCs w:val="24"/>
          <w:lang w:val="en-US"/>
        </w:rPr>
      </w:pPr>
    </w:p>
    <w:p w14:paraId="26674D34">
      <w:pPr>
        <w:spacing w:after="0" w:line="240" w:lineRule="auto"/>
        <w:jc w:val="both"/>
        <w:rPr>
          <w:rFonts w:hint="default" w:ascii="Times New Roman" w:hAnsi="Times New Roman" w:eastAsia="SimSun" w:cs="Times New Roman"/>
          <w:sz w:val="24"/>
          <w:szCs w:val="24"/>
          <w:lang w:val="en-US"/>
        </w:rPr>
      </w:pPr>
    </w:p>
    <w:p w14:paraId="4AD0BB8F">
      <w:pPr>
        <w:spacing w:after="0" w:line="240" w:lineRule="auto"/>
        <w:jc w:val="both"/>
        <w:rPr>
          <w:rFonts w:hint="default" w:ascii="Times New Roman" w:hAnsi="Times New Roman" w:eastAsia="SimSun" w:cs="Times New Roman"/>
          <w:sz w:val="24"/>
          <w:szCs w:val="24"/>
          <w:lang w:val="en-US"/>
        </w:rPr>
      </w:pPr>
    </w:p>
    <w:p w14:paraId="1594FFBD">
      <w:pPr>
        <w:keepNext w:val="0"/>
        <w:keepLines w:val="0"/>
        <w:widowControl/>
        <w:suppressLineNumbers w:val="0"/>
        <w:pBdr>
          <w:bottom w:val="none" w:color="001D35" w:sz="0" w:space="0"/>
        </w:pBdr>
        <w:spacing w:before="360" w:beforeAutospacing="0" w:after="180" w:afterAutospacing="0"/>
        <w:ind w:left="0" w:right="0"/>
        <w:jc w:val="left"/>
        <w:rPr>
          <w:rFonts w:hint="default" w:ascii="Times New Roman" w:hAnsi="Times New Roman" w:eastAsia="Arial" w:cs="Times New Roman"/>
          <w:b/>
          <w:bCs/>
          <w:sz w:val="24"/>
          <w:szCs w:val="24"/>
          <w:u w:val="none"/>
        </w:rPr>
      </w:pPr>
      <w:r>
        <w:rPr>
          <w:rFonts w:hint="default" w:ascii="Times New Roman" w:hAnsi="Times New Roman" w:eastAsia="Arial" w:cs="Times New Roman"/>
          <w:b/>
          <w:bCs/>
          <w:kern w:val="0"/>
          <w:sz w:val="24"/>
          <w:szCs w:val="24"/>
          <w:u w:val="none"/>
          <w:lang w:val="en-US" w:eastAsia="zh-CN" w:bidi="ar"/>
        </w:rPr>
        <w:t>1. Redirection (Connecting Commands to Files)</w:t>
      </w:r>
    </w:p>
    <w:p w14:paraId="1EE8C028">
      <w:pPr>
        <w:keepNext w:val="0"/>
        <w:keepLines w:val="0"/>
        <w:widowControl/>
        <w:suppressLineNumbers w:val="0"/>
        <w:pBdr>
          <w:bottom w:val="none" w:color="0A0A0A" w:sz="0" w:space="0"/>
        </w:pBdr>
        <w:spacing w:before="180" w:beforeAutospacing="0" w:after="240" w:afterAutospacing="0"/>
        <w:ind w:left="0" w:right="0"/>
        <w:jc w:val="left"/>
        <w:rPr>
          <w:rFonts w:hint="default" w:ascii="Times New Roman" w:hAnsi="Times New Roman" w:eastAsia="Arial" w:cs="Times New Roman"/>
          <w:sz w:val="24"/>
          <w:szCs w:val="24"/>
          <w:u w:val="none"/>
        </w:rPr>
      </w:pPr>
      <w:r>
        <w:rPr>
          <w:rFonts w:hint="default" w:ascii="Times New Roman" w:hAnsi="Times New Roman" w:eastAsia="Arial" w:cs="Times New Roman"/>
          <w:kern w:val="0"/>
          <w:sz w:val="24"/>
          <w:szCs w:val="24"/>
          <w:u w:val="none"/>
          <w:lang w:val="en-US" w:eastAsia="zh-CN" w:bidi="ar"/>
        </w:rPr>
        <w:t>Redirection reroutes a data stream to or from a physical file.</w:t>
      </w:r>
    </w:p>
    <w:tbl>
      <w:tblPr>
        <w:tblStyle w:val="12"/>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1055"/>
        <w:gridCol w:w="1838"/>
        <w:gridCol w:w="3841"/>
        <w:gridCol w:w="2396"/>
      </w:tblGrid>
      <w:tr w14:paraId="334E40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DD5BA9D">
            <w:pPr>
              <w:keepNext w:val="0"/>
              <w:keepLines w:val="0"/>
              <w:widowControl/>
              <w:suppressLineNumbers w:val="0"/>
              <w:spacing w:before="0" w:beforeAutospacing="0" w:after="0" w:afterAutospacing="0"/>
              <w:ind w:left="0" w:right="0"/>
              <w:jc w:val="center"/>
              <w:rPr>
                <w:rFonts w:hint="default" w:ascii="Times New Roman" w:hAnsi="Times New Roman" w:eastAsia="Arial" w:cs="Times New Roman"/>
                <w:b/>
                <w:bCs/>
                <w:sz w:val="24"/>
                <w:szCs w:val="24"/>
                <w:u w:val="none"/>
              </w:rPr>
            </w:pPr>
            <w:r>
              <w:rPr>
                <w:rFonts w:hint="default" w:ascii="Times New Roman" w:hAnsi="Times New Roman" w:eastAsia="Arial" w:cs="Times New Roman"/>
                <w:b/>
                <w:bCs/>
                <w:kern w:val="0"/>
                <w:sz w:val="24"/>
                <w:szCs w:val="24"/>
                <w:u w:val="none"/>
                <w:lang w:val="en-US" w:eastAsia="zh-CN" w:bidi="ar"/>
              </w:rPr>
              <w:t>Operator</w:t>
            </w:r>
          </w:p>
        </w:tc>
        <w:tc>
          <w:tcPr>
            <w:tcW w:w="0" w:type="auto"/>
            <w:shd w:val="clear" w:color="auto" w:fill="auto"/>
            <w:vAlign w:val="center"/>
          </w:tcPr>
          <w:p w14:paraId="7AE1430C">
            <w:pPr>
              <w:keepNext w:val="0"/>
              <w:keepLines w:val="0"/>
              <w:widowControl/>
              <w:suppressLineNumbers w:val="0"/>
              <w:spacing w:before="0" w:beforeAutospacing="0" w:after="0" w:afterAutospacing="0"/>
              <w:ind w:left="0" w:right="0"/>
              <w:jc w:val="center"/>
              <w:rPr>
                <w:rFonts w:hint="default" w:ascii="Times New Roman" w:hAnsi="Times New Roman" w:eastAsia="Arial" w:cs="Times New Roman"/>
                <w:b/>
                <w:bCs/>
                <w:sz w:val="24"/>
                <w:szCs w:val="24"/>
                <w:u w:val="none"/>
              </w:rPr>
            </w:pPr>
            <w:r>
              <w:rPr>
                <w:rFonts w:hint="default" w:ascii="Times New Roman" w:hAnsi="Times New Roman" w:eastAsia="Arial" w:cs="Times New Roman"/>
                <w:b/>
                <w:bCs/>
                <w:kern w:val="0"/>
                <w:sz w:val="24"/>
                <w:szCs w:val="24"/>
                <w:u w:val="none"/>
                <w:lang w:val="en-US" w:eastAsia="zh-CN" w:bidi="ar"/>
              </w:rPr>
              <w:t>Type</w:t>
            </w:r>
          </w:p>
        </w:tc>
        <w:tc>
          <w:tcPr>
            <w:tcW w:w="0" w:type="auto"/>
            <w:shd w:val="clear" w:color="auto" w:fill="auto"/>
            <w:vAlign w:val="center"/>
          </w:tcPr>
          <w:p w14:paraId="4213B4E2">
            <w:pPr>
              <w:keepNext w:val="0"/>
              <w:keepLines w:val="0"/>
              <w:widowControl/>
              <w:suppressLineNumbers w:val="0"/>
              <w:spacing w:before="0" w:beforeAutospacing="0" w:after="0" w:afterAutospacing="0"/>
              <w:ind w:left="0" w:right="0"/>
              <w:jc w:val="center"/>
              <w:rPr>
                <w:rFonts w:hint="default" w:ascii="Times New Roman" w:hAnsi="Times New Roman" w:eastAsia="Arial" w:cs="Times New Roman"/>
                <w:b/>
                <w:bCs/>
                <w:sz w:val="24"/>
                <w:szCs w:val="24"/>
                <w:u w:val="none"/>
              </w:rPr>
            </w:pPr>
            <w:r>
              <w:rPr>
                <w:rFonts w:hint="default" w:ascii="Times New Roman" w:hAnsi="Times New Roman" w:eastAsia="Arial" w:cs="Times New Roman"/>
                <w:b/>
                <w:bCs/>
                <w:kern w:val="0"/>
                <w:sz w:val="24"/>
                <w:szCs w:val="24"/>
                <w:u w:val="none"/>
                <w:lang w:val="en-US" w:eastAsia="zh-CN" w:bidi="ar"/>
              </w:rPr>
              <w:t>Description</w:t>
            </w:r>
          </w:p>
        </w:tc>
        <w:tc>
          <w:tcPr>
            <w:tcW w:w="0" w:type="auto"/>
            <w:shd w:val="clear" w:color="auto" w:fill="auto"/>
            <w:vAlign w:val="center"/>
          </w:tcPr>
          <w:p w14:paraId="0B8FB3DE">
            <w:pPr>
              <w:keepNext w:val="0"/>
              <w:keepLines w:val="0"/>
              <w:widowControl/>
              <w:suppressLineNumbers w:val="0"/>
              <w:spacing w:before="0" w:beforeAutospacing="0" w:after="0" w:afterAutospacing="0"/>
              <w:ind w:left="0" w:right="0"/>
              <w:jc w:val="center"/>
              <w:rPr>
                <w:rFonts w:hint="default" w:ascii="Times New Roman" w:hAnsi="Times New Roman" w:eastAsia="Arial" w:cs="Times New Roman"/>
                <w:b/>
                <w:bCs/>
                <w:sz w:val="24"/>
                <w:szCs w:val="24"/>
                <w:u w:val="none"/>
              </w:rPr>
            </w:pPr>
            <w:r>
              <w:rPr>
                <w:rFonts w:hint="default" w:ascii="Times New Roman" w:hAnsi="Times New Roman" w:eastAsia="Arial" w:cs="Times New Roman"/>
                <w:b/>
                <w:bCs/>
                <w:kern w:val="0"/>
                <w:sz w:val="24"/>
                <w:szCs w:val="24"/>
                <w:u w:val="none"/>
                <w:lang w:val="en-US" w:eastAsia="zh-CN" w:bidi="ar"/>
              </w:rPr>
              <w:t>Example</w:t>
            </w:r>
          </w:p>
        </w:tc>
      </w:tr>
      <w:tr w14:paraId="6AE5EF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9F47DAB">
            <w:pPr>
              <w:keepNext w:val="0"/>
              <w:keepLines w:val="0"/>
              <w:widowControl/>
              <w:suppressLineNumbers w:val="0"/>
              <w:spacing w:before="0" w:beforeAutospacing="0" w:after="0" w:afterAutospacing="0"/>
              <w:ind w:left="0" w:right="0"/>
              <w:jc w:val="center"/>
              <w:rPr>
                <w:rFonts w:hint="default" w:ascii="Times New Roman" w:hAnsi="Times New Roman" w:eastAsia="Arial" w:cs="Times New Roman"/>
                <w:sz w:val="24"/>
                <w:szCs w:val="24"/>
                <w:u w:val="none"/>
              </w:rPr>
            </w:pPr>
            <w:r>
              <w:rPr>
                <w:rStyle w:val="44"/>
                <w:rFonts w:hint="default" w:ascii="Times New Roman" w:hAnsi="Times New Roman" w:eastAsia="monospace" w:cs="Times New Roman"/>
                <w:kern w:val="0"/>
                <w:sz w:val="24"/>
                <w:szCs w:val="24"/>
                <w:u w:val="none"/>
                <w:lang w:val="en-US" w:eastAsia="zh-CN" w:bidi="ar"/>
              </w:rPr>
              <w:t>&gt;</w:t>
            </w:r>
          </w:p>
        </w:tc>
        <w:tc>
          <w:tcPr>
            <w:tcW w:w="0" w:type="auto"/>
            <w:shd w:val="clear" w:color="auto" w:fill="auto"/>
            <w:vAlign w:val="center"/>
          </w:tcPr>
          <w:p w14:paraId="144EACDF">
            <w:pPr>
              <w:keepNext w:val="0"/>
              <w:keepLines w:val="0"/>
              <w:widowControl/>
              <w:suppressLineNumbers w:val="0"/>
              <w:spacing w:before="0" w:beforeAutospacing="0" w:after="0" w:afterAutospacing="0"/>
              <w:ind w:left="0" w:right="0"/>
              <w:jc w:val="left"/>
              <w:rPr>
                <w:rFonts w:hint="default" w:ascii="Times New Roman" w:hAnsi="Times New Roman" w:eastAsia="Arial" w:cs="Times New Roman"/>
                <w:sz w:val="24"/>
                <w:szCs w:val="24"/>
                <w:u w:val="none"/>
              </w:rPr>
            </w:pPr>
            <w:r>
              <w:rPr>
                <w:rStyle w:val="92"/>
                <w:rFonts w:hint="default" w:ascii="Times New Roman" w:hAnsi="Times New Roman" w:eastAsia="Arial" w:cs="Times New Roman"/>
                <w:b/>
                <w:bCs/>
                <w:kern w:val="0"/>
                <w:sz w:val="24"/>
                <w:szCs w:val="24"/>
                <w:u w:val="none"/>
                <w:lang w:val="en-US" w:eastAsia="zh-CN" w:bidi="ar"/>
              </w:rPr>
              <w:t>Output Redirection</w:t>
            </w:r>
          </w:p>
        </w:tc>
        <w:tc>
          <w:tcPr>
            <w:tcW w:w="0" w:type="auto"/>
            <w:shd w:val="clear" w:color="auto" w:fill="auto"/>
            <w:vAlign w:val="center"/>
          </w:tcPr>
          <w:p w14:paraId="6C96635B">
            <w:pPr>
              <w:keepNext w:val="0"/>
              <w:keepLines w:val="0"/>
              <w:widowControl/>
              <w:suppressLineNumbers w:val="0"/>
              <w:spacing w:before="0" w:beforeAutospacing="0" w:after="0" w:afterAutospacing="0"/>
              <w:ind w:left="0" w:right="0"/>
              <w:jc w:val="left"/>
              <w:rPr>
                <w:rFonts w:hint="default" w:ascii="Times New Roman" w:hAnsi="Times New Roman" w:eastAsia="Arial" w:cs="Times New Roman"/>
                <w:sz w:val="24"/>
                <w:szCs w:val="24"/>
                <w:u w:val="none"/>
              </w:rPr>
            </w:pPr>
            <w:r>
              <w:rPr>
                <w:rFonts w:hint="default" w:ascii="Times New Roman" w:hAnsi="Times New Roman" w:eastAsia="Arial" w:cs="Times New Roman"/>
                <w:kern w:val="0"/>
                <w:sz w:val="24"/>
                <w:szCs w:val="24"/>
                <w:u w:val="none"/>
                <w:lang w:val="en-US" w:eastAsia="zh-CN" w:bidi="ar"/>
              </w:rPr>
              <w:t xml:space="preserve">Overwrites a file with </w:t>
            </w:r>
            <w:r>
              <w:rPr>
                <w:rStyle w:val="44"/>
                <w:rFonts w:hint="default" w:ascii="Times New Roman" w:hAnsi="Times New Roman" w:eastAsia="monospace" w:cs="Times New Roman"/>
                <w:kern w:val="0"/>
                <w:sz w:val="24"/>
                <w:szCs w:val="24"/>
                <w:u w:val="none"/>
                <w:lang w:val="en-US" w:eastAsia="zh-CN" w:bidi="ar"/>
              </w:rPr>
              <w:t>stdout</w:t>
            </w:r>
            <w:r>
              <w:rPr>
                <w:rFonts w:hint="default" w:ascii="Times New Roman" w:hAnsi="Times New Roman" w:eastAsia="Arial" w:cs="Times New Roman"/>
                <w:kern w:val="0"/>
                <w:sz w:val="24"/>
                <w:szCs w:val="24"/>
                <w:u w:val="none"/>
                <w:lang w:val="en-US" w:eastAsia="zh-CN" w:bidi="ar"/>
              </w:rPr>
              <w:t>.</w:t>
            </w:r>
          </w:p>
        </w:tc>
        <w:tc>
          <w:tcPr>
            <w:tcW w:w="0" w:type="auto"/>
            <w:shd w:val="clear" w:color="auto" w:fill="auto"/>
            <w:vAlign w:val="center"/>
          </w:tcPr>
          <w:p w14:paraId="01DF2F6B">
            <w:pPr>
              <w:keepNext w:val="0"/>
              <w:keepLines w:val="0"/>
              <w:widowControl/>
              <w:suppressLineNumbers w:val="0"/>
              <w:spacing w:before="0" w:beforeAutospacing="0" w:after="0" w:afterAutospacing="0"/>
              <w:ind w:left="0" w:right="0"/>
              <w:jc w:val="left"/>
              <w:rPr>
                <w:rFonts w:hint="default" w:ascii="Times New Roman" w:hAnsi="Times New Roman" w:eastAsia="Arial" w:cs="Times New Roman"/>
                <w:sz w:val="24"/>
                <w:szCs w:val="24"/>
                <w:u w:val="none"/>
              </w:rPr>
            </w:pPr>
            <w:r>
              <w:rPr>
                <w:rStyle w:val="44"/>
                <w:rFonts w:hint="default" w:ascii="Times New Roman" w:hAnsi="Times New Roman" w:eastAsia="monospace" w:cs="Times New Roman"/>
                <w:kern w:val="0"/>
                <w:sz w:val="24"/>
                <w:szCs w:val="24"/>
                <w:u w:val="none"/>
                <w:lang w:val="en-US" w:eastAsia="zh-CN" w:bidi="ar"/>
              </w:rPr>
              <w:t>echo "Hello" &gt; file.txt</w:t>
            </w:r>
          </w:p>
        </w:tc>
      </w:tr>
      <w:tr w14:paraId="2C345E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1EBC95A">
            <w:pPr>
              <w:keepNext w:val="0"/>
              <w:keepLines w:val="0"/>
              <w:widowControl/>
              <w:suppressLineNumbers w:val="0"/>
              <w:spacing w:before="0" w:beforeAutospacing="0" w:after="0" w:afterAutospacing="0"/>
              <w:ind w:left="0" w:right="0"/>
              <w:jc w:val="center"/>
              <w:rPr>
                <w:rFonts w:hint="default" w:ascii="Times New Roman" w:hAnsi="Times New Roman" w:eastAsia="Arial" w:cs="Times New Roman"/>
                <w:sz w:val="24"/>
                <w:szCs w:val="24"/>
                <w:u w:val="none"/>
              </w:rPr>
            </w:pPr>
            <w:r>
              <w:rPr>
                <w:rStyle w:val="44"/>
                <w:rFonts w:hint="default" w:ascii="Times New Roman" w:hAnsi="Times New Roman" w:eastAsia="monospace" w:cs="Times New Roman"/>
                <w:kern w:val="0"/>
                <w:sz w:val="24"/>
                <w:szCs w:val="24"/>
                <w:u w:val="none"/>
                <w:lang w:val="en-US" w:eastAsia="zh-CN" w:bidi="ar"/>
              </w:rPr>
              <w:t>&gt;&gt;</w:t>
            </w:r>
          </w:p>
        </w:tc>
        <w:tc>
          <w:tcPr>
            <w:tcW w:w="0" w:type="auto"/>
            <w:shd w:val="clear" w:color="auto" w:fill="auto"/>
            <w:vAlign w:val="center"/>
          </w:tcPr>
          <w:p w14:paraId="593328D0">
            <w:pPr>
              <w:keepNext w:val="0"/>
              <w:keepLines w:val="0"/>
              <w:widowControl/>
              <w:suppressLineNumbers w:val="0"/>
              <w:spacing w:before="0" w:beforeAutospacing="0" w:after="0" w:afterAutospacing="0"/>
              <w:ind w:left="0" w:right="0"/>
              <w:jc w:val="left"/>
              <w:rPr>
                <w:rFonts w:hint="default" w:ascii="Times New Roman" w:hAnsi="Times New Roman" w:eastAsia="Arial" w:cs="Times New Roman"/>
                <w:sz w:val="24"/>
                <w:szCs w:val="24"/>
                <w:u w:val="none"/>
              </w:rPr>
            </w:pPr>
            <w:r>
              <w:rPr>
                <w:rStyle w:val="92"/>
                <w:rFonts w:hint="default" w:ascii="Times New Roman" w:hAnsi="Times New Roman" w:eastAsia="Arial" w:cs="Times New Roman"/>
                <w:b/>
                <w:bCs/>
                <w:kern w:val="0"/>
                <w:sz w:val="24"/>
                <w:szCs w:val="24"/>
                <w:u w:val="none"/>
                <w:lang w:val="en-US" w:eastAsia="zh-CN" w:bidi="ar"/>
              </w:rPr>
              <w:t>Append Output</w:t>
            </w:r>
          </w:p>
        </w:tc>
        <w:tc>
          <w:tcPr>
            <w:tcW w:w="0" w:type="auto"/>
            <w:shd w:val="clear" w:color="auto" w:fill="auto"/>
            <w:vAlign w:val="center"/>
          </w:tcPr>
          <w:p w14:paraId="1765C4CA">
            <w:pPr>
              <w:keepNext w:val="0"/>
              <w:keepLines w:val="0"/>
              <w:widowControl/>
              <w:suppressLineNumbers w:val="0"/>
              <w:spacing w:before="0" w:beforeAutospacing="0" w:after="0" w:afterAutospacing="0"/>
              <w:ind w:left="0" w:right="0"/>
              <w:jc w:val="left"/>
              <w:rPr>
                <w:rFonts w:hint="default" w:ascii="Times New Roman" w:hAnsi="Times New Roman" w:eastAsia="Arial" w:cs="Times New Roman"/>
                <w:sz w:val="24"/>
                <w:szCs w:val="24"/>
                <w:u w:val="none"/>
              </w:rPr>
            </w:pPr>
            <w:r>
              <w:rPr>
                <w:rFonts w:hint="default" w:ascii="Times New Roman" w:hAnsi="Times New Roman" w:eastAsia="Arial" w:cs="Times New Roman"/>
                <w:kern w:val="0"/>
                <w:sz w:val="24"/>
                <w:szCs w:val="24"/>
                <w:u w:val="none"/>
                <w:lang w:val="en-US" w:eastAsia="zh-CN" w:bidi="ar"/>
              </w:rPr>
              <w:t xml:space="preserve">Appends </w:t>
            </w:r>
            <w:r>
              <w:rPr>
                <w:rStyle w:val="44"/>
                <w:rFonts w:hint="default" w:ascii="Times New Roman" w:hAnsi="Times New Roman" w:eastAsia="monospace" w:cs="Times New Roman"/>
                <w:kern w:val="0"/>
                <w:sz w:val="24"/>
                <w:szCs w:val="24"/>
                <w:u w:val="none"/>
                <w:lang w:val="en-US" w:eastAsia="zh-CN" w:bidi="ar"/>
              </w:rPr>
              <w:t>stdout</w:t>
            </w:r>
            <w:r>
              <w:rPr>
                <w:rFonts w:hint="default" w:ascii="Times New Roman" w:hAnsi="Times New Roman" w:eastAsia="Arial" w:cs="Times New Roman"/>
                <w:kern w:val="0"/>
                <w:sz w:val="24"/>
                <w:szCs w:val="24"/>
                <w:u w:val="none"/>
                <w:lang w:val="en-US" w:eastAsia="zh-CN" w:bidi="ar"/>
              </w:rPr>
              <w:t xml:space="preserve"> to the end of a file.</w:t>
            </w:r>
          </w:p>
        </w:tc>
        <w:tc>
          <w:tcPr>
            <w:tcW w:w="0" w:type="auto"/>
            <w:shd w:val="clear" w:color="auto" w:fill="auto"/>
            <w:vAlign w:val="center"/>
          </w:tcPr>
          <w:p w14:paraId="1657CC5F">
            <w:pPr>
              <w:keepNext w:val="0"/>
              <w:keepLines w:val="0"/>
              <w:widowControl/>
              <w:suppressLineNumbers w:val="0"/>
              <w:spacing w:before="0" w:beforeAutospacing="0" w:after="0" w:afterAutospacing="0"/>
              <w:ind w:left="0" w:right="0"/>
              <w:jc w:val="left"/>
              <w:rPr>
                <w:rFonts w:hint="default" w:ascii="Times New Roman" w:hAnsi="Times New Roman" w:eastAsia="Arial" w:cs="Times New Roman"/>
                <w:sz w:val="24"/>
                <w:szCs w:val="24"/>
                <w:u w:val="none"/>
              </w:rPr>
            </w:pPr>
            <w:r>
              <w:rPr>
                <w:rStyle w:val="44"/>
                <w:rFonts w:hint="default" w:ascii="Times New Roman" w:hAnsi="Times New Roman" w:eastAsia="monospace" w:cs="Times New Roman"/>
                <w:kern w:val="0"/>
                <w:sz w:val="24"/>
                <w:szCs w:val="24"/>
                <w:u w:val="none"/>
                <w:lang w:val="en-US" w:eastAsia="zh-CN" w:bidi="ar"/>
              </w:rPr>
              <w:t>echo "World" &gt;&gt; file.txt</w:t>
            </w:r>
          </w:p>
        </w:tc>
      </w:tr>
      <w:tr w14:paraId="3FE4FD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53B1848E">
            <w:pPr>
              <w:keepNext w:val="0"/>
              <w:keepLines w:val="0"/>
              <w:widowControl/>
              <w:suppressLineNumbers w:val="0"/>
              <w:spacing w:before="0" w:beforeAutospacing="0" w:after="0" w:afterAutospacing="0"/>
              <w:ind w:left="0" w:right="0"/>
              <w:jc w:val="center"/>
              <w:rPr>
                <w:rFonts w:hint="default" w:ascii="Times New Roman" w:hAnsi="Times New Roman" w:eastAsia="Arial" w:cs="Times New Roman"/>
                <w:sz w:val="24"/>
                <w:szCs w:val="24"/>
                <w:u w:val="none"/>
              </w:rPr>
            </w:pPr>
            <w:r>
              <w:rPr>
                <w:rStyle w:val="44"/>
                <w:rFonts w:hint="default" w:ascii="Times New Roman" w:hAnsi="Times New Roman" w:eastAsia="monospace" w:cs="Times New Roman"/>
                <w:kern w:val="0"/>
                <w:sz w:val="24"/>
                <w:szCs w:val="24"/>
                <w:u w:val="none"/>
                <w:lang w:val="en-US" w:eastAsia="zh-CN" w:bidi="ar"/>
              </w:rPr>
              <w:t>&lt;</w:t>
            </w:r>
          </w:p>
        </w:tc>
        <w:tc>
          <w:tcPr>
            <w:tcW w:w="0" w:type="auto"/>
            <w:shd w:val="clear" w:color="auto" w:fill="auto"/>
            <w:vAlign w:val="center"/>
          </w:tcPr>
          <w:p w14:paraId="76940C66">
            <w:pPr>
              <w:keepNext w:val="0"/>
              <w:keepLines w:val="0"/>
              <w:widowControl/>
              <w:suppressLineNumbers w:val="0"/>
              <w:spacing w:before="0" w:beforeAutospacing="0" w:after="0" w:afterAutospacing="0"/>
              <w:ind w:left="0" w:right="0"/>
              <w:jc w:val="left"/>
              <w:rPr>
                <w:rFonts w:hint="default" w:ascii="Times New Roman" w:hAnsi="Times New Roman" w:eastAsia="Arial" w:cs="Times New Roman"/>
                <w:sz w:val="24"/>
                <w:szCs w:val="24"/>
                <w:u w:val="none"/>
              </w:rPr>
            </w:pPr>
            <w:r>
              <w:rPr>
                <w:rStyle w:val="92"/>
                <w:rFonts w:hint="default" w:ascii="Times New Roman" w:hAnsi="Times New Roman" w:eastAsia="Arial" w:cs="Times New Roman"/>
                <w:b/>
                <w:bCs/>
                <w:kern w:val="0"/>
                <w:sz w:val="24"/>
                <w:szCs w:val="24"/>
                <w:u w:val="none"/>
                <w:lang w:val="en-US" w:eastAsia="zh-CN" w:bidi="ar"/>
              </w:rPr>
              <w:t>Input Redirection</w:t>
            </w:r>
          </w:p>
        </w:tc>
        <w:tc>
          <w:tcPr>
            <w:tcW w:w="0" w:type="auto"/>
            <w:shd w:val="clear" w:color="auto" w:fill="auto"/>
            <w:vAlign w:val="center"/>
          </w:tcPr>
          <w:p w14:paraId="050ABF50">
            <w:pPr>
              <w:keepNext w:val="0"/>
              <w:keepLines w:val="0"/>
              <w:widowControl/>
              <w:suppressLineNumbers w:val="0"/>
              <w:spacing w:before="0" w:beforeAutospacing="0" w:after="0" w:afterAutospacing="0"/>
              <w:ind w:left="0" w:right="0"/>
              <w:jc w:val="left"/>
              <w:rPr>
                <w:rFonts w:hint="default" w:ascii="Times New Roman" w:hAnsi="Times New Roman" w:eastAsia="Arial" w:cs="Times New Roman"/>
                <w:sz w:val="24"/>
                <w:szCs w:val="24"/>
                <w:u w:val="none"/>
              </w:rPr>
            </w:pPr>
            <w:r>
              <w:rPr>
                <w:rFonts w:hint="default" w:ascii="Times New Roman" w:hAnsi="Times New Roman" w:eastAsia="Arial" w:cs="Times New Roman"/>
                <w:kern w:val="0"/>
                <w:sz w:val="24"/>
                <w:szCs w:val="24"/>
                <w:u w:val="none"/>
                <w:lang w:val="en-US" w:eastAsia="zh-CN" w:bidi="ar"/>
              </w:rPr>
              <w:t xml:space="preserve">Feeds the contents of a file into a command's </w:t>
            </w:r>
            <w:r>
              <w:rPr>
                <w:rStyle w:val="44"/>
                <w:rFonts w:hint="default" w:ascii="Times New Roman" w:hAnsi="Times New Roman" w:eastAsia="monospace" w:cs="Times New Roman"/>
                <w:kern w:val="0"/>
                <w:sz w:val="24"/>
                <w:szCs w:val="24"/>
                <w:u w:val="none"/>
                <w:lang w:val="en-US" w:eastAsia="zh-CN" w:bidi="ar"/>
              </w:rPr>
              <w:t>stdin</w:t>
            </w:r>
            <w:r>
              <w:rPr>
                <w:rFonts w:hint="default" w:ascii="Times New Roman" w:hAnsi="Times New Roman" w:eastAsia="Arial" w:cs="Times New Roman"/>
                <w:kern w:val="0"/>
                <w:sz w:val="24"/>
                <w:szCs w:val="24"/>
                <w:u w:val="none"/>
                <w:lang w:val="en-US" w:eastAsia="zh-CN" w:bidi="ar"/>
              </w:rPr>
              <w:t>.</w:t>
            </w:r>
          </w:p>
        </w:tc>
        <w:tc>
          <w:tcPr>
            <w:tcW w:w="0" w:type="auto"/>
            <w:shd w:val="clear" w:color="auto" w:fill="auto"/>
            <w:vAlign w:val="center"/>
          </w:tcPr>
          <w:p w14:paraId="1F8ED602">
            <w:pPr>
              <w:keepNext w:val="0"/>
              <w:keepLines w:val="0"/>
              <w:widowControl/>
              <w:suppressLineNumbers w:val="0"/>
              <w:spacing w:before="0" w:beforeAutospacing="0" w:after="0" w:afterAutospacing="0"/>
              <w:ind w:left="0" w:right="0"/>
              <w:jc w:val="left"/>
              <w:rPr>
                <w:rFonts w:hint="default" w:ascii="Times New Roman" w:hAnsi="Times New Roman" w:eastAsia="Arial" w:cs="Times New Roman"/>
                <w:sz w:val="24"/>
                <w:szCs w:val="24"/>
                <w:u w:val="none"/>
              </w:rPr>
            </w:pPr>
            <w:r>
              <w:rPr>
                <w:rStyle w:val="44"/>
                <w:rFonts w:hint="default" w:ascii="Times New Roman" w:hAnsi="Times New Roman" w:eastAsia="monospace" w:cs="Times New Roman"/>
                <w:kern w:val="0"/>
                <w:sz w:val="24"/>
                <w:szCs w:val="24"/>
                <w:u w:val="none"/>
                <w:lang w:val="en-US" w:eastAsia="zh-CN" w:bidi="ar"/>
              </w:rPr>
              <w:t>wc -l &lt; file.txt</w:t>
            </w:r>
          </w:p>
        </w:tc>
      </w:tr>
      <w:tr w14:paraId="4699CC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0693D40">
            <w:pPr>
              <w:keepNext w:val="0"/>
              <w:keepLines w:val="0"/>
              <w:widowControl/>
              <w:suppressLineNumbers w:val="0"/>
              <w:spacing w:before="0" w:beforeAutospacing="0" w:after="0" w:afterAutospacing="0"/>
              <w:ind w:left="0" w:right="0"/>
              <w:jc w:val="center"/>
              <w:rPr>
                <w:rFonts w:hint="default" w:ascii="Times New Roman" w:hAnsi="Times New Roman" w:eastAsia="Arial" w:cs="Times New Roman"/>
                <w:sz w:val="24"/>
                <w:szCs w:val="24"/>
                <w:u w:val="none"/>
              </w:rPr>
            </w:pPr>
            <w:r>
              <w:rPr>
                <w:rStyle w:val="44"/>
                <w:rFonts w:hint="default" w:ascii="Times New Roman" w:hAnsi="Times New Roman" w:eastAsia="monospace" w:cs="Times New Roman"/>
                <w:kern w:val="0"/>
                <w:sz w:val="24"/>
                <w:szCs w:val="24"/>
                <w:u w:val="none"/>
                <w:lang w:val="en-US" w:eastAsia="zh-CN" w:bidi="ar"/>
              </w:rPr>
              <w:t>2&gt;</w:t>
            </w:r>
          </w:p>
        </w:tc>
        <w:tc>
          <w:tcPr>
            <w:tcW w:w="0" w:type="auto"/>
            <w:shd w:val="clear" w:color="auto" w:fill="auto"/>
            <w:vAlign w:val="center"/>
          </w:tcPr>
          <w:p w14:paraId="1445B612">
            <w:pPr>
              <w:keepNext w:val="0"/>
              <w:keepLines w:val="0"/>
              <w:widowControl/>
              <w:suppressLineNumbers w:val="0"/>
              <w:spacing w:before="0" w:beforeAutospacing="0" w:after="0" w:afterAutospacing="0"/>
              <w:ind w:left="0" w:right="0"/>
              <w:jc w:val="left"/>
              <w:rPr>
                <w:rFonts w:hint="default" w:ascii="Times New Roman" w:hAnsi="Times New Roman" w:eastAsia="Arial" w:cs="Times New Roman"/>
                <w:sz w:val="24"/>
                <w:szCs w:val="24"/>
                <w:u w:val="none"/>
              </w:rPr>
            </w:pPr>
            <w:r>
              <w:rPr>
                <w:rStyle w:val="92"/>
                <w:rFonts w:hint="default" w:ascii="Times New Roman" w:hAnsi="Times New Roman" w:eastAsia="Arial" w:cs="Times New Roman"/>
                <w:b/>
                <w:bCs/>
                <w:kern w:val="0"/>
                <w:sz w:val="24"/>
                <w:szCs w:val="24"/>
                <w:u w:val="none"/>
                <w:lang w:val="en-US" w:eastAsia="zh-CN" w:bidi="ar"/>
              </w:rPr>
              <w:t>Error Redirection</w:t>
            </w:r>
          </w:p>
        </w:tc>
        <w:tc>
          <w:tcPr>
            <w:tcW w:w="0" w:type="auto"/>
            <w:shd w:val="clear" w:color="auto" w:fill="auto"/>
            <w:vAlign w:val="center"/>
          </w:tcPr>
          <w:p w14:paraId="6AD5B051">
            <w:pPr>
              <w:keepNext w:val="0"/>
              <w:keepLines w:val="0"/>
              <w:widowControl/>
              <w:suppressLineNumbers w:val="0"/>
              <w:spacing w:before="0" w:beforeAutospacing="0" w:after="0" w:afterAutospacing="0"/>
              <w:ind w:left="0" w:right="0"/>
              <w:jc w:val="left"/>
              <w:rPr>
                <w:rFonts w:hint="default" w:ascii="Times New Roman" w:hAnsi="Times New Roman" w:eastAsia="Arial" w:cs="Times New Roman"/>
                <w:sz w:val="24"/>
                <w:szCs w:val="24"/>
                <w:u w:val="none"/>
              </w:rPr>
            </w:pPr>
            <w:r>
              <w:rPr>
                <w:rFonts w:hint="default" w:ascii="Times New Roman" w:hAnsi="Times New Roman" w:eastAsia="Arial" w:cs="Times New Roman"/>
                <w:kern w:val="0"/>
                <w:sz w:val="24"/>
                <w:szCs w:val="24"/>
                <w:u w:val="none"/>
                <w:lang w:val="en-US" w:eastAsia="zh-CN" w:bidi="ar"/>
              </w:rPr>
              <w:t xml:space="preserve">Redirects </w:t>
            </w:r>
            <w:r>
              <w:rPr>
                <w:rStyle w:val="44"/>
                <w:rFonts w:hint="default" w:ascii="Times New Roman" w:hAnsi="Times New Roman" w:eastAsia="monospace" w:cs="Times New Roman"/>
                <w:kern w:val="0"/>
                <w:sz w:val="24"/>
                <w:szCs w:val="24"/>
                <w:u w:val="none"/>
                <w:lang w:val="en-US" w:eastAsia="zh-CN" w:bidi="ar"/>
              </w:rPr>
              <w:t>stderr</w:t>
            </w:r>
            <w:r>
              <w:rPr>
                <w:rFonts w:hint="default" w:ascii="Times New Roman" w:hAnsi="Times New Roman" w:eastAsia="Arial" w:cs="Times New Roman"/>
                <w:kern w:val="0"/>
                <w:sz w:val="24"/>
                <w:szCs w:val="24"/>
                <w:u w:val="none"/>
                <w:lang w:val="en-US" w:eastAsia="zh-CN" w:bidi="ar"/>
              </w:rPr>
              <w:t xml:space="preserve"> (errors) to a specific file.</w:t>
            </w:r>
          </w:p>
        </w:tc>
        <w:tc>
          <w:tcPr>
            <w:tcW w:w="0" w:type="auto"/>
            <w:shd w:val="clear" w:color="auto" w:fill="auto"/>
            <w:vAlign w:val="center"/>
          </w:tcPr>
          <w:p w14:paraId="66FEC859">
            <w:pPr>
              <w:keepNext w:val="0"/>
              <w:keepLines w:val="0"/>
              <w:widowControl/>
              <w:suppressLineNumbers w:val="0"/>
              <w:spacing w:before="0" w:beforeAutospacing="0" w:after="0" w:afterAutospacing="0"/>
              <w:ind w:left="0" w:right="0"/>
              <w:jc w:val="left"/>
              <w:rPr>
                <w:rFonts w:hint="default" w:ascii="Times New Roman" w:hAnsi="Times New Roman" w:eastAsia="Arial" w:cs="Times New Roman"/>
                <w:sz w:val="24"/>
                <w:szCs w:val="24"/>
                <w:u w:val="none"/>
              </w:rPr>
            </w:pPr>
            <w:r>
              <w:rPr>
                <w:rStyle w:val="44"/>
                <w:rFonts w:hint="default" w:ascii="Times New Roman" w:hAnsi="Times New Roman" w:eastAsia="monospace" w:cs="Times New Roman"/>
                <w:kern w:val="0"/>
                <w:sz w:val="24"/>
                <w:szCs w:val="24"/>
                <w:u w:val="none"/>
                <w:lang w:val="en-US" w:eastAsia="zh-CN" w:bidi="ar"/>
              </w:rPr>
              <w:t>ls fake_dir 2&gt; errors.log</w:t>
            </w:r>
          </w:p>
        </w:tc>
      </w:tr>
      <w:tr w14:paraId="092122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69C18C3">
            <w:pPr>
              <w:keepNext w:val="0"/>
              <w:keepLines w:val="0"/>
              <w:widowControl/>
              <w:suppressLineNumbers w:val="0"/>
              <w:spacing w:before="0" w:beforeAutospacing="0" w:after="0" w:afterAutospacing="0"/>
              <w:ind w:left="0" w:right="0"/>
              <w:jc w:val="center"/>
              <w:rPr>
                <w:rFonts w:hint="default" w:ascii="Times New Roman" w:hAnsi="Times New Roman" w:eastAsia="Arial" w:cs="Times New Roman"/>
                <w:sz w:val="24"/>
                <w:szCs w:val="24"/>
                <w:u w:val="none"/>
              </w:rPr>
            </w:pPr>
            <w:r>
              <w:rPr>
                <w:rStyle w:val="44"/>
                <w:rFonts w:hint="default" w:ascii="Times New Roman" w:hAnsi="Times New Roman" w:eastAsia="monospace" w:cs="Times New Roman"/>
                <w:kern w:val="0"/>
                <w:sz w:val="24"/>
                <w:szCs w:val="24"/>
                <w:u w:val="none"/>
                <w:lang w:val="en-US" w:eastAsia="zh-CN" w:bidi="ar"/>
              </w:rPr>
              <w:t>&amp;&gt;</w:t>
            </w:r>
          </w:p>
        </w:tc>
        <w:tc>
          <w:tcPr>
            <w:tcW w:w="0" w:type="auto"/>
            <w:shd w:val="clear" w:color="auto" w:fill="auto"/>
            <w:vAlign w:val="center"/>
          </w:tcPr>
          <w:p w14:paraId="1FA69933">
            <w:pPr>
              <w:keepNext w:val="0"/>
              <w:keepLines w:val="0"/>
              <w:widowControl/>
              <w:suppressLineNumbers w:val="0"/>
              <w:spacing w:before="0" w:beforeAutospacing="0" w:after="0" w:afterAutospacing="0"/>
              <w:ind w:left="0" w:right="0"/>
              <w:jc w:val="left"/>
              <w:rPr>
                <w:rFonts w:hint="default" w:ascii="Times New Roman" w:hAnsi="Times New Roman" w:eastAsia="Arial" w:cs="Times New Roman"/>
                <w:sz w:val="24"/>
                <w:szCs w:val="24"/>
                <w:u w:val="none"/>
              </w:rPr>
            </w:pPr>
            <w:r>
              <w:rPr>
                <w:rStyle w:val="92"/>
                <w:rFonts w:hint="default" w:ascii="Times New Roman" w:hAnsi="Times New Roman" w:eastAsia="Arial" w:cs="Times New Roman"/>
                <w:b/>
                <w:bCs/>
                <w:kern w:val="0"/>
                <w:sz w:val="24"/>
                <w:szCs w:val="24"/>
                <w:u w:val="none"/>
                <w:lang w:val="en-US" w:eastAsia="zh-CN" w:bidi="ar"/>
              </w:rPr>
              <w:t>Combined Output</w:t>
            </w:r>
          </w:p>
        </w:tc>
        <w:tc>
          <w:tcPr>
            <w:tcW w:w="0" w:type="auto"/>
            <w:shd w:val="clear" w:color="auto" w:fill="auto"/>
            <w:vAlign w:val="center"/>
          </w:tcPr>
          <w:p w14:paraId="0DBE95BA">
            <w:pPr>
              <w:keepNext w:val="0"/>
              <w:keepLines w:val="0"/>
              <w:widowControl/>
              <w:suppressLineNumbers w:val="0"/>
              <w:spacing w:before="0" w:beforeAutospacing="0" w:after="0" w:afterAutospacing="0"/>
              <w:ind w:left="0" w:right="0"/>
              <w:jc w:val="left"/>
              <w:rPr>
                <w:rFonts w:hint="default" w:ascii="Times New Roman" w:hAnsi="Times New Roman" w:eastAsia="Arial" w:cs="Times New Roman"/>
                <w:sz w:val="24"/>
                <w:szCs w:val="24"/>
                <w:u w:val="none"/>
              </w:rPr>
            </w:pPr>
            <w:r>
              <w:rPr>
                <w:rFonts w:hint="default" w:ascii="Times New Roman" w:hAnsi="Times New Roman" w:eastAsia="Arial" w:cs="Times New Roman"/>
                <w:kern w:val="0"/>
                <w:sz w:val="24"/>
                <w:szCs w:val="24"/>
                <w:u w:val="none"/>
                <w:lang w:val="en-US" w:eastAsia="zh-CN" w:bidi="ar"/>
              </w:rPr>
              <w:t xml:space="preserve">Redirects both </w:t>
            </w:r>
            <w:r>
              <w:rPr>
                <w:rStyle w:val="44"/>
                <w:rFonts w:hint="default" w:ascii="Times New Roman" w:hAnsi="Times New Roman" w:eastAsia="monospace" w:cs="Times New Roman"/>
                <w:kern w:val="0"/>
                <w:sz w:val="24"/>
                <w:szCs w:val="24"/>
                <w:u w:val="none"/>
                <w:lang w:val="en-US" w:eastAsia="zh-CN" w:bidi="ar"/>
              </w:rPr>
              <w:t>stdout</w:t>
            </w:r>
            <w:r>
              <w:rPr>
                <w:rFonts w:hint="default" w:ascii="Times New Roman" w:hAnsi="Times New Roman" w:eastAsia="Arial" w:cs="Times New Roman"/>
                <w:kern w:val="0"/>
                <w:sz w:val="24"/>
                <w:szCs w:val="24"/>
                <w:u w:val="none"/>
                <w:lang w:val="en-US" w:eastAsia="zh-CN" w:bidi="ar"/>
              </w:rPr>
              <w:t xml:space="preserve"> and </w:t>
            </w:r>
            <w:r>
              <w:rPr>
                <w:rStyle w:val="44"/>
                <w:rFonts w:hint="default" w:ascii="Times New Roman" w:hAnsi="Times New Roman" w:eastAsia="monospace" w:cs="Times New Roman"/>
                <w:kern w:val="0"/>
                <w:sz w:val="24"/>
                <w:szCs w:val="24"/>
                <w:u w:val="none"/>
                <w:lang w:val="en-US" w:eastAsia="zh-CN" w:bidi="ar"/>
              </w:rPr>
              <w:t>stderr</w:t>
            </w:r>
            <w:r>
              <w:rPr>
                <w:rFonts w:hint="default" w:ascii="Times New Roman" w:hAnsi="Times New Roman" w:eastAsia="Arial" w:cs="Times New Roman"/>
                <w:kern w:val="0"/>
                <w:sz w:val="24"/>
                <w:szCs w:val="24"/>
                <w:u w:val="none"/>
                <w:lang w:val="en-US" w:eastAsia="zh-CN" w:bidi="ar"/>
              </w:rPr>
              <w:t xml:space="preserve"> to the same file.</w:t>
            </w:r>
          </w:p>
        </w:tc>
        <w:tc>
          <w:tcPr>
            <w:tcW w:w="0" w:type="auto"/>
            <w:shd w:val="clear" w:color="auto" w:fill="auto"/>
            <w:vAlign w:val="center"/>
          </w:tcPr>
          <w:p w14:paraId="386C5FDD">
            <w:pPr>
              <w:keepNext w:val="0"/>
              <w:keepLines w:val="0"/>
              <w:widowControl/>
              <w:suppressLineNumbers w:val="0"/>
              <w:spacing w:before="0" w:beforeAutospacing="0" w:after="0" w:afterAutospacing="0"/>
              <w:ind w:left="0" w:right="0"/>
              <w:jc w:val="left"/>
              <w:rPr>
                <w:rFonts w:hint="default" w:ascii="Times New Roman" w:hAnsi="Times New Roman" w:eastAsia="Arial" w:cs="Times New Roman"/>
                <w:sz w:val="24"/>
                <w:szCs w:val="24"/>
                <w:u w:val="none"/>
              </w:rPr>
            </w:pPr>
            <w:r>
              <w:rPr>
                <w:rStyle w:val="44"/>
                <w:rFonts w:hint="default" w:ascii="Times New Roman" w:hAnsi="Times New Roman" w:eastAsia="monospace" w:cs="Times New Roman"/>
                <w:kern w:val="0"/>
                <w:sz w:val="24"/>
                <w:szCs w:val="24"/>
                <w:u w:val="none"/>
                <w:lang w:val="en-US" w:eastAsia="zh-CN" w:bidi="ar"/>
              </w:rPr>
              <w:t>command &amp;&gt; all_output.log</w:t>
            </w:r>
          </w:p>
        </w:tc>
      </w:tr>
    </w:tbl>
    <w:p w14:paraId="3EB51EEA">
      <w:pPr>
        <w:spacing w:after="0" w:line="240" w:lineRule="auto"/>
        <w:jc w:val="both"/>
        <w:rPr>
          <w:rFonts w:hint="default" w:ascii="Times New Roman" w:hAnsi="Times New Roman" w:eastAsia="SimSun" w:cs="Times New Roman"/>
          <w:sz w:val="24"/>
          <w:szCs w:val="24"/>
          <w:lang w:val="en-US"/>
        </w:rPr>
      </w:pPr>
    </w:p>
    <w:p w14:paraId="3E301B35">
      <w:pPr>
        <w:keepNext w:val="0"/>
        <w:keepLines w:val="0"/>
        <w:widowControl/>
        <w:suppressLineNumbers w:val="0"/>
        <w:pBdr>
          <w:bottom w:val="none" w:color="001D35" w:sz="0" w:space="0"/>
        </w:pBdr>
        <w:spacing w:before="360" w:beforeAutospacing="0" w:after="180" w:afterAutospacing="0"/>
        <w:ind w:left="0" w:right="0"/>
        <w:jc w:val="left"/>
        <w:rPr>
          <w:rFonts w:hint="default" w:ascii="Times New Roman" w:hAnsi="Times New Roman" w:eastAsia="Arial" w:cs="Times New Roman"/>
          <w:b/>
          <w:bCs/>
          <w:sz w:val="24"/>
          <w:szCs w:val="24"/>
          <w:u w:val="none"/>
        </w:rPr>
      </w:pPr>
      <w:r>
        <w:rPr>
          <w:rFonts w:hint="default" w:ascii="Times New Roman" w:hAnsi="Times New Roman" w:eastAsia="Arial" w:cs="Times New Roman"/>
          <w:b/>
          <w:bCs/>
          <w:kern w:val="0"/>
          <w:sz w:val="24"/>
          <w:szCs w:val="24"/>
          <w:u w:val="none"/>
          <w:lang w:val="en-US" w:eastAsia="zh-CN" w:bidi="ar"/>
        </w:rPr>
        <w:t>2. Pipes (Connecting Commands to Other Commands)</w:t>
      </w:r>
    </w:p>
    <w:p w14:paraId="2C65746D">
      <w:pPr>
        <w:keepNext w:val="0"/>
        <w:keepLines w:val="0"/>
        <w:widowControl/>
        <w:suppressLineNumbers w:val="0"/>
        <w:pBdr>
          <w:bottom w:val="none" w:color="0A0A0A" w:sz="0" w:space="0"/>
        </w:pBdr>
        <w:spacing w:before="180" w:beforeAutospacing="0" w:after="240" w:afterAutospacing="0"/>
        <w:ind w:left="0" w:right="0"/>
        <w:jc w:val="both"/>
        <w:rPr>
          <w:rFonts w:hint="default" w:ascii="Times New Roman" w:hAnsi="Times New Roman" w:eastAsia="Arial" w:cs="Times New Roman"/>
          <w:sz w:val="24"/>
          <w:szCs w:val="24"/>
          <w:u w:val="none"/>
        </w:rPr>
      </w:pPr>
      <w:r>
        <w:rPr>
          <w:rFonts w:hint="default" w:ascii="Times New Roman" w:hAnsi="Times New Roman" w:eastAsia="Arial" w:cs="Times New Roman"/>
          <w:kern w:val="0"/>
          <w:sz w:val="24"/>
          <w:szCs w:val="24"/>
          <w:u w:val="none"/>
          <w:lang w:val="en-US" w:eastAsia="zh-CN" w:bidi="ar"/>
        </w:rPr>
        <w:t>The pipe operator (</w:t>
      </w:r>
      <w:r>
        <w:rPr>
          <w:rStyle w:val="44"/>
          <w:rFonts w:hint="default" w:ascii="Times New Roman" w:hAnsi="Times New Roman" w:eastAsia="monospace" w:cs="Times New Roman"/>
          <w:kern w:val="0"/>
          <w:sz w:val="24"/>
          <w:szCs w:val="24"/>
          <w:u w:val="none"/>
          <w:lang w:val="en-US" w:eastAsia="zh-CN" w:bidi="ar"/>
        </w:rPr>
        <w:t>|</w:t>
      </w:r>
      <w:r>
        <w:rPr>
          <w:rFonts w:hint="default" w:ascii="Times New Roman" w:hAnsi="Times New Roman" w:eastAsia="Arial" w:cs="Times New Roman"/>
          <w:kern w:val="0"/>
          <w:sz w:val="24"/>
          <w:szCs w:val="24"/>
          <w:u w:val="none"/>
          <w:lang w:val="en-US" w:eastAsia="zh-CN" w:bidi="ar"/>
        </w:rPr>
        <w:t xml:space="preserve">) routes the </w:t>
      </w:r>
      <w:r>
        <w:rPr>
          <w:rStyle w:val="44"/>
          <w:rFonts w:hint="default" w:ascii="Times New Roman" w:hAnsi="Times New Roman" w:eastAsia="monospace" w:cs="Times New Roman"/>
          <w:kern w:val="0"/>
          <w:sz w:val="24"/>
          <w:szCs w:val="24"/>
          <w:u w:val="none"/>
          <w:lang w:val="en-US" w:eastAsia="zh-CN" w:bidi="ar"/>
        </w:rPr>
        <w:t>stdout</w:t>
      </w:r>
      <w:r>
        <w:rPr>
          <w:rFonts w:hint="default" w:ascii="Times New Roman" w:hAnsi="Times New Roman" w:eastAsia="Arial" w:cs="Times New Roman"/>
          <w:kern w:val="0"/>
          <w:sz w:val="24"/>
          <w:szCs w:val="24"/>
          <w:u w:val="none"/>
          <w:lang w:val="en-US" w:eastAsia="zh-CN" w:bidi="ar"/>
        </w:rPr>
        <w:t xml:space="preserve"> of the command on its left directly into the </w:t>
      </w:r>
      <w:r>
        <w:rPr>
          <w:rStyle w:val="44"/>
          <w:rFonts w:hint="default" w:ascii="Times New Roman" w:hAnsi="Times New Roman" w:eastAsia="monospace" w:cs="Times New Roman"/>
          <w:kern w:val="0"/>
          <w:sz w:val="24"/>
          <w:szCs w:val="24"/>
          <w:u w:val="none"/>
          <w:lang w:val="en-US" w:eastAsia="zh-CN" w:bidi="ar"/>
        </w:rPr>
        <w:t>stdin</w:t>
      </w:r>
      <w:r>
        <w:rPr>
          <w:rFonts w:hint="default" w:ascii="Times New Roman" w:hAnsi="Times New Roman" w:eastAsia="Arial" w:cs="Times New Roman"/>
          <w:kern w:val="0"/>
          <w:sz w:val="24"/>
          <w:szCs w:val="24"/>
          <w:u w:val="none"/>
          <w:lang w:val="en-US" w:eastAsia="zh-CN" w:bidi="ar"/>
        </w:rPr>
        <w:t xml:space="preserve"> of the command on its right. Instead of interacting with files, pipes allow you to chain utilities together into powerful "one-liner" programs.</w:t>
      </w:r>
    </w:p>
    <w:p w14:paraId="1475960D">
      <w:pPr>
        <w:keepNext w:val="0"/>
        <w:keepLines w:val="0"/>
        <w:widowControl/>
        <w:suppressLineNumbers w:val="0"/>
        <w:pBdr>
          <w:bottom w:val="none" w:color="001D35" w:sz="0" w:space="0"/>
        </w:pBdr>
        <w:spacing w:before="0" w:beforeAutospacing="0" w:after="0" w:afterAutospacing="0"/>
        <w:ind w:left="0" w:right="0"/>
        <w:jc w:val="left"/>
        <w:rPr>
          <w:rFonts w:hint="default" w:ascii="Times New Roman" w:hAnsi="Times New Roman" w:eastAsia="Arial" w:cs="Times New Roman"/>
          <w:sz w:val="24"/>
          <w:szCs w:val="24"/>
          <w:u w:val="none"/>
        </w:rPr>
      </w:pPr>
      <w:r>
        <w:rPr>
          <w:rFonts w:hint="default" w:ascii="Times New Roman" w:hAnsi="Times New Roman" w:eastAsia="Arial" w:cs="Times New Roman"/>
          <w:kern w:val="0"/>
          <w:sz w:val="24"/>
          <w:szCs w:val="24"/>
          <w:u w:val="none"/>
          <w:lang w:val="en-US" w:eastAsia="zh-CN" w:bidi="ar"/>
        </w:rPr>
        <w:t>bash</w:t>
      </w:r>
    </w:p>
    <w:p w14:paraId="70453D64">
      <w:pPr>
        <w:pStyle w:val="47"/>
        <w:keepNext w:val="0"/>
        <w:keepLines w:val="0"/>
        <w:widowControl/>
        <w:suppressLineNumbers w:val="0"/>
        <w:pBdr>
          <w:bottom w:val="none" w:color="001D35" w:sz="0" w:space="0"/>
        </w:pBdr>
        <w:spacing w:before="272" w:beforeAutospacing="0" w:after="210" w:afterAutospacing="0"/>
        <w:ind w:left="0" w:right="0"/>
        <w:rPr>
          <w:rFonts w:hint="default" w:ascii="Times New Roman" w:hAnsi="Times New Roman" w:eastAsia="monospace" w:cs="Times New Roman"/>
          <w:b/>
          <w:bCs/>
          <w:sz w:val="24"/>
          <w:szCs w:val="24"/>
          <w:u w:val="none"/>
        </w:rPr>
      </w:pPr>
      <w:r>
        <w:rPr>
          <w:rFonts w:hint="default" w:ascii="Times New Roman" w:hAnsi="Times New Roman" w:eastAsia="monospace" w:cs="Times New Roman"/>
          <w:b/>
          <w:bCs/>
          <w:sz w:val="24"/>
          <w:szCs w:val="24"/>
          <w:u w:val="none"/>
        </w:rPr>
        <w:t># Syntax: command1 | command2 | command3</w:t>
      </w:r>
    </w:p>
    <w:p w14:paraId="6DEEF4F1">
      <w:pPr>
        <w:pStyle w:val="47"/>
        <w:keepNext w:val="0"/>
        <w:keepLines w:val="0"/>
        <w:widowControl/>
        <w:suppressLineNumbers w:val="0"/>
        <w:pBdr>
          <w:bottom w:val="none" w:color="001D35" w:sz="0" w:space="0"/>
        </w:pBdr>
        <w:spacing w:before="272" w:beforeAutospacing="0" w:after="210" w:afterAutospacing="0"/>
        <w:ind w:left="0" w:right="0"/>
        <w:rPr>
          <w:rFonts w:hint="default" w:ascii="Times New Roman" w:hAnsi="Times New Roman" w:eastAsia="monospace" w:cs="Times New Roman"/>
          <w:sz w:val="24"/>
          <w:szCs w:val="24"/>
          <w:u w:val="none"/>
        </w:rPr>
      </w:pPr>
      <w:r>
        <w:rPr>
          <w:rFonts w:hint="default" w:ascii="Times New Roman" w:hAnsi="Times New Roman" w:eastAsia="monospace" w:cs="Times New Roman"/>
          <w:sz w:val="24"/>
          <w:szCs w:val="24"/>
          <w:u w:val="none"/>
        </w:rPr>
        <w:t>ls -l /usr/bin | grep "python" | wc -l</w:t>
      </w:r>
    </w:p>
    <w:p w14:paraId="6487A323">
      <w:pPr>
        <w:keepNext w:val="0"/>
        <w:keepLines w:val="0"/>
        <w:widowControl/>
        <w:suppressLineNumbers w:val="0"/>
        <w:pBdr>
          <w:bottom w:val="none" w:color="0A0A0A" w:sz="0" w:space="0"/>
        </w:pBdr>
        <w:spacing w:before="180" w:beforeAutospacing="0" w:after="240" w:afterAutospacing="0"/>
        <w:ind w:left="0" w:right="0"/>
        <w:jc w:val="left"/>
        <w:rPr>
          <w:rFonts w:hint="default" w:ascii="Times New Roman" w:hAnsi="Times New Roman" w:eastAsia="Arial" w:cs="Times New Roman"/>
          <w:kern w:val="0"/>
          <w:sz w:val="24"/>
          <w:szCs w:val="24"/>
          <w:u w:val="none"/>
          <w:lang w:val="en-US" w:eastAsia="zh-CN" w:bidi="ar"/>
        </w:rPr>
      </w:pPr>
      <w:r>
        <w:rPr>
          <w:rStyle w:val="31"/>
          <w:rFonts w:hint="default" w:ascii="Times New Roman" w:hAnsi="Times New Roman" w:eastAsia="Arial" w:cs="Times New Roman"/>
          <w:i w:val="0"/>
          <w:iCs w:val="0"/>
          <w:kern w:val="0"/>
          <w:sz w:val="24"/>
          <w:szCs w:val="24"/>
          <w:u w:val="none"/>
          <w:lang w:val="en-US" w:eastAsia="zh-CN" w:bidi="ar"/>
        </w:rPr>
        <w:t>In this example</w:t>
      </w:r>
      <w:r>
        <w:rPr>
          <w:rStyle w:val="31"/>
          <w:rFonts w:hint="default" w:ascii="Times New Roman" w:hAnsi="Times New Roman" w:eastAsia="Arial" w:cs="Times New Roman"/>
          <w:kern w:val="0"/>
          <w:sz w:val="24"/>
          <w:szCs w:val="24"/>
          <w:u w:val="none"/>
          <w:lang w:val="en-US" w:eastAsia="zh-CN" w:bidi="ar"/>
        </w:rPr>
        <w:t>:</w:t>
      </w:r>
      <w:r>
        <w:rPr>
          <w:rFonts w:hint="default" w:ascii="Times New Roman" w:hAnsi="Times New Roman" w:eastAsia="Arial" w:cs="Times New Roman"/>
          <w:kern w:val="0"/>
          <w:sz w:val="24"/>
          <w:szCs w:val="24"/>
          <w:u w:val="none"/>
          <w:lang w:val="en-US" w:eastAsia="zh-CN" w:bidi="ar"/>
        </w:rPr>
        <w:t xml:space="preserve"> </w:t>
      </w:r>
      <w:r>
        <w:rPr>
          <w:rStyle w:val="44"/>
          <w:rFonts w:hint="default" w:ascii="Times New Roman" w:hAnsi="Times New Roman" w:eastAsia="monospace" w:cs="Times New Roman"/>
          <w:b/>
          <w:bCs/>
          <w:kern w:val="0"/>
          <w:sz w:val="24"/>
          <w:szCs w:val="24"/>
          <w:highlight w:val="green"/>
          <w:u w:val="none"/>
          <w:lang w:val="en-US" w:eastAsia="zh-CN" w:bidi="ar"/>
        </w:rPr>
        <w:t>ls</w:t>
      </w:r>
      <w:r>
        <w:rPr>
          <w:rFonts w:hint="default" w:ascii="Times New Roman" w:hAnsi="Times New Roman" w:eastAsia="Arial" w:cs="Times New Roman"/>
          <w:b/>
          <w:bCs/>
          <w:kern w:val="0"/>
          <w:sz w:val="24"/>
          <w:szCs w:val="24"/>
          <w:u w:val="none"/>
          <w:lang w:val="en-US" w:eastAsia="zh-CN" w:bidi="ar"/>
        </w:rPr>
        <w:t xml:space="preserve"> </w:t>
      </w:r>
      <w:r>
        <w:rPr>
          <w:rFonts w:hint="default" w:ascii="Times New Roman" w:hAnsi="Times New Roman" w:eastAsia="Arial" w:cs="Times New Roman"/>
          <w:kern w:val="0"/>
          <w:sz w:val="24"/>
          <w:szCs w:val="24"/>
          <w:u w:val="none"/>
          <w:lang w:val="en-US" w:eastAsia="zh-CN" w:bidi="ar"/>
        </w:rPr>
        <w:t>lists files,</w:t>
      </w:r>
      <w:r>
        <w:rPr>
          <w:rFonts w:hint="default" w:ascii="Times New Roman" w:hAnsi="Times New Roman" w:eastAsia="Arial" w:cs="Times New Roman"/>
          <w:b/>
          <w:bCs/>
          <w:kern w:val="0"/>
          <w:sz w:val="24"/>
          <w:szCs w:val="24"/>
          <w:highlight w:val="green"/>
          <w:u w:val="none"/>
          <w:lang w:val="en-US" w:eastAsia="zh-CN" w:bidi="ar"/>
        </w:rPr>
        <w:t xml:space="preserve"> </w:t>
      </w:r>
      <w:r>
        <w:rPr>
          <w:rStyle w:val="44"/>
          <w:rFonts w:hint="default" w:ascii="Times New Roman" w:hAnsi="Times New Roman" w:eastAsia="monospace" w:cs="Times New Roman"/>
          <w:b/>
          <w:bCs/>
          <w:kern w:val="0"/>
          <w:sz w:val="24"/>
          <w:szCs w:val="24"/>
          <w:highlight w:val="green"/>
          <w:u w:val="none"/>
          <w:lang w:val="en-US" w:eastAsia="zh-CN" w:bidi="ar"/>
        </w:rPr>
        <w:t>grep</w:t>
      </w:r>
      <w:r>
        <w:rPr>
          <w:rFonts w:hint="default" w:ascii="Times New Roman" w:hAnsi="Times New Roman" w:eastAsia="Arial" w:cs="Times New Roman"/>
          <w:kern w:val="0"/>
          <w:sz w:val="24"/>
          <w:szCs w:val="24"/>
          <w:u w:val="none"/>
          <w:lang w:val="en-US" w:eastAsia="zh-CN" w:bidi="ar"/>
        </w:rPr>
        <w:t xml:space="preserve"> filters out lines containing "python", and </w:t>
      </w:r>
      <w:r>
        <w:rPr>
          <w:rStyle w:val="44"/>
          <w:rFonts w:hint="default" w:ascii="Times New Roman" w:hAnsi="Times New Roman" w:eastAsia="monospace" w:cs="Times New Roman"/>
          <w:b/>
          <w:bCs/>
          <w:kern w:val="0"/>
          <w:sz w:val="24"/>
          <w:szCs w:val="24"/>
          <w:highlight w:val="green"/>
          <w:u w:val="none"/>
          <w:lang w:val="en-US" w:eastAsia="zh-CN" w:bidi="ar"/>
        </w:rPr>
        <w:t>wc -l</w:t>
      </w:r>
      <w:r>
        <w:rPr>
          <w:rFonts w:hint="default" w:ascii="Times New Roman" w:hAnsi="Times New Roman" w:eastAsia="Arial" w:cs="Times New Roman"/>
          <w:kern w:val="0"/>
          <w:sz w:val="24"/>
          <w:szCs w:val="24"/>
          <w:u w:val="none"/>
          <w:lang w:val="en-US" w:eastAsia="zh-CN" w:bidi="ar"/>
        </w:rPr>
        <w:t xml:space="preserve"> counts the resulting lines.</w:t>
      </w:r>
    </w:p>
    <w:p w14:paraId="3C0CC106">
      <w:pPr>
        <w:keepNext w:val="0"/>
        <w:keepLines w:val="0"/>
        <w:widowControl/>
        <w:suppressLineNumbers w:val="0"/>
        <w:pBdr>
          <w:bottom w:val="none" w:color="0A0A0A" w:sz="0" w:space="0"/>
        </w:pBdr>
        <w:spacing w:before="180" w:beforeAutospacing="0" w:after="240" w:afterAutospacing="0"/>
        <w:ind w:left="0" w:right="0"/>
        <w:jc w:val="left"/>
        <w:rPr>
          <w:rFonts w:hint="default" w:ascii="Times New Roman" w:hAnsi="Times New Roman" w:eastAsia="Arial" w:cs="Times New Roman"/>
          <w:kern w:val="0"/>
          <w:sz w:val="24"/>
          <w:szCs w:val="24"/>
          <w:u w:val="none"/>
          <w:lang w:val="en-US" w:eastAsia="zh-CN" w:bidi="ar"/>
        </w:rPr>
      </w:pPr>
    </w:p>
    <w:p w14:paraId="581A59C8">
      <w:pPr>
        <w:spacing w:line="240" w:lineRule="auto"/>
        <w:jc w:val="both"/>
        <w:rPr>
          <w:rFonts w:hint="default" w:ascii="Times New Roman" w:hAnsi="Times New Roman" w:eastAsia="SimSun" w:cs="Times New Roman"/>
          <w:b/>
          <w:bCs/>
          <w:sz w:val="24"/>
          <w:szCs w:val="24"/>
        </w:rPr>
      </w:pPr>
      <w:r>
        <w:rPr>
          <w:rFonts w:hint="default" w:ascii="Times New Roman" w:hAnsi="Times New Roman" w:eastAsia="Arial" w:cs="Times New Roman"/>
          <w:b/>
          <w:bCs/>
          <w:kern w:val="0"/>
          <w:sz w:val="24"/>
          <w:szCs w:val="24"/>
          <w:u w:val="none"/>
          <w:lang w:val="en-US" w:eastAsia="zh-CN" w:bidi="ar"/>
        </w:rPr>
        <w:t xml:space="preserve">Key Differences : </w:t>
      </w:r>
      <w:r>
        <w:rPr>
          <w:rFonts w:hint="default" w:ascii="Times New Roman" w:hAnsi="Times New Roman" w:eastAsia="Arial" w:cs="Times New Roman"/>
          <w:kern w:val="0"/>
          <w:sz w:val="24"/>
          <w:szCs w:val="24"/>
          <w:u w:val="none"/>
          <w:lang w:val="en-US" w:eastAsia="zh-CN" w:bidi="ar"/>
        </w:rPr>
        <w:t xml:space="preserve"> </w:t>
      </w:r>
      <w:r>
        <w:rPr>
          <w:rFonts w:hint="default" w:ascii="Times New Roman" w:hAnsi="Times New Roman" w:eastAsia="SimSun" w:cs="Times New Roman"/>
          <w:b/>
          <w:bCs/>
          <w:sz w:val="24"/>
          <w:szCs w:val="24"/>
        </w:rPr>
        <w:t>pipes and redirection</w:t>
      </w:r>
    </w:p>
    <w:p w14:paraId="61CEF3BC">
      <w:pPr>
        <w:spacing w:line="240" w:lineRule="auto"/>
        <w:jc w:val="both"/>
        <w:rPr>
          <w:rFonts w:hint="default" w:ascii="Times New Roman" w:hAnsi="Times New Roman" w:eastAsia="SimSun" w:cs="Times New Roman"/>
          <w:b/>
          <w:bCs/>
          <w:sz w:val="24"/>
          <w:szCs w:val="24"/>
        </w:rPr>
      </w:pPr>
    </w:p>
    <w:tbl>
      <w:tblPr>
        <w:tblStyle w:val="12"/>
        <w:tblW w:w="9111" w:type="dxa"/>
        <w:tblCellSpacing w:w="15" w:type="dxa"/>
        <w:tblInd w:w="-147" w:type="dxa"/>
        <w:tblBorders>
          <w:top w:val="none" w:color="auto" w:sz="0" w:space="0"/>
          <w:left w:val="none" w:color="auto" w:sz="0" w:space="0"/>
          <w:bottom w:val="none" w:color="0A0A0A"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473"/>
        <w:gridCol w:w="3443"/>
        <w:gridCol w:w="4195"/>
      </w:tblGrid>
      <w:tr w14:paraId="4399A23F">
        <w:tblPrEx>
          <w:tblBorders>
            <w:top w:val="none" w:color="auto" w:sz="0" w:space="0"/>
            <w:left w:val="none" w:color="auto" w:sz="0" w:space="0"/>
            <w:bottom w:val="none" w:color="0A0A0A"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428" w:type="dxa"/>
            <w:tcBorders>
              <w:top w:val="single" w:color="auto" w:sz="4" w:space="0"/>
              <w:left w:val="single" w:color="auto" w:sz="0" w:space="0"/>
              <w:bottom w:val="single" w:color="auto" w:sz="4" w:space="0"/>
              <w:right w:val="single" w:color="auto" w:sz="4" w:space="0"/>
            </w:tcBorders>
            <w:shd w:val="clear" w:color="auto" w:fill="auto"/>
            <w:vAlign w:val="center"/>
          </w:tcPr>
          <w:p w14:paraId="3B70FD2F">
            <w:pPr>
              <w:keepNext w:val="0"/>
              <w:keepLines w:val="0"/>
              <w:widowControl/>
              <w:suppressLineNumbers w:val="0"/>
              <w:spacing w:before="0" w:beforeAutospacing="0" w:after="0" w:afterAutospacing="0"/>
              <w:ind w:left="0" w:right="0"/>
              <w:jc w:val="center"/>
              <w:rPr>
                <w:rFonts w:hint="default" w:ascii="Times New Roman" w:hAnsi="Times New Roman" w:eastAsia="Arial" w:cs="Times New Roman"/>
                <w:b/>
                <w:bCs/>
                <w:sz w:val="24"/>
                <w:szCs w:val="24"/>
                <w:u w:val="none"/>
              </w:rPr>
            </w:pPr>
            <w:r>
              <w:rPr>
                <w:rFonts w:hint="default" w:ascii="Times New Roman" w:hAnsi="Times New Roman" w:eastAsia="Arial" w:cs="Times New Roman"/>
                <w:b/>
                <w:bCs/>
                <w:kern w:val="0"/>
                <w:sz w:val="24"/>
                <w:szCs w:val="24"/>
                <w:u w:val="none"/>
                <w:lang w:val="en-US" w:eastAsia="zh-CN" w:bidi="ar"/>
              </w:rPr>
              <w:t>Feature</w:t>
            </w:r>
          </w:p>
        </w:tc>
        <w:tc>
          <w:tcPr>
            <w:tcW w:w="3413" w:type="dxa"/>
            <w:tcBorders>
              <w:top w:val="single" w:color="auto" w:sz="4" w:space="0"/>
              <w:left w:val="single" w:color="auto" w:sz="4" w:space="0"/>
              <w:bottom w:val="single" w:color="auto" w:sz="4" w:space="0"/>
              <w:right w:val="single" w:color="auto" w:sz="4" w:space="0"/>
            </w:tcBorders>
            <w:shd w:val="clear" w:color="auto" w:fill="auto"/>
            <w:vAlign w:val="center"/>
          </w:tcPr>
          <w:p w14:paraId="737414B2">
            <w:pPr>
              <w:keepNext w:val="0"/>
              <w:keepLines w:val="0"/>
              <w:widowControl/>
              <w:suppressLineNumbers w:val="0"/>
              <w:spacing w:before="0" w:beforeAutospacing="0" w:after="0" w:afterAutospacing="0"/>
              <w:ind w:left="0" w:right="0"/>
              <w:jc w:val="center"/>
              <w:rPr>
                <w:rFonts w:hint="default" w:ascii="Times New Roman" w:hAnsi="Times New Roman" w:eastAsia="Arial" w:cs="Times New Roman"/>
                <w:b/>
                <w:bCs/>
                <w:sz w:val="24"/>
                <w:szCs w:val="24"/>
                <w:u w:val="none"/>
              </w:rPr>
            </w:pPr>
            <w:r>
              <w:rPr>
                <w:rFonts w:hint="default" w:ascii="Times New Roman" w:hAnsi="Times New Roman" w:eastAsia="Arial" w:cs="Times New Roman"/>
                <w:b/>
                <w:bCs/>
                <w:kern w:val="0"/>
                <w:sz w:val="24"/>
                <w:szCs w:val="24"/>
                <w:u w:val="none"/>
                <w:lang w:val="en-US" w:eastAsia="zh-CN" w:bidi="ar"/>
              </w:rPr>
              <w:t>Redirection (</w:t>
            </w:r>
            <w:r>
              <w:rPr>
                <w:rStyle w:val="44"/>
                <w:rFonts w:hint="default" w:ascii="Times New Roman" w:hAnsi="Times New Roman" w:eastAsia="monospace" w:cs="Times New Roman"/>
                <w:b/>
                <w:bCs/>
                <w:kern w:val="0"/>
                <w:sz w:val="24"/>
                <w:szCs w:val="24"/>
                <w:u w:val="none"/>
                <w:lang w:val="en-US" w:eastAsia="zh-CN" w:bidi="ar"/>
              </w:rPr>
              <w:t>&gt;</w:t>
            </w:r>
            <w:r>
              <w:rPr>
                <w:rFonts w:hint="default" w:ascii="Times New Roman" w:hAnsi="Times New Roman" w:eastAsia="Arial" w:cs="Times New Roman"/>
                <w:b/>
                <w:bCs/>
                <w:kern w:val="0"/>
                <w:sz w:val="24"/>
                <w:szCs w:val="24"/>
                <w:u w:val="none"/>
                <w:lang w:val="en-US" w:eastAsia="zh-CN" w:bidi="ar"/>
              </w:rPr>
              <w:t xml:space="preserve">, </w:t>
            </w:r>
            <w:r>
              <w:rPr>
                <w:rStyle w:val="44"/>
                <w:rFonts w:hint="default" w:ascii="Times New Roman" w:hAnsi="Times New Roman" w:eastAsia="monospace" w:cs="Times New Roman"/>
                <w:b/>
                <w:bCs/>
                <w:kern w:val="0"/>
                <w:sz w:val="24"/>
                <w:szCs w:val="24"/>
                <w:u w:val="none"/>
                <w:lang w:val="en-US" w:eastAsia="zh-CN" w:bidi="ar"/>
              </w:rPr>
              <w:t>&lt;</w:t>
            </w:r>
            <w:r>
              <w:rPr>
                <w:rFonts w:hint="default" w:ascii="Times New Roman" w:hAnsi="Times New Roman" w:eastAsia="Arial" w:cs="Times New Roman"/>
                <w:b/>
                <w:bCs/>
                <w:kern w:val="0"/>
                <w:sz w:val="24"/>
                <w:szCs w:val="24"/>
                <w:u w:val="none"/>
                <w:lang w:val="en-US" w:eastAsia="zh-CN" w:bidi="ar"/>
              </w:rPr>
              <w:t xml:space="preserve">, </w:t>
            </w:r>
            <w:r>
              <w:rPr>
                <w:rStyle w:val="44"/>
                <w:rFonts w:hint="default" w:ascii="Times New Roman" w:hAnsi="Times New Roman" w:eastAsia="monospace" w:cs="Times New Roman"/>
                <w:b/>
                <w:bCs/>
                <w:kern w:val="0"/>
                <w:sz w:val="24"/>
                <w:szCs w:val="24"/>
                <w:u w:val="none"/>
                <w:lang w:val="en-US" w:eastAsia="zh-CN" w:bidi="ar"/>
              </w:rPr>
              <w:t>&gt;&gt;</w:t>
            </w:r>
            <w:r>
              <w:rPr>
                <w:rFonts w:hint="default" w:ascii="Times New Roman" w:hAnsi="Times New Roman" w:eastAsia="Arial" w:cs="Times New Roman"/>
                <w:b/>
                <w:bCs/>
                <w:kern w:val="0"/>
                <w:sz w:val="24"/>
                <w:szCs w:val="24"/>
                <w:u w:val="none"/>
                <w:lang w:val="en-US" w:eastAsia="zh-CN" w:bidi="ar"/>
              </w:rPr>
              <w:t>)</w:t>
            </w:r>
          </w:p>
        </w:tc>
        <w:tc>
          <w:tcPr>
            <w:tcW w:w="4150" w:type="dxa"/>
            <w:tcBorders>
              <w:top w:val="single" w:color="auto" w:sz="4" w:space="0"/>
              <w:left w:val="single" w:color="auto" w:sz="4" w:space="0"/>
              <w:bottom w:val="single" w:color="auto" w:sz="4" w:space="0"/>
              <w:right w:val="single" w:color="auto" w:sz="4" w:space="0"/>
            </w:tcBorders>
            <w:shd w:val="clear" w:color="auto" w:fill="auto"/>
            <w:vAlign w:val="center"/>
          </w:tcPr>
          <w:p w14:paraId="78524758">
            <w:pPr>
              <w:keepNext w:val="0"/>
              <w:keepLines w:val="0"/>
              <w:widowControl/>
              <w:suppressLineNumbers w:val="0"/>
              <w:spacing w:before="0" w:beforeAutospacing="0" w:after="0" w:afterAutospacing="0"/>
              <w:ind w:left="0" w:right="0"/>
              <w:jc w:val="center"/>
              <w:rPr>
                <w:rFonts w:hint="default" w:ascii="Times New Roman" w:hAnsi="Times New Roman" w:eastAsia="Arial" w:cs="Times New Roman"/>
                <w:b/>
                <w:bCs/>
                <w:sz w:val="24"/>
                <w:szCs w:val="24"/>
                <w:u w:val="none"/>
              </w:rPr>
            </w:pPr>
            <w:r>
              <w:rPr>
                <w:rFonts w:hint="default" w:ascii="Times New Roman" w:hAnsi="Times New Roman" w:eastAsia="Arial" w:cs="Times New Roman"/>
                <w:b/>
                <w:bCs/>
                <w:kern w:val="0"/>
                <w:sz w:val="24"/>
                <w:szCs w:val="24"/>
                <w:u w:val="none"/>
                <w:lang w:val="en-US" w:eastAsia="zh-CN" w:bidi="ar"/>
              </w:rPr>
              <w:t>Pipes (</w:t>
            </w:r>
            <w:r>
              <w:rPr>
                <w:rStyle w:val="44"/>
                <w:rFonts w:hint="default" w:ascii="Times New Roman" w:hAnsi="Times New Roman" w:eastAsia="monospace" w:cs="Times New Roman"/>
                <w:b/>
                <w:bCs/>
                <w:kern w:val="0"/>
                <w:sz w:val="24"/>
                <w:szCs w:val="24"/>
                <w:u w:val="none"/>
                <w:lang w:val="en-US" w:eastAsia="zh-CN" w:bidi="ar"/>
              </w:rPr>
              <w:t>|</w:t>
            </w:r>
            <w:r>
              <w:rPr>
                <w:rFonts w:hint="default" w:ascii="Times New Roman" w:hAnsi="Times New Roman" w:eastAsia="Arial" w:cs="Times New Roman"/>
                <w:b/>
                <w:bCs/>
                <w:kern w:val="0"/>
                <w:sz w:val="24"/>
                <w:szCs w:val="24"/>
                <w:u w:val="none"/>
                <w:lang w:val="en-US" w:eastAsia="zh-CN" w:bidi="ar"/>
              </w:rPr>
              <w:t>)</w:t>
            </w:r>
          </w:p>
        </w:tc>
      </w:tr>
      <w:tr w14:paraId="5278DC4D">
        <w:tblPrEx>
          <w:tblBorders>
            <w:top w:val="none" w:color="auto" w:sz="0" w:space="0"/>
            <w:left w:val="none" w:color="auto" w:sz="0" w:space="0"/>
            <w:bottom w:val="none" w:color="0A0A0A"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428" w:type="dxa"/>
            <w:tcBorders>
              <w:top w:val="single" w:color="auto" w:sz="4" w:space="0"/>
              <w:left w:val="single" w:color="auto" w:sz="4" w:space="0"/>
              <w:bottom w:val="single" w:color="auto" w:sz="4" w:space="0"/>
              <w:right w:val="single" w:color="auto" w:sz="4" w:space="0"/>
            </w:tcBorders>
            <w:shd w:val="clear" w:color="auto" w:fill="auto"/>
            <w:vAlign w:val="center"/>
          </w:tcPr>
          <w:p w14:paraId="67BFE623">
            <w:pPr>
              <w:keepNext w:val="0"/>
              <w:keepLines w:val="0"/>
              <w:widowControl/>
              <w:suppressLineNumbers w:val="0"/>
              <w:spacing w:before="0" w:beforeAutospacing="0" w:after="0" w:afterAutospacing="0"/>
              <w:ind w:left="0" w:right="0"/>
              <w:jc w:val="left"/>
              <w:rPr>
                <w:rFonts w:hint="default" w:ascii="Times New Roman" w:hAnsi="Times New Roman" w:eastAsia="Arial" w:cs="Times New Roman"/>
                <w:sz w:val="24"/>
                <w:szCs w:val="24"/>
                <w:u w:val="none"/>
              </w:rPr>
            </w:pPr>
            <w:r>
              <w:rPr>
                <w:rStyle w:val="92"/>
                <w:rFonts w:hint="default" w:ascii="Times New Roman" w:hAnsi="Times New Roman" w:eastAsia="Arial" w:cs="Times New Roman"/>
                <w:b/>
                <w:bCs/>
                <w:kern w:val="0"/>
                <w:sz w:val="24"/>
                <w:szCs w:val="24"/>
                <w:u w:val="none"/>
                <w:lang w:val="en-US" w:eastAsia="zh-CN" w:bidi="ar"/>
              </w:rPr>
              <w:t>Destination</w:t>
            </w:r>
          </w:p>
        </w:tc>
        <w:tc>
          <w:tcPr>
            <w:tcW w:w="3413" w:type="dxa"/>
            <w:tcBorders>
              <w:top w:val="single" w:color="auto" w:sz="4" w:space="0"/>
              <w:left w:val="single" w:color="auto" w:sz="4" w:space="0"/>
              <w:bottom w:val="single" w:color="auto" w:sz="4" w:space="0"/>
              <w:right w:val="single" w:color="auto" w:sz="4" w:space="0"/>
            </w:tcBorders>
            <w:shd w:val="clear" w:color="auto" w:fill="auto"/>
            <w:vAlign w:val="center"/>
          </w:tcPr>
          <w:p w14:paraId="625058F5">
            <w:pPr>
              <w:keepNext w:val="0"/>
              <w:keepLines w:val="0"/>
              <w:widowControl/>
              <w:suppressLineNumbers w:val="0"/>
              <w:spacing w:before="0" w:beforeAutospacing="0" w:after="0" w:afterAutospacing="0"/>
              <w:ind w:left="0" w:right="0"/>
              <w:jc w:val="left"/>
              <w:rPr>
                <w:rFonts w:hint="default" w:ascii="Times New Roman" w:hAnsi="Times New Roman" w:eastAsia="Arial" w:cs="Times New Roman"/>
                <w:sz w:val="24"/>
                <w:szCs w:val="24"/>
                <w:u w:val="none"/>
              </w:rPr>
            </w:pPr>
            <w:r>
              <w:rPr>
                <w:rFonts w:hint="default" w:ascii="Times New Roman" w:hAnsi="Times New Roman" w:eastAsia="Arial" w:cs="Times New Roman"/>
                <w:kern w:val="0"/>
                <w:sz w:val="24"/>
                <w:szCs w:val="24"/>
                <w:u w:val="none"/>
                <w:lang w:val="en-US" w:eastAsia="zh-CN" w:bidi="ar"/>
              </w:rPr>
              <w:t xml:space="preserve">Connects a command to a </w:t>
            </w:r>
            <w:r>
              <w:rPr>
                <w:rStyle w:val="92"/>
                <w:rFonts w:hint="default" w:ascii="Times New Roman" w:hAnsi="Times New Roman" w:eastAsia="Arial" w:cs="Times New Roman"/>
                <w:b/>
                <w:bCs/>
                <w:kern w:val="0"/>
                <w:sz w:val="24"/>
                <w:szCs w:val="24"/>
                <w:u w:val="none"/>
                <w:lang w:val="en-US" w:eastAsia="zh-CN" w:bidi="ar"/>
              </w:rPr>
              <w:t>file</w:t>
            </w:r>
            <w:r>
              <w:rPr>
                <w:rFonts w:hint="default" w:ascii="Times New Roman" w:hAnsi="Times New Roman" w:eastAsia="Arial" w:cs="Times New Roman"/>
                <w:kern w:val="0"/>
                <w:sz w:val="24"/>
                <w:szCs w:val="24"/>
                <w:u w:val="none"/>
                <w:lang w:val="en-US" w:eastAsia="zh-CN" w:bidi="ar"/>
              </w:rPr>
              <w:t>.</w:t>
            </w:r>
          </w:p>
        </w:tc>
        <w:tc>
          <w:tcPr>
            <w:tcW w:w="4150" w:type="dxa"/>
            <w:tcBorders>
              <w:top w:val="single" w:color="auto" w:sz="4" w:space="0"/>
              <w:left w:val="single" w:color="auto" w:sz="4" w:space="0"/>
              <w:bottom w:val="single" w:color="auto" w:sz="4" w:space="0"/>
              <w:right w:val="single" w:color="auto" w:sz="4" w:space="0"/>
            </w:tcBorders>
            <w:shd w:val="clear" w:color="auto" w:fill="auto"/>
            <w:vAlign w:val="center"/>
          </w:tcPr>
          <w:p w14:paraId="6B7C67C8">
            <w:pPr>
              <w:keepNext w:val="0"/>
              <w:keepLines w:val="0"/>
              <w:widowControl/>
              <w:suppressLineNumbers w:val="0"/>
              <w:spacing w:before="0" w:beforeAutospacing="0" w:after="0" w:afterAutospacing="0"/>
              <w:ind w:left="0" w:right="0"/>
              <w:jc w:val="left"/>
              <w:rPr>
                <w:rFonts w:hint="default" w:ascii="Times New Roman" w:hAnsi="Times New Roman" w:eastAsia="Arial" w:cs="Times New Roman"/>
                <w:sz w:val="24"/>
                <w:szCs w:val="24"/>
                <w:u w:val="none"/>
              </w:rPr>
            </w:pPr>
            <w:r>
              <w:rPr>
                <w:rFonts w:hint="default" w:ascii="Times New Roman" w:hAnsi="Times New Roman" w:eastAsia="Arial" w:cs="Times New Roman"/>
                <w:kern w:val="0"/>
                <w:sz w:val="24"/>
                <w:szCs w:val="24"/>
                <w:u w:val="none"/>
                <w:lang w:val="en-US" w:eastAsia="zh-CN" w:bidi="ar"/>
              </w:rPr>
              <w:t xml:space="preserve">Connects a command to </w:t>
            </w:r>
            <w:r>
              <w:rPr>
                <w:rStyle w:val="92"/>
                <w:rFonts w:hint="default" w:ascii="Times New Roman" w:hAnsi="Times New Roman" w:eastAsia="Arial" w:cs="Times New Roman"/>
                <w:b/>
                <w:bCs/>
                <w:kern w:val="0"/>
                <w:sz w:val="24"/>
                <w:szCs w:val="24"/>
                <w:u w:val="none"/>
                <w:lang w:val="en-US" w:eastAsia="zh-CN" w:bidi="ar"/>
              </w:rPr>
              <w:t>another command</w:t>
            </w:r>
            <w:r>
              <w:rPr>
                <w:rFonts w:hint="default" w:ascii="Times New Roman" w:hAnsi="Times New Roman" w:eastAsia="Arial" w:cs="Times New Roman"/>
                <w:kern w:val="0"/>
                <w:sz w:val="24"/>
                <w:szCs w:val="24"/>
                <w:u w:val="none"/>
                <w:lang w:val="en-US" w:eastAsia="zh-CN" w:bidi="ar"/>
              </w:rPr>
              <w:t>.</w:t>
            </w:r>
          </w:p>
        </w:tc>
      </w:tr>
      <w:tr w14:paraId="7E2162C7">
        <w:tblPrEx>
          <w:tblBorders>
            <w:top w:val="none" w:color="auto" w:sz="0" w:space="0"/>
            <w:left w:val="none" w:color="auto" w:sz="0" w:space="0"/>
            <w:bottom w:val="none" w:color="0A0A0A"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428" w:type="dxa"/>
            <w:tcBorders>
              <w:top w:val="single" w:color="auto" w:sz="4" w:space="0"/>
              <w:left w:val="single" w:color="auto" w:sz="4" w:space="0"/>
              <w:bottom w:val="single" w:color="auto" w:sz="4" w:space="0"/>
              <w:right w:val="single" w:color="auto" w:sz="4" w:space="0"/>
            </w:tcBorders>
            <w:shd w:val="clear" w:color="auto" w:fill="auto"/>
            <w:vAlign w:val="center"/>
          </w:tcPr>
          <w:p w14:paraId="50C12735">
            <w:pPr>
              <w:keepNext w:val="0"/>
              <w:keepLines w:val="0"/>
              <w:widowControl/>
              <w:suppressLineNumbers w:val="0"/>
              <w:spacing w:before="0" w:beforeAutospacing="0" w:after="0" w:afterAutospacing="0"/>
              <w:ind w:left="0" w:right="0"/>
              <w:jc w:val="left"/>
              <w:rPr>
                <w:rFonts w:hint="default" w:ascii="Times New Roman" w:hAnsi="Times New Roman" w:eastAsia="Arial" w:cs="Times New Roman"/>
                <w:sz w:val="24"/>
                <w:szCs w:val="24"/>
                <w:u w:val="none"/>
              </w:rPr>
            </w:pPr>
            <w:r>
              <w:rPr>
                <w:rStyle w:val="92"/>
                <w:rFonts w:hint="default" w:ascii="Times New Roman" w:hAnsi="Times New Roman" w:eastAsia="Arial" w:cs="Times New Roman"/>
                <w:b/>
                <w:bCs/>
                <w:kern w:val="0"/>
                <w:sz w:val="24"/>
                <w:szCs w:val="24"/>
                <w:u w:val="none"/>
                <w:lang w:val="en-US" w:eastAsia="zh-CN" w:bidi="ar"/>
              </w:rPr>
              <w:t>Mechanism</w:t>
            </w:r>
          </w:p>
        </w:tc>
        <w:tc>
          <w:tcPr>
            <w:tcW w:w="3413" w:type="dxa"/>
            <w:tcBorders>
              <w:top w:val="single" w:color="auto" w:sz="4" w:space="0"/>
              <w:left w:val="single" w:color="auto" w:sz="4" w:space="0"/>
              <w:bottom w:val="single" w:color="auto" w:sz="4" w:space="0"/>
              <w:right w:val="single" w:color="auto" w:sz="4" w:space="0"/>
            </w:tcBorders>
            <w:shd w:val="clear" w:color="auto" w:fill="auto"/>
            <w:vAlign w:val="center"/>
          </w:tcPr>
          <w:p w14:paraId="1F0E5764">
            <w:pPr>
              <w:keepNext w:val="0"/>
              <w:keepLines w:val="0"/>
              <w:widowControl/>
              <w:suppressLineNumbers w:val="0"/>
              <w:spacing w:before="0" w:beforeAutospacing="0" w:after="0" w:afterAutospacing="0"/>
              <w:ind w:left="0" w:right="0"/>
              <w:jc w:val="left"/>
              <w:rPr>
                <w:rFonts w:hint="default" w:ascii="Times New Roman" w:hAnsi="Times New Roman" w:eastAsia="Arial" w:cs="Times New Roman"/>
                <w:sz w:val="24"/>
                <w:szCs w:val="24"/>
                <w:u w:val="none"/>
              </w:rPr>
            </w:pPr>
            <w:r>
              <w:rPr>
                <w:rFonts w:hint="default" w:ascii="Times New Roman" w:hAnsi="Times New Roman" w:eastAsia="Arial" w:cs="Times New Roman"/>
                <w:kern w:val="0"/>
                <w:sz w:val="24"/>
                <w:szCs w:val="24"/>
                <w:u w:val="none"/>
                <w:lang w:val="en-US" w:eastAsia="zh-CN" w:bidi="ar"/>
              </w:rPr>
              <w:t>Manipulates file descriptors to point to disk storage.</w:t>
            </w:r>
          </w:p>
        </w:tc>
        <w:tc>
          <w:tcPr>
            <w:tcW w:w="4150" w:type="dxa"/>
            <w:tcBorders>
              <w:top w:val="single" w:color="auto" w:sz="4" w:space="0"/>
              <w:left w:val="single" w:color="auto" w:sz="4" w:space="0"/>
              <w:bottom w:val="single" w:color="auto" w:sz="4" w:space="0"/>
              <w:right w:val="single" w:color="auto" w:sz="4" w:space="0"/>
            </w:tcBorders>
            <w:shd w:val="clear" w:color="auto" w:fill="auto"/>
            <w:vAlign w:val="center"/>
          </w:tcPr>
          <w:p w14:paraId="146E8A72">
            <w:pPr>
              <w:keepNext w:val="0"/>
              <w:keepLines w:val="0"/>
              <w:widowControl/>
              <w:suppressLineNumbers w:val="0"/>
              <w:spacing w:before="0" w:beforeAutospacing="0" w:after="0" w:afterAutospacing="0"/>
              <w:ind w:left="0" w:right="0"/>
              <w:jc w:val="left"/>
              <w:rPr>
                <w:rFonts w:hint="default" w:ascii="Times New Roman" w:hAnsi="Times New Roman" w:eastAsia="Arial" w:cs="Times New Roman"/>
                <w:sz w:val="24"/>
                <w:szCs w:val="24"/>
                <w:u w:val="none"/>
              </w:rPr>
            </w:pPr>
            <w:r>
              <w:rPr>
                <w:rFonts w:hint="default" w:ascii="Times New Roman" w:hAnsi="Times New Roman" w:eastAsia="Arial" w:cs="Times New Roman"/>
                <w:kern w:val="0"/>
                <w:sz w:val="24"/>
                <w:szCs w:val="24"/>
                <w:u w:val="none"/>
                <w:lang w:val="en-US" w:eastAsia="zh-CN" w:bidi="ar"/>
              </w:rPr>
              <w:t>Creates an in-memory kernel buffer between two active processes.</w:t>
            </w:r>
          </w:p>
        </w:tc>
      </w:tr>
      <w:tr w14:paraId="275570F2">
        <w:tblPrEx>
          <w:tblBorders>
            <w:top w:val="none" w:color="auto" w:sz="0" w:space="0"/>
            <w:left w:val="none" w:color="auto" w:sz="0" w:space="0"/>
            <w:bottom w:val="none" w:color="0A0A0A"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428" w:type="dxa"/>
            <w:tcBorders>
              <w:top w:val="single" w:color="auto" w:sz="4" w:space="0"/>
              <w:left w:val="single" w:color="auto" w:sz="4" w:space="0"/>
              <w:bottom w:val="single" w:color="auto" w:sz="4" w:space="0"/>
              <w:right w:val="single" w:color="auto" w:sz="4" w:space="0"/>
            </w:tcBorders>
            <w:shd w:val="clear" w:color="auto" w:fill="auto"/>
            <w:vAlign w:val="center"/>
          </w:tcPr>
          <w:p w14:paraId="661EF61F">
            <w:pPr>
              <w:keepNext w:val="0"/>
              <w:keepLines w:val="0"/>
              <w:widowControl/>
              <w:suppressLineNumbers w:val="0"/>
              <w:spacing w:before="0" w:beforeAutospacing="0" w:after="0" w:afterAutospacing="0"/>
              <w:ind w:left="0" w:right="0"/>
              <w:jc w:val="left"/>
              <w:rPr>
                <w:rFonts w:hint="default" w:ascii="Times New Roman" w:hAnsi="Times New Roman" w:eastAsia="Arial" w:cs="Times New Roman"/>
                <w:sz w:val="24"/>
                <w:szCs w:val="24"/>
                <w:u w:val="none"/>
              </w:rPr>
            </w:pPr>
            <w:r>
              <w:rPr>
                <w:rStyle w:val="92"/>
                <w:rFonts w:hint="default" w:ascii="Times New Roman" w:hAnsi="Times New Roman" w:eastAsia="Arial" w:cs="Times New Roman"/>
                <w:b/>
                <w:bCs/>
                <w:kern w:val="0"/>
                <w:sz w:val="24"/>
                <w:szCs w:val="24"/>
                <w:u w:val="none"/>
                <w:lang w:val="en-US" w:eastAsia="zh-CN" w:bidi="ar"/>
              </w:rPr>
              <w:t>File I/O</w:t>
            </w:r>
          </w:p>
        </w:tc>
        <w:tc>
          <w:tcPr>
            <w:tcW w:w="3413" w:type="dxa"/>
            <w:tcBorders>
              <w:top w:val="single" w:color="auto" w:sz="4" w:space="0"/>
              <w:left w:val="single" w:color="auto" w:sz="4" w:space="0"/>
              <w:bottom w:val="single" w:color="auto" w:sz="4" w:space="0"/>
              <w:right w:val="single" w:color="auto" w:sz="4" w:space="0"/>
            </w:tcBorders>
            <w:shd w:val="clear" w:color="auto" w:fill="auto"/>
            <w:vAlign w:val="center"/>
          </w:tcPr>
          <w:p w14:paraId="62B34C8D">
            <w:pPr>
              <w:keepNext w:val="0"/>
              <w:keepLines w:val="0"/>
              <w:widowControl/>
              <w:suppressLineNumbers w:val="0"/>
              <w:spacing w:before="0" w:beforeAutospacing="0" w:after="0" w:afterAutospacing="0"/>
              <w:ind w:left="0" w:right="0"/>
              <w:jc w:val="left"/>
              <w:rPr>
                <w:rFonts w:hint="default" w:ascii="Times New Roman" w:hAnsi="Times New Roman" w:eastAsia="Arial" w:cs="Times New Roman"/>
                <w:sz w:val="24"/>
                <w:szCs w:val="24"/>
                <w:u w:val="none"/>
              </w:rPr>
            </w:pPr>
            <w:r>
              <w:rPr>
                <w:rFonts w:hint="default" w:ascii="Times New Roman" w:hAnsi="Times New Roman" w:eastAsia="Arial" w:cs="Times New Roman"/>
                <w:kern w:val="0"/>
                <w:sz w:val="24"/>
                <w:szCs w:val="24"/>
                <w:u w:val="none"/>
                <w:lang w:val="en-US" w:eastAsia="zh-CN" w:bidi="ar"/>
              </w:rPr>
              <w:t>Creates, overwrites, or modifies data on disk.</w:t>
            </w:r>
          </w:p>
        </w:tc>
        <w:tc>
          <w:tcPr>
            <w:tcW w:w="4150" w:type="dxa"/>
            <w:tcBorders>
              <w:top w:val="single" w:color="auto" w:sz="4" w:space="0"/>
              <w:left w:val="single" w:color="auto" w:sz="4" w:space="0"/>
              <w:bottom w:val="single" w:color="auto" w:sz="4" w:space="0"/>
              <w:right w:val="single" w:color="auto" w:sz="4" w:space="0"/>
            </w:tcBorders>
            <w:shd w:val="clear" w:color="auto" w:fill="auto"/>
            <w:vAlign w:val="center"/>
          </w:tcPr>
          <w:p w14:paraId="2ABADDDB">
            <w:pPr>
              <w:keepNext w:val="0"/>
              <w:keepLines w:val="0"/>
              <w:widowControl/>
              <w:suppressLineNumbers w:val="0"/>
              <w:spacing w:before="0" w:beforeAutospacing="0" w:after="0" w:afterAutospacing="0"/>
              <w:ind w:left="0" w:right="0"/>
              <w:jc w:val="left"/>
              <w:rPr>
                <w:rFonts w:hint="default" w:ascii="Times New Roman" w:hAnsi="Times New Roman" w:eastAsia="Arial" w:cs="Times New Roman"/>
                <w:sz w:val="24"/>
                <w:szCs w:val="24"/>
                <w:u w:val="none"/>
              </w:rPr>
            </w:pPr>
            <w:r>
              <w:rPr>
                <w:rFonts w:hint="default" w:ascii="Times New Roman" w:hAnsi="Times New Roman" w:eastAsia="Arial" w:cs="Times New Roman"/>
                <w:kern w:val="0"/>
                <w:sz w:val="24"/>
                <w:szCs w:val="24"/>
                <w:u w:val="none"/>
                <w:lang w:val="en-US" w:eastAsia="zh-CN" w:bidi="ar"/>
              </w:rPr>
              <w:t>Does not create any temporary files on disk.</w:t>
            </w:r>
          </w:p>
        </w:tc>
      </w:tr>
    </w:tbl>
    <w:p w14:paraId="390CCCF6">
      <w:pPr>
        <w:keepNext w:val="0"/>
        <w:keepLines w:val="0"/>
        <w:widowControl/>
        <w:suppressLineNumbers w:val="0"/>
        <w:pBdr>
          <w:bottom w:val="none" w:color="0A0A0A" w:sz="0" w:space="0"/>
        </w:pBdr>
        <w:spacing w:before="180" w:beforeAutospacing="0" w:after="240" w:afterAutospacing="0"/>
        <w:ind w:left="0" w:right="0"/>
        <w:jc w:val="left"/>
        <w:rPr>
          <w:sz w:val="20"/>
          <w:szCs w:val="18"/>
        </w:rPr>
      </w:pPr>
    </w:p>
    <w:p w14:paraId="0AA82473">
      <w:pPr>
        <w:keepNext w:val="0"/>
        <w:keepLines w:val="0"/>
        <w:widowControl/>
        <w:suppressLineNumbers w:val="0"/>
        <w:pBdr>
          <w:bottom w:val="none" w:color="0A0A0A" w:sz="0" w:space="0"/>
        </w:pBdr>
        <w:spacing w:before="180" w:beforeAutospacing="0" w:after="240" w:afterAutospacing="0"/>
        <w:ind w:left="0" w:right="0"/>
        <w:jc w:val="left"/>
        <w:rPr>
          <w:sz w:val="20"/>
          <w:szCs w:val="18"/>
        </w:rPr>
      </w:pPr>
    </w:p>
    <w:p w14:paraId="29C5E279">
      <w:pPr>
        <w:keepNext w:val="0"/>
        <w:keepLines w:val="0"/>
        <w:widowControl/>
        <w:suppressLineNumbers w:val="0"/>
        <w:pBdr>
          <w:bottom w:val="none" w:color="0A0A0A" w:sz="0" w:space="0"/>
        </w:pBdr>
        <w:spacing w:before="180" w:beforeAutospacing="0" w:after="240" w:afterAutospacing="0"/>
        <w:ind w:left="0" w:right="0"/>
        <w:jc w:val="left"/>
        <w:rPr>
          <w:sz w:val="20"/>
          <w:szCs w:val="18"/>
        </w:rPr>
      </w:pPr>
    </w:p>
    <w:p w14:paraId="0D5AEF89">
      <w:pPr>
        <w:keepNext w:val="0"/>
        <w:keepLines w:val="0"/>
        <w:widowControl/>
        <w:suppressLineNumbers w:val="0"/>
        <w:pBdr>
          <w:bottom w:val="none" w:color="0A0A0A" w:sz="0" w:space="0"/>
        </w:pBdr>
        <w:spacing w:before="180" w:beforeAutospacing="0" w:after="240" w:afterAutospacing="0"/>
        <w:ind w:left="0" w:right="0"/>
        <w:jc w:val="left"/>
        <w:rPr>
          <w:sz w:val="20"/>
          <w:szCs w:val="18"/>
        </w:rPr>
      </w:pPr>
    </w:p>
    <w:p w14:paraId="3B02C091">
      <w:pPr>
        <w:keepNext w:val="0"/>
        <w:keepLines w:val="0"/>
        <w:widowControl/>
        <w:suppressLineNumbers w:val="0"/>
        <w:pBdr>
          <w:bottom w:val="none" w:color="0A0A0A" w:sz="0" w:space="0"/>
        </w:pBdr>
        <w:spacing w:before="180" w:beforeAutospacing="0" w:after="240" w:afterAutospacing="0"/>
        <w:ind w:left="0" w:right="0"/>
        <w:jc w:val="left"/>
        <w:rPr>
          <w:sz w:val="20"/>
          <w:szCs w:val="18"/>
        </w:rPr>
      </w:pPr>
    </w:p>
    <w:p w14:paraId="4E5F60D0">
      <w:pPr>
        <w:keepNext w:val="0"/>
        <w:keepLines w:val="0"/>
        <w:widowControl/>
        <w:suppressLineNumbers w:val="0"/>
        <w:pBdr>
          <w:bottom w:val="none" w:color="0A0A0A" w:sz="0" w:space="0"/>
        </w:pBdr>
        <w:spacing w:before="180" w:beforeAutospacing="0" w:after="240" w:afterAutospacing="0"/>
        <w:ind w:left="0" w:right="0"/>
        <w:jc w:val="left"/>
        <w:rPr>
          <w:rFonts w:hint="default"/>
          <w:b/>
          <w:bCs/>
          <w:sz w:val="24"/>
          <w:szCs w:val="24"/>
          <w:lang w:val="en-US"/>
        </w:rPr>
      </w:pPr>
      <w:r>
        <w:rPr>
          <w:b/>
          <w:bCs/>
          <w:sz w:val="24"/>
          <w:szCs w:val="24"/>
        </w:rPr>
        <w:t>Environment Variables</w:t>
      </w:r>
      <w:r>
        <w:rPr>
          <w:rFonts w:hint="default"/>
          <w:b/>
          <w:bCs/>
          <w:sz w:val="24"/>
          <w:szCs w:val="24"/>
          <w:lang w:val="en-US"/>
        </w:rPr>
        <w:t xml:space="preserve"> </w:t>
      </w:r>
    </w:p>
    <w:p w14:paraId="4EE9FFAC">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50" w:afterAutospacing="0" w:line="18" w:lineRule="atLeast"/>
        <w:ind w:left="0" w:right="0" w:firstLine="0"/>
        <w:jc w:val="both"/>
        <w:textAlignment w:val="baseline"/>
        <w:rPr>
          <w:rFonts w:hint="default" w:ascii="Times New Roman" w:hAnsi="Times New Roman" w:eastAsia="sans-serif" w:cs="Times New Roman"/>
          <w:i w:val="0"/>
          <w:iCs w:val="0"/>
          <w:caps w:val="0"/>
          <w:color w:val="273239"/>
          <w:spacing w:val="2"/>
          <w:sz w:val="24"/>
          <w:szCs w:val="24"/>
          <w:shd w:val="clear" w:fill="FFFFFF"/>
          <w:vertAlign w:val="baseline"/>
        </w:rPr>
      </w:pPr>
      <w:r>
        <w:rPr>
          <w:rFonts w:hint="default" w:ascii="Times New Roman" w:hAnsi="Times New Roman" w:eastAsia="sans-serif" w:cs="Times New Roman"/>
          <w:i w:val="0"/>
          <w:iCs w:val="0"/>
          <w:caps w:val="0"/>
          <w:color w:val="273239"/>
          <w:spacing w:val="2"/>
          <w:sz w:val="24"/>
          <w:szCs w:val="24"/>
          <w:shd w:val="clear" w:fill="FFFFFF"/>
          <w:vertAlign w:val="baseline"/>
        </w:rPr>
        <w:t xml:space="preserve">Environment Variables (ENVs) are named key–value pairs used by the Linux/Unix operating system to control how the shell and applications behave. </w:t>
      </w:r>
    </w:p>
    <w:p w14:paraId="2B42AE9C">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50" w:afterAutospacing="0" w:line="18" w:lineRule="atLeast"/>
        <w:ind w:left="0" w:right="0" w:firstLine="0"/>
        <w:jc w:val="both"/>
        <w:textAlignment w:val="baseline"/>
        <w:rPr>
          <w:rFonts w:hint="default" w:ascii="Times New Roman" w:hAnsi="Times New Roman" w:eastAsia="sans-serif" w:cs="Times New Roman"/>
          <w:i w:val="0"/>
          <w:iCs w:val="0"/>
          <w:caps w:val="0"/>
          <w:color w:val="273239"/>
          <w:spacing w:val="2"/>
          <w:sz w:val="24"/>
          <w:szCs w:val="24"/>
          <w:shd w:val="clear" w:fill="FFFFFF"/>
          <w:vertAlign w:val="baseline"/>
        </w:rPr>
      </w:pPr>
      <w:r>
        <w:rPr>
          <w:rFonts w:hint="default" w:ascii="Times New Roman" w:hAnsi="Times New Roman" w:eastAsia="sans-serif" w:cs="Times New Roman"/>
          <w:i w:val="0"/>
          <w:iCs w:val="0"/>
          <w:caps w:val="0"/>
          <w:color w:val="273239"/>
          <w:spacing w:val="2"/>
          <w:sz w:val="24"/>
          <w:szCs w:val="24"/>
          <w:shd w:val="clear" w:fill="FFFFFF"/>
          <w:vertAlign w:val="baseline"/>
        </w:rPr>
        <w:t xml:space="preserve">They store technical configuration data such as executable paths, user information, local settings, and default tools. </w:t>
      </w:r>
    </w:p>
    <w:p w14:paraId="6AF4CAE6">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50" w:afterAutospacing="0" w:line="18" w:lineRule="atLeast"/>
        <w:ind w:left="0" w:right="0" w:firstLine="0"/>
        <w:jc w:val="both"/>
        <w:textAlignment w:val="baseline"/>
        <w:rPr>
          <w:rFonts w:hint="default" w:ascii="Times New Roman" w:hAnsi="Times New Roman" w:eastAsia="sans-serif" w:cs="Times New Roman"/>
          <w:i w:val="0"/>
          <w:iCs w:val="0"/>
          <w:caps w:val="0"/>
          <w:color w:val="273239"/>
          <w:spacing w:val="2"/>
          <w:sz w:val="24"/>
          <w:szCs w:val="24"/>
          <w:shd w:val="clear" w:fill="FFFFFF"/>
          <w:vertAlign w:val="baseline"/>
          <w:lang w:val="en-US"/>
        </w:rPr>
      </w:pPr>
      <w:r>
        <w:rPr>
          <w:rStyle w:val="92"/>
          <w:rFonts w:hint="default" w:ascii="Times New Roman" w:hAnsi="Times New Roman" w:eastAsia="Arial" w:cs="Times New Roman"/>
          <w:b/>
          <w:bCs/>
          <w:sz w:val="24"/>
          <w:szCs w:val="24"/>
          <w:u w:val="none"/>
          <w:lang w:val="en-US"/>
        </w:rPr>
        <w:t>E</w:t>
      </w:r>
      <w:r>
        <w:rPr>
          <w:rStyle w:val="92"/>
          <w:rFonts w:hint="default" w:ascii="Times New Roman" w:hAnsi="Times New Roman" w:eastAsia="Arial" w:cs="Times New Roman"/>
          <w:b/>
          <w:bCs/>
          <w:sz w:val="24"/>
          <w:szCs w:val="24"/>
          <w:u w:val="none"/>
        </w:rPr>
        <w:t xml:space="preserve">nvironment </w:t>
      </w:r>
      <w:r>
        <w:rPr>
          <w:rStyle w:val="92"/>
          <w:rFonts w:hint="default" w:ascii="Times New Roman" w:hAnsi="Times New Roman" w:eastAsia="Arial" w:cs="Times New Roman"/>
          <w:b/>
          <w:bCs/>
          <w:sz w:val="24"/>
          <w:szCs w:val="24"/>
          <w:u w:val="none"/>
          <w:lang w:val="en-US"/>
        </w:rPr>
        <w:t>V</w:t>
      </w:r>
      <w:r>
        <w:rPr>
          <w:rStyle w:val="92"/>
          <w:rFonts w:hint="default" w:ascii="Times New Roman" w:hAnsi="Times New Roman" w:eastAsia="Arial" w:cs="Times New Roman"/>
          <w:b/>
          <w:bCs/>
          <w:sz w:val="24"/>
          <w:szCs w:val="24"/>
          <w:u w:val="none"/>
        </w:rPr>
        <w:t>ariables</w:t>
      </w:r>
      <w:r>
        <w:rPr>
          <w:rFonts w:hint="default" w:ascii="Times New Roman" w:hAnsi="Times New Roman" w:eastAsia="SimSun" w:cs="Times New Roman"/>
          <w:sz w:val="24"/>
          <w:szCs w:val="24"/>
        </w:rPr>
        <w:t xml:space="preserve"> are global and inherited by any child processes </w:t>
      </w:r>
      <w:r>
        <w:rPr>
          <w:rFonts w:hint="default" w:ascii="Times New Roman" w:hAnsi="Times New Roman" w:eastAsia="sans-serif" w:cs="Times New Roman"/>
          <w:i w:val="0"/>
          <w:iCs w:val="0"/>
          <w:caps w:val="0"/>
          <w:color w:val="273239"/>
          <w:spacing w:val="2"/>
          <w:sz w:val="24"/>
          <w:szCs w:val="24"/>
          <w:shd w:val="clear" w:fill="FFFFFF"/>
          <w:vertAlign w:val="baseline"/>
        </w:rPr>
        <w:t xml:space="preserve"> ensuring programs run with the correct environment settings</w:t>
      </w:r>
      <w:r>
        <w:rPr>
          <w:rFonts w:hint="default" w:ascii="Times New Roman" w:hAnsi="Times New Roman" w:eastAsia="sans-serif" w:cs="Times New Roman"/>
          <w:i w:val="0"/>
          <w:iCs w:val="0"/>
          <w:caps w:val="0"/>
          <w:color w:val="273239"/>
          <w:spacing w:val="2"/>
          <w:sz w:val="24"/>
          <w:szCs w:val="24"/>
          <w:shd w:val="clear" w:fill="FFFFFF"/>
          <w:vertAlign w:val="baseline"/>
          <w:lang w:val="en-US"/>
        </w:rPr>
        <w:t xml:space="preserve"> </w:t>
      </w:r>
      <w:r>
        <w:rPr>
          <w:rFonts w:hint="default" w:ascii="Times New Roman" w:hAnsi="Times New Roman" w:eastAsia="SimSun" w:cs="Times New Roman"/>
          <w:sz w:val="24"/>
          <w:szCs w:val="24"/>
        </w:rPr>
        <w:t>that shel</w:t>
      </w:r>
      <w:r>
        <w:rPr>
          <w:rFonts w:hint="default" w:ascii="Times New Roman" w:hAnsi="Times New Roman" w:cs="Times New Roman"/>
          <w:sz w:val="24"/>
          <w:szCs w:val="24"/>
          <w:lang w:val="en-US"/>
        </w:rPr>
        <w:t>l.</w:t>
      </w:r>
    </w:p>
    <w:p w14:paraId="5B9ADECC">
      <w:pPr>
        <w:keepNext w:val="0"/>
        <w:keepLines w:val="0"/>
        <w:widowControl/>
        <w:numPr>
          <w:ilvl w:val="0"/>
          <w:numId w:val="38"/>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360" w:right="0" w:hanging="360"/>
        <w:jc w:val="both"/>
        <w:textAlignment w:val="baseline"/>
        <w:rPr>
          <w:rFonts w:hint="default" w:ascii="Times New Roman" w:hAnsi="Times New Roman" w:eastAsia="sans-serif" w:cs="Times New Roman"/>
          <w:color w:val="273239"/>
          <w:spacing w:val="2"/>
          <w:sz w:val="24"/>
          <w:szCs w:val="24"/>
        </w:rPr>
      </w:pPr>
      <w:r>
        <w:rPr>
          <w:rFonts w:hint="default" w:ascii="Times New Roman" w:hAnsi="Times New Roman" w:eastAsia="sans-serif" w:cs="Times New Roman"/>
          <w:i w:val="0"/>
          <w:iCs w:val="0"/>
          <w:caps w:val="0"/>
          <w:color w:val="273239"/>
          <w:spacing w:val="2"/>
          <w:sz w:val="24"/>
          <w:szCs w:val="24"/>
          <w:shd w:val="clear" w:fill="FFFFFF"/>
          <w:vertAlign w:val="baseline"/>
        </w:rPr>
        <w:t>Store technical configuration values for the shell and programs</w:t>
      </w:r>
    </w:p>
    <w:p w14:paraId="6AE0EDE5">
      <w:pPr>
        <w:keepNext w:val="0"/>
        <w:keepLines w:val="0"/>
        <w:widowControl/>
        <w:numPr>
          <w:ilvl w:val="0"/>
          <w:numId w:val="38"/>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360" w:right="0" w:hanging="360"/>
        <w:jc w:val="both"/>
        <w:textAlignment w:val="baseline"/>
        <w:rPr>
          <w:rFonts w:hint="default" w:ascii="Times New Roman" w:hAnsi="Times New Roman" w:eastAsia="sans-serif" w:cs="Times New Roman"/>
          <w:color w:val="273239"/>
          <w:spacing w:val="2"/>
          <w:sz w:val="24"/>
          <w:szCs w:val="24"/>
        </w:rPr>
      </w:pPr>
      <w:r>
        <w:rPr>
          <w:rFonts w:hint="default" w:ascii="Times New Roman" w:hAnsi="Times New Roman" w:eastAsia="sans-serif" w:cs="Times New Roman"/>
          <w:i w:val="0"/>
          <w:iCs w:val="0"/>
          <w:caps w:val="0"/>
          <w:color w:val="273239"/>
          <w:spacing w:val="2"/>
          <w:sz w:val="24"/>
          <w:szCs w:val="24"/>
          <w:shd w:val="clear" w:fill="FFFFFF"/>
          <w:vertAlign w:val="baseline"/>
        </w:rPr>
        <w:t>Help the system locate executables, libraries, and files</w:t>
      </w:r>
    </w:p>
    <w:p w14:paraId="2C6A81E0">
      <w:pPr>
        <w:keepNext w:val="0"/>
        <w:keepLines w:val="0"/>
        <w:widowControl/>
        <w:numPr>
          <w:ilvl w:val="0"/>
          <w:numId w:val="38"/>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360" w:right="0" w:hanging="360"/>
        <w:jc w:val="both"/>
        <w:textAlignment w:val="baseline"/>
        <w:rPr>
          <w:rFonts w:hint="default" w:ascii="Times New Roman" w:hAnsi="Times New Roman" w:eastAsia="sans-serif" w:cs="Times New Roman"/>
          <w:color w:val="273239"/>
          <w:spacing w:val="2"/>
          <w:sz w:val="24"/>
          <w:szCs w:val="24"/>
        </w:rPr>
      </w:pPr>
      <w:r>
        <w:rPr>
          <w:rFonts w:hint="default" w:ascii="Times New Roman" w:hAnsi="Times New Roman" w:eastAsia="sans-serif" w:cs="Times New Roman"/>
          <w:i w:val="0"/>
          <w:iCs w:val="0"/>
          <w:caps w:val="0"/>
          <w:color w:val="273239"/>
          <w:spacing w:val="2"/>
          <w:sz w:val="24"/>
          <w:szCs w:val="24"/>
          <w:shd w:val="clear" w:fill="FFFFFF"/>
          <w:vertAlign w:val="baseline"/>
        </w:rPr>
        <w:t>Define user-level defaults like editor, shell, and language</w:t>
      </w:r>
    </w:p>
    <w:p w14:paraId="46B35CF3">
      <w:pPr>
        <w:keepNext w:val="0"/>
        <w:keepLines w:val="0"/>
        <w:widowControl/>
        <w:numPr>
          <w:ilvl w:val="0"/>
          <w:numId w:val="38"/>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360" w:right="0" w:hanging="360"/>
        <w:jc w:val="both"/>
        <w:textAlignment w:val="baseline"/>
        <w:rPr>
          <w:rFonts w:hint="default" w:ascii="Times New Roman" w:hAnsi="Times New Roman" w:eastAsia="sans-serif" w:cs="Times New Roman"/>
          <w:color w:val="273239"/>
          <w:spacing w:val="2"/>
          <w:sz w:val="24"/>
          <w:szCs w:val="24"/>
        </w:rPr>
      </w:pPr>
      <w:r>
        <w:rPr>
          <w:rFonts w:hint="default" w:ascii="Times New Roman" w:hAnsi="Times New Roman" w:eastAsia="sans-serif" w:cs="Times New Roman"/>
          <w:i w:val="0"/>
          <w:iCs w:val="0"/>
          <w:caps w:val="0"/>
          <w:color w:val="273239"/>
          <w:spacing w:val="2"/>
          <w:sz w:val="24"/>
          <w:szCs w:val="24"/>
          <w:shd w:val="clear" w:fill="FFFFFF"/>
          <w:vertAlign w:val="baseline"/>
        </w:rPr>
        <w:t>Pass configuration data from parent to child processes</w:t>
      </w:r>
    </w:p>
    <w:p w14:paraId="74434B41">
      <w:pPr>
        <w:keepNext w:val="0"/>
        <w:keepLines w:val="0"/>
        <w:widowControl/>
        <w:numPr>
          <w:ilvl w:val="0"/>
          <w:numId w:val="38"/>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360" w:right="0" w:hanging="360"/>
        <w:jc w:val="both"/>
        <w:textAlignment w:val="baseline"/>
        <w:rPr>
          <w:rFonts w:hint="default" w:ascii="Times New Roman" w:hAnsi="Times New Roman" w:eastAsia="sans-serif" w:cs="Times New Roman"/>
          <w:color w:val="273239"/>
          <w:spacing w:val="2"/>
          <w:sz w:val="24"/>
          <w:szCs w:val="24"/>
        </w:rPr>
      </w:pPr>
      <w:r>
        <w:rPr>
          <w:rFonts w:hint="default" w:ascii="Times New Roman" w:hAnsi="Times New Roman" w:eastAsia="sans-serif" w:cs="Times New Roman"/>
          <w:i w:val="0"/>
          <w:iCs w:val="0"/>
          <w:caps w:val="0"/>
          <w:color w:val="273239"/>
          <w:spacing w:val="2"/>
          <w:sz w:val="24"/>
          <w:szCs w:val="24"/>
          <w:shd w:val="clear" w:fill="FFFFFF"/>
          <w:vertAlign w:val="baseline"/>
        </w:rPr>
        <w:t>Modify program behaviour without changing source code</w:t>
      </w:r>
    </w:p>
    <w:p w14:paraId="06D9DF69">
      <w:pPr>
        <w:keepNext w:val="0"/>
        <w:keepLines w:val="0"/>
        <w:widowControl/>
        <w:suppressLineNumbers w:val="0"/>
        <w:pBdr>
          <w:bottom w:val="none" w:color="0A0A0A" w:sz="0" w:space="0"/>
        </w:pBdr>
        <w:spacing w:before="180" w:beforeAutospacing="0" w:after="240" w:afterAutospacing="0"/>
        <w:ind w:left="0" w:right="0"/>
        <w:jc w:val="both"/>
        <w:rPr>
          <w:rFonts w:hint="default" w:ascii="Times New Roman" w:hAnsi="Times New Roman" w:eastAsia="sans-serif" w:cs="Times New Roman"/>
          <w:b/>
          <w:bCs/>
          <w:i w:val="0"/>
          <w:iCs w:val="0"/>
          <w:caps w:val="0"/>
          <w:color w:val="273239"/>
          <w:spacing w:val="2"/>
          <w:sz w:val="24"/>
          <w:szCs w:val="24"/>
          <w:shd w:val="clear" w:fill="FFFFFF"/>
          <w:lang w:val="en-US"/>
        </w:rPr>
      </w:pPr>
    </w:p>
    <w:p w14:paraId="36B47216">
      <w:pPr>
        <w:keepNext w:val="0"/>
        <w:keepLines w:val="0"/>
        <w:widowControl/>
        <w:suppressLineNumbers w:val="0"/>
        <w:pBdr>
          <w:bottom w:val="none" w:color="0A0A0A" w:sz="0" w:space="0"/>
        </w:pBdr>
        <w:spacing w:before="180" w:beforeAutospacing="0" w:after="240" w:afterAutospacing="0"/>
        <w:ind w:left="0" w:right="0"/>
        <w:jc w:val="both"/>
        <w:rPr>
          <w:rFonts w:hint="default" w:ascii="Times New Roman" w:hAnsi="Times New Roman" w:eastAsia="sans-serif" w:cs="Times New Roman"/>
          <w:b/>
          <w:bCs/>
          <w:i w:val="0"/>
          <w:iCs w:val="0"/>
          <w:caps w:val="0"/>
          <w:color w:val="273239"/>
          <w:spacing w:val="2"/>
          <w:sz w:val="24"/>
          <w:szCs w:val="24"/>
          <w:shd w:val="clear" w:fill="FFFFFF"/>
        </w:rPr>
      </w:pPr>
      <w:r>
        <w:rPr>
          <w:rFonts w:hint="default" w:ascii="Times New Roman" w:hAnsi="Times New Roman" w:eastAsia="sans-serif" w:cs="Times New Roman"/>
          <w:b/>
          <w:bCs/>
          <w:i w:val="0"/>
          <w:iCs w:val="0"/>
          <w:caps w:val="0"/>
          <w:color w:val="273239"/>
          <w:spacing w:val="2"/>
          <w:sz w:val="24"/>
          <w:szCs w:val="24"/>
          <w:shd w:val="clear" w:fill="FFFFFF"/>
          <w:lang w:val="en-US"/>
        </w:rPr>
        <w:t>S</w:t>
      </w:r>
      <w:r>
        <w:rPr>
          <w:rFonts w:hint="default" w:ascii="Times New Roman" w:hAnsi="Times New Roman" w:eastAsia="sans-serif" w:cs="Times New Roman"/>
          <w:b/>
          <w:bCs/>
          <w:i w:val="0"/>
          <w:iCs w:val="0"/>
          <w:caps w:val="0"/>
          <w:color w:val="273239"/>
          <w:spacing w:val="2"/>
          <w:sz w:val="24"/>
          <w:szCs w:val="24"/>
          <w:shd w:val="clear" w:fill="FFFFFF"/>
        </w:rPr>
        <w:t>imple and commonly used examples to understand how environment variables are accessed and viewed in Linux.</w:t>
      </w:r>
    </w:p>
    <w:p w14:paraId="5DFCED04">
      <w:pPr>
        <w:keepNext w:val="0"/>
        <w:keepLines w:val="0"/>
        <w:widowControl/>
        <w:suppressLineNumbers w:val="0"/>
        <w:pBdr>
          <w:top w:val="none" w:color="auto" w:sz="0" w:space="0"/>
          <w:left w:val="none" w:color="auto" w:sz="0" w:space="0"/>
          <w:bottom w:val="none" w:color="auto" w:sz="0" w:space="0"/>
          <w:right w:val="none" w:color="auto" w:sz="0" w:space="0"/>
        </w:pBdr>
        <w:spacing w:before="360" w:beforeAutospacing="0" w:after="180" w:afterAutospacing="0"/>
        <w:ind w:left="0" w:right="0"/>
        <w:jc w:val="left"/>
        <w:rPr>
          <w:rFonts w:hint="default" w:ascii="Times New Roman" w:hAnsi="Times New Roman" w:eastAsia="Arial" w:cs="Times New Roman"/>
          <w:sz w:val="24"/>
          <w:szCs w:val="24"/>
          <w:u w:val="none"/>
        </w:rPr>
      </w:pPr>
      <w:r>
        <w:rPr>
          <w:rFonts w:hint="default" w:ascii="Times New Roman" w:hAnsi="Times New Roman" w:eastAsia="Arial" w:cs="Times New Roman"/>
          <w:kern w:val="0"/>
          <w:sz w:val="24"/>
          <w:szCs w:val="24"/>
          <w:u w:val="none"/>
          <w:lang w:val="en-US" w:eastAsia="zh-CN" w:bidi="ar"/>
        </w:rPr>
        <w:t>1. Common Linux Environment Variables : /  system-defined variables frequently:</w:t>
      </w:r>
    </w:p>
    <w:tbl>
      <w:tblPr>
        <w:tblStyle w:val="12"/>
        <w:tblW w:w="9598" w:type="dxa"/>
        <w:tblCellSpacing w:w="15" w:type="dxa"/>
        <w:tblInd w:w="0" w:type="dxa"/>
        <w:tblBorders>
          <w:top w:val="none" w:color="auto" w:sz="0" w:space="0"/>
          <w:left w:val="none" w:color="auto" w:sz="0" w:space="0"/>
          <w:bottom w:val="none" w:color="0A0A0A"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018"/>
        <w:gridCol w:w="4959"/>
        <w:gridCol w:w="2621"/>
      </w:tblGrid>
      <w:tr w14:paraId="29FD563A">
        <w:tblPrEx>
          <w:tblBorders>
            <w:top w:val="none" w:color="auto" w:sz="0" w:space="0"/>
            <w:left w:val="none" w:color="auto" w:sz="0" w:space="0"/>
            <w:bottom w:val="none" w:color="0A0A0A"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96" w:hRule="atLeast"/>
          <w:tblCellSpacing w:w="15" w:type="dxa"/>
        </w:trPr>
        <w:tc>
          <w:tcPr>
            <w:tcW w:w="1973" w:type="dxa"/>
            <w:tcBorders>
              <w:top w:val="single" w:color="auto" w:sz="4" w:space="0"/>
              <w:left w:val="single" w:color="auto" w:sz="0" w:space="0"/>
              <w:bottom w:val="single" w:color="auto" w:sz="4" w:space="0"/>
              <w:right w:val="single" w:color="auto" w:sz="4" w:space="0"/>
            </w:tcBorders>
            <w:shd w:val="clear" w:color="auto" w:fill="auto"/>
            <w:vAlign w:val="center"/>
          </w:tcPr>
          <w:p w14:paraId="07A9629A">
            <w:pPr>
              <w:keepNext w:val="0"/>
              <w:keepLines w:val="0"/>
              <w:widowControl/>
              <w:suppressLineNumbers w:val="0"/>
              <w:spacing w:before="0" w:beforeAutospacing="0" w:after="0" w:afterAutospacing="0"/>
              <w:ind w:left="0" w:right="0"/>
              <w:jc w:val="center"/>
              <w:rPr>
                <w:rFonts w:hint="default" w:ascii="Times New Roman" w:hAnsi="Times New Roman" w:eastAsia="Arial" w:cs="Times New Roman"/>
                <w:b/>
                <w:bCs/>
                <w:sz w:val="24"/>
                <w:szCs w:val="24"/>
                <w:u w:val="none"/>
              </w:rPr>
            </w:pPr>
            <w:r>
              <w:rPr>
                <w:rFonts w:hint="default" w:ascii="Times New Roman" w:hAnsi="Times New Roman" w:eastAsia="Arial" w:cs="Times New Roman"/>
                <w:b/>
                <w:bCs/>
                <w:kern w:val="0"/>
                <w:sz w:val="24"/>
                <w:szCs w:val="24"/>
                <w:u w:val="none"/>
                <w:lang w:val="en-US" w:eastAsia="zh-CN" w:bidi="ar"/>
              </w:rPr>
              <w:t>Variable</w:t>
            </w:r>
          </w:p>
        </w:tc>
        <w:tc>
          <w:tcPr>
            <w:tcW w:w="4929" w:type="dxa"/>
            <w:tcBorders>
              <w:top w:val="single" w:color="auto" w:sz="4" w:space="0"/>
              <w:left w:val="single" w:color="auto" w:sz="4" w:space="0"/>
              <w:bottom w:val="single" w:color="auto" w:sz="4" w:space="0"/>
              <w:right w:val="single" w:color="auto" w:sz="4" w:space="0"/>
            </w:tcBorders>
            <w:shd w:val="clear" w:color="auto" w:fill="auto"/>
            <w:vAlign w:val="center"/>
          </w:tcPr>
          <w:p w14:paraId="4B4192BA">
            <w:pPr>
              <w:keepNext w:val="0"/>
              <w:keepLines w:val="0"/>
              <w:widowControl/>
              <w:suppressLineNumbers w:val="0"/>
              <w:spacing w:before="0" w:beforeAutospacing="0" w:after="0" w:afterAutospacing="0"/>
              <w:ind w:left="0" w:right="0"/>
              <w:jc w:val="center"/>
              <w:rPr>
                <w:rFonts w:hint="default" w:ascii="Times New Roman" w:hAnsi="Times New Roman" w:eastAsia="Arial" w:cs="Times New Roman"/>
                <w:b/>
                <w:bCs/>
                <w:sz w:val="24"/>
                <w:szCs w:val="24"/>
                <w:u w:val="none"/>
              </w:rPr>
            </w:pPr>
            <w:r>
              <w:rPr>
                <w:rFonts w:hint="default" w:ascii="Times New Roman" w:hAnsi="Times New Roman" w:eastAsia="Arial" w:cs="Times New Roman"/>
                <w:b/>
                <w:bCs/>
                <w:kern w:val="0"/>
                <w:sz w:val="24"/>
                <w:szCs w:val="24"/>
                <w:u w:val="none"/>
                <w:lang w:val="en-US" w:eastAsia="zh-CN" w:bidi="ar"/>
              </w:rPr>
              <w:t>Description</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19A6B92">
            <w:pPr>
              <w:keepNext w:val="0"/>
              <w:keepLines w:val="0"/>
              <w:widowControl/>
              <w:suppressLineNumbers w:val="0"/>
              <w:spacing w:before="0" w:beforeAutospacing="0" w:after="0" w:afterAutospacing="0"/>
              <w:ind w:left="0" w:right="0"/>
              <w:jc w:val="center"/>
              <w:rPr>
                <w:rFonts w:hint="default" w:ascii="Times New Roman" w:hAnsi="Times New Roman" w:eastAsia="Arial" w:cs="Times New Roman"/>
                <w:b/>
                <w:bCs/>
                <w:sz w:val="24"/>
                <w:szCs w:val="24"/>
                <w:u w:val="none"/>
              </w:rPr>
            </w:pPr>
            <w:r>
              <w:rPr>
                <w:rFonts w:hint="default" w:ascii="Times New Roman" w:hAnsi="Times New Roman" w:eastAsia="Arial" w:cs="Times New Roman"/>
                <w:b/>
                <w:bCs/>
                <w:kern w:val="0"/>
                <w:sz w:val="24"/>
                <w:szCs w:val="24"/>
                <w:u w:val="none"/>
                <w:lang w:val="en-US" w:eastAsia="zh-CN" w:bidi="ar"/>
              </w:rPr>
              <w:t>Example Output</w:t>
            </w:r>
          </w:p>
        </w:tc>
      </w:tr>
      <w:tr w14:paraId="28DF4EF6">
        <w:tblPrEx>
          <w:tblBorders>
            <w:top w:val="none" w:color="auto" w:sz="0" w:space="0"/>
            <w:left w:val="none" w:color="auto" w:sz="0" w:space="0"/>
            <w:bottom w:val="none" w:color="0A0A0A"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80" w:hRule="atLeast"/>
          <w:tblCellSpacing w:w="15" w:type="dxa"/>
        </w:trPr>
        <w:tc>
          <w:tcPr>
            <w:tcW w:w="1973" w:type="dxa"/>
            <w:tcBorders>
              <w:top w:val="single" w:color="auto" w:sz="4" w:space="0"/>
              <w:left w:val="single" w:color="auto" w:sz="4" w:space="0"/>
              <w:bottom w:val="single" w:color="auto" w:sz="4" w:space="0"/>
              <w:right w:val="single" w:color="auto" w:sz="4" w:space="0"/>
            </w:tcBorders>
            <w:shd w:val="clear" w:color="auto" w:fill="auto"/>
            <w:vAlign w:val="center"/>
          </w:tcPr>
          <w:p w14:paraId="1B8D3E5C">
            <w:pPr>
              <w:keepNext w:val="0"/>
              <w:keepLines w:val="0"/>
              <w:widowControl/>
              <w:suppressLineNumbers w:val="0"/>
              <w:spacing w:before="0" w:beforeAutospacing="0" w:after="0" w:afterAutospacing="0"/>
              <w:ind w:left="0" w:right="0"/>
              <w:jc w:val="left"/>
              <w:rPr>
                <w:rFonts w:hint="default" w:ascii="Times New Roman" w:hAnsi="Times New Roman" w:eastAsia="Arial" w:cs="Times New Roman"/>
                <w:sz w:val="24"/>
                <w:szCs w:val="24"/>
                <w:u w:val="none"/>
              </w:rPr>
            </w:pPr>
            <w:r>
              <w:rPr>
                <w:rStyle w:val="44"/>
                <w:rFonts w:hint="default" w:ascii="Times New Roman" w:hAnsi="Times New Roman" w:eastAsia="monospace" w:cs="Times New Roman"/>
                <w:b/>
                <w:bCs/>
                <w:kern w:val="0"/>
                <w:sz w:val="24"/>
                <w:szCs w:val="24"/>
                <w:u w:val="none"/>
                <w:lang w:val="en-US" w:eastAsia="zh-CN" w:bidi="ar"/>
              </w:rPr>
              <w:t>$USER</w:t>
            </w:r>
          </w:p>
        </w:tc>
        <w:tc>
          <w:tcPr>
            <w:tcW w:w="4929" w:type="dxa"/>
            <w:tcBorders>
              <w:top w:val="single" w:color="auto" w:sz="4" w:space="0"/>
              <w:left w:val="single" w:color="auto" w:sz="4" w:space="0"/>
              <w:bottom w:val="single" w:color="auto" w:sz="4" w:space="0"/>
              <w:right w:val="single" w:color="auto" w:sz="4" w:space="0"/>
            </w:tcBorders>
            <w:shd w:val="clear" w:color="auto" w:fill="auto"/>
            <w:vAlign w:val="center"/>
          </w:tcPr>
          <w:p w14:paraId="6B39ADAD">
            <w:pPr>
              <w:keepNext w:val="0"/>
              <w:keepLines w:val="0"/>
              <w:widowControl/>
              <w:suppressLineNumbers w:val="0"/>
              <w:spacing w:before="0" w:beforeAutospacing="0" w:after="0" w:afterAutospacing="0"/>
              <w:ind w:left="0" w:right="0"/>
              <w:jc w:val="left"/>
              <w:rPr>
                <w:rFonts w:hint="default" w:ascii="Times New Roman" w:hAnsi="Times New Roman" w:eastAsia="Arial" w:cs="Times New Roman"/>
                <w:sz w:val="24"/>
                <w:szCs w:val="24"/>
                <w:u w:val="none"/>
              </w:rPr>
            </w:pPr>
            <w:r>
              <w:rPr>
                <w:rFonts w:hint="default" w:ascii="Times New Roman" w:hAnsi="Times New Roman" w:eastAsia="Arial" w:cs="Times New Roman"/>
                <w:kern w:val="0"/>
                <w:sz w:val="24"/>
                <w:szCs w:val="24"/>
                <w:u w:val="none"/>
                <w:lang w:val="en-US" w:eastAsia="zh-CN" w:bidi="ar"/>
              </w:rPr>
              <w:t>The username of the currently logged-in user.</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110D031">
            <w:pPr>
              <w:keepNext w:val="0"/>
              <w:keepLines w:val="0"/>
              <w:widowControl/>
              <w:suppressLineNumbers w:val="0"/>
              <w:spacing w:before="0" w:beforeAutospacing="0" w:after="0" w:afterAutospacing="0"/>
              <w:ind w:left="0" w:right="0"/>
              <w:jc w:val="left"/>
              <w:rPr>
                <w:rFonts w:hint="default" w:ascii="Times New Roman" w:hAnsi="Times New Roman" w:eastAsia="Arial" w:cs="Times New Roman"/>
                <w:sz w:val="24"/>
                <w:szCs w:val="24"/>
                <w:u w:val="none"/>
              </w:rPr>
            </w:pPr>
            <w:r>
              <w:rPr>
                <w:rStyle w:val="44"/>
                <w:rFonts w:hint="default" w:ascii="Times New Roman" w:hAnsi="Times New Roman" w:eastAsia="monospace" w:cs="Times New Roman"/>
                <w:kern w:val="0"/>
                <w:sz w:val="24"/>
                <w:szCs w:val="24"/>
                <w:u w:val="none"/>
                <w:lang w:val="en-US" w:eastAsia="zh-CN" w:bidi="ar"/>
              </w:rPr>
              <w:t>john</w:t>
            </w:r>
          </w:p>
        </w:tc>
      </w:tr>
      <w:tr w14:paraId="58E134E9">
        <w:tblPrEx>
          <w:tblBorders>
            <w:top w:val="none" w:color="auto" w:sz="0" w:space="0"/>
            <w:left w:val="none" w:color="auto" w:sz="0" w:space="0"/>
            <w:bottom w:val="none" w:color="0A0A0A"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80" w:hRule="atLeast"/>
          <w:tblCellSpacing w:w="15" w:type="dxa"/>
        </w:trPr>
        <w:tc>
          <w:tcPr>
            <w:tcW w:w="1973" w:type="dxa"/>
            <w:tcBorders>
              <w:top w:val="single" w:color="auto" w:sz="4" w:space="0"/>
              <w:left w:val="single" w:color="auto" w:sz="4" w:space="0"/>
              <w:bottom w:val="single" w:color="auto" w:sz="4" w:space="0"/>
              <w:right w:val="single" w:color="auto" w:sz="4" w:space="0"/>
            </w:tcBorders>
            <w:shd w:val="clear" w:color="auto" w:fill="auto"/>
            <w:vAlign w:val="center"/>
          </w:tcPr>
          <w:p w14:paraId="64045759">
            <w:pPr>
              <w:keepNext w:val="0"/>
              <w:keepLines w:val="0"/>
              <w:widowControl/>
              <w:suppressLineNumbers w:val="0"/>
              <w:spacing w:before="0" w:beforeAutospacing="0" w:after="0" w:afterAutospacing="0"/>
              <w:ind w:left="0" w:right="0"/>
              <w:jc w:val="left"/>
              <w:rPr>
                <w:rFonts w:hint="default" w:ascii="Times New Roman" w:hAnsi="Times New Roman" w:eastAsia="Arial" w:cs="Times New Roman"/>
                <w:sz w:val="24"/>
                <w:szCs w:val="24"/>
                <w:u w:val="none"/>
              </w:rPr>
            </w:pPr>
            <w:r>
              <w:rPr>
                <w:rStyle w:val="44"/>
                <w:rFonts w:hint="default" w:ascii="Times New Roman" w:hAnsi="Times New Roman" w:eastAsia="monospace" w:cs="Times New Roman"/>
                <w:b/>
                <w:bCs/>
                <w:kern w:val="0"/>
                <w:sz w:val="24"/>
                <w:szCs w:val="24"/>
                <w:u w:val="none"/>
                <w:lang w:val="en-US" w:eastAsia="zh-CN" w:bidi="ar"/>
              </w:rPr>
              <w:t>$HOME</w:t>
            </w:r>
          </w:p>
        </w:tc>
        <w:tc>
          <w:tcPr>
            <w:tcW w:w="4929" w:type="dxa"/>
            <w:tcBorders>
              <w:top w:val="single" w:color="auto" w:sz="4" w:space="0"/>
              <w:left w:val="single" w:color="auto" w:sz="4" w:space="0"/>
              <w:bottom w:val="single" w:color="auto" w:sz="4" w:space="0"/>
              <w:right w:val="single" w:color="auto" w:sz="4" w:space="0"/>
            </w:tcBorders>
            <w:shd w:val="clear" w:color="auto" w:fill="auto"/>
            <w:vAlign w:val="center"/>
          </w:tcPr>
          <w:p w14:paraId="30DE73C7">
            <w:pPr>
              <w:keepNext w:val="0"/>
              <w:keepLines w:val="0"/>
              <w:widowControl/>
              <w:suppressLineNumbers w:val="0"/>
              <w:spacing w:before="0" w:beforeAutospacing="0" w:after="0" w:afterAutospacing="0"/>
              <w:ind w:left="0" w:right="0"/>
              <w:jc w:val="left"/>
              <w:rPr>
                <w:rFonts w:hint="default" w:ascii="Times New Roman" w:hAnsi="Times New Roman" w:eastAsia="Arial" w:cs="Times New Roman"/>
                <w:sz w:val="24"/>
                <w:szCs w:val="24"/>
                <w:u w:val="none"/>
              </w:rPr>
            </w:pPr>
            <w:r>
              <w:rPr>
                <w:rFonts w:hint="default" w:ascii="Times New Roman" w:hAnsi="Times New Roman" w:eastAsia="Arial" w:cs="Times New Roman"/>
                <w:kern w:val="0"/>
                <w:sz w:val="24"/>
                <w:szCs w:val="24"/>
                <w:u w:val="none"/>
                <w:lang w:val="en-US" w:eastAsia="zh-CN" w:bidi="ar"/>
              </w:rPr>
              <w:t>The path to the current user's home directory.</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2AE4A2A">
            <w:pPr>
              <w:keepNext w:val="0"/>
              <w:keepLines w:val="0"/>
              <w:widowControl/>
              <w:suppressLineNumbers w:val="0"/>
              <w:spacing w:before="0" w:beforeAutospacing="0" w:after="0" w:afterAutospacing="0"/>
              <w:ind w:left="0" w:right="0"/>
              <w:jc w:val="left"/>
              <w:rPr>
                <w:rFonts w:hint="default" w:ascii="Times New Roman" w:hAnsi="Times New Roman" w:eastAsia="Arial" w:cs="Times New Roman"/>
                <w:sz w:val="24"/>
                <w:szCs w:val="24"/>
                <w:u w:val="none"/>
              </w:rPr>
            </w:pPr>
            <w:r>
              <w:rPr>
                <w:rStyle w:val="44"/>
                <w:rFonts w:hint="default" w:ascii="Times New Roman" w:hAnsi="Times New Roman" w:eastAsia="monospace" w:cs="Times New Roman"/>
                <w:kern w:val="0"/>
                <w:sz w:val="24"/>
                <w:szCs w:val="24"/>
                <w:u w:val="none"/>
                <w:lang w:val="en-US" w:eastAsia="zh-CN" w:bidi="ar"/>
              </w:rPr>
              <w:t>/home/john</w:t>
            </w:r>
          </w:p>
        </w:tc>
      </w:tr>
      <w:tr w14:paraId="1AB6F28E">
        <w:tblPrEx>
          <w:tblBorders>
            <w:top w:val="none" w:color="auto" w:sz="0" w:space="0"/>
            <w:left w:val="none" w:color="auto" w:sz="0" w:space="0"/>
            <w:bottom w:val="none" w:color="0A0A0A"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676" w:hRule="atLeast"/>
          <w:tblCellSpacing w:w="15" w:type="dxa"/>
        </w:trPr>
        <w:tc>
          <w:tcPr>
            <w:tcW w:w="1973" w:type="dxa"/>
            <w:tcBorders>
              <w:top w:val="single" w:color="auto" w:sz="4" w:space="0"/>
              <w:left w:val="single" w:color="auto" w:sz="4" w:space="0"/>
              <w:bottom w:val="single" w:color="auto" w:sz="4" w:space="0"/>
              <w:right w:val="single" w:color="auto" w:sz="4" w:space="0"/>
            </w:tcBorders>
            <w:shd w:val="clear" w:color="auto" w:fill="auto"/>
            <w:vAlign w:val="center"/>
          </w:tcPr>
          <w:p w14:paraId="2518E4B7">
            <w:pPr>
              <w:keepNext w:val="0"/>
              <w:keepLines w:val="0"/>
              <w:widowControl/>
              <w:suppressLineNumbers w:val="0"/>
              <w:spacing w:before="0" w:beforeAutospacing="0" w:after="0" w:afterAutospacing="0"/>
              <w:ind w:left="0" w:right="0"/>
              <w:jc w:val="left"/>
              <w:rPr>
                <w:rFonts w:hint="default" w:ascii="Times New Roman" w:hAnsi="Times New Roman" w:eastAsia="Arial" w:cs="Times New Roman"/>
                <w:sz w:val="24"/>
                <w:szCs w:val="24"/>
                <w:u w:val="none"/>
              </w:rPr>
            </w:pPr>
            <w:r>
              <w:rPr>
                <w:rStyle w:val="44"/>
                <w:rFonts w:hint="default" w:ascii="Times New Roman" w:hAnsi="Times New Roman" w:eastAsia="monospace" w:cs="Times New Roman"/>
                <w:b/>
                <w:bCs/>
                <w:kern w:val="0"/>
                <w:sz w:val="24"/>
                <w:szCs w:val="24"/>
                <w:u w:val="none"/>
                <w:lang w:val="en-US" w:eastAsia="zh-CN" w:bidi="ar"/>
              </w:rPr>
              <w:t>$PWD</w:t>
            </w:r>
          </w:p>
        </w:tc>
        <w:tc>
          <w:tcPr>
            <w:tcW w:w="4929" w:type="dxa"/>
            <w:tcBorders>
              <w:top w:val="single" w:color="auto" w:sz="4" w:space="0"/>
              <w:left w:val="single" w:color="auto" w:sz="4" w:space="0"/>
              <w:bottom w:val="single" w:color="auto" w:sz="4" w:space="0"/>
              <w:right w:val="single" w:color="auto" w:sz="4" w:space="0"/>
            </w:tcBorders>
            <w:shd w:val="clear" w:color="auto" w:fill="auto"/>
            <w:vAlign w:val="center"/>
          </w:tcPr>
          <w:p w14:paraId="08CEAE55">
            <w:pPr>
              <w:keepNext w:val="0"/>
              <w:keepLines w:val="0"/>
              <w:widowControl/>
              <w:suppressLineNumbers w:val="0"/>
              <w:spacing w:before="0" w:beforeAutospacing="0" w:after="0" w:afterAutospacing="0"/>
              <w:ind w:left="0" w:right="0"/>
              <w:jc w:val="left"/>
              <w:rPr>
                <w:rFonts w:hint="default" w:ascii="Times New Roman" w:hAnsi="Times New Roman" w:eastAsia="Arial" w:cs="Times New Roman"/>
                <w:sz w:val="24"/>
                <w:szCs w:val="24"/>
                <w:u w:val="none"/>
              </w:rPr>
            </w:pPr>
            <w:r>
              <w:rPr>
                <w:rFonts w:hint="default" w:ascii="Times New Roman" w:hAnsi="Times New Roman" w:eastAsia="Arial" w:cs="Times New Roman"/>
                <w:kern w:val="0"/>
                <w:sz w:val="24"/>
                <w:szCs w:val="24"/>
                <w:u w:val="none"/>
                <w:lang w:val="en-US" w:eastAsia="zh-CN" w:bidi="ar"/>
              </w:rPr>
              <w:t xml:space="preserve">The Present Working Directory (updates when you use </w:t>
            </w:r>
            <w:r>
              <w:rPr>
                <w:rStyle w:val="44"/>
                <w:rFonts w:hint="default" w:ascii="Times New Roman" w:hAnsi="Times New Roman" w:eastAsia="monospace" w:cs="Times New Roman"/>
                <w:kern w:val="0"/>
                <w:sz w:val="24"/>
                <w:szCs w:val="24"/>
                <w:u w:val="none"/>
                <w:lang w:val="en-US" w:eastAsia="zh-CN" w:bidi="ar"/>
              </w:rPr>
              <w:t>cd</w:t>
            </w:r>
            <w:r>
              <w:rPr>
                <w:rFonts w:hint="default" w:ascii="Times New Roman" w:hAnsi="Times New Roman" w:eastAsia="Arial" w:cs="Times New Roman"/>
                <w:kern w:val="0"/>
                <w:sz w:val="24"/>
                <w:szCs w:val="24"/>
                <w:u w:val="none"/>
                <w:lang w:val="en-US" w:eastAsia="zh-CN" w:bidi="ar"/>
              </w:rPr>
              <w:t>).</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29C2ABE">
            <w:pPr>
              <w:keepNext w:val="0"/>
              <w:keepLines w:val="0"/>
              <w:widowControl/>
              <w:suppressLineNumbers w:val="0"/>
              <w:spacing w:before="0" w:beforeAutospacing="0" w:after="0" w:afterAutospacing="0"/>
              <w:ind w:left="0" w:right="0"/>
              <w:jc w:val="left"/>
              <w:rPr>
                <w:rFonts w:hint="default" w:ascii="Times New Roman" w:hAnsi="Times New Roman" w:eastAsia="Arial" w:cs="Times New Roman"/>
                <w:sz w:val="24"/>
                <w:szCs w:val="24"/>
                <w:u w:val="none"/>
              </w:rPr>
            </w:pPr>
            <w:r>
              <w:rPr>
                <w:rStyle w:val="44"/>
                <w:rFonts w:hint="default" w:ascii="Times New Roman" w:hAnsi="Times New Roman" w:eastAsia="monospace" w:cs="Times New Roman"/>
                <w:kern w:val="0"/>
                <w:sz w:val="24"/>
                <w:szCs w:val="24"/>
                <w:u w:val="none"/>
                <w:lang w:val="en-US" w:eastAsia="zh-CN" w:bidi="ar"/>
              </w:rPr>
              <w:t>/home/username/projects</w:t>
            </w:r>
          </w:p>
        </w:tc>
      </w:tr>
      <w:tr w14:paraId="58D65ACA">
        <w:tblPrEx>
          <w:tblBorders>
            <w:top w:val="none" w:color="auto" w:sz="0" w:space="0"/>
            <w:left w:val="none" w:color="auto" w:sz="0" w:space="0"/>
            <w:bottom w:val="none" w:color="0A0A0A"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676" w:hRule="atLeast"/>
          <w:tblCellSpacing w:w="15" w:type="dxa"/>
        </w:trPr>
        <w:tc>
          <w:tcPr>
            <w:tcW w:w="1973" w:type="dxa"/>
            <w:tcBorders>
              <w:top w:val="single" w:color="auto" w:sz="4" w:space="0"/>
              <w:left w:val="single" w:color="auto" w:sz="4" w:space="0"/>
              <w:bottom w:val="single" w:color="auto" w:sz="4" w:space="0"/>
              <w:right w:val="single" w:color="auto" w:sz="4" w:space="0"/>
            </w:tcBorders>
            <w:shd w:val="clear" w:color="auto" w:fill="auto"/>
            <w:vAlign w:val="center"/>
          </w:tcPr>
          <w:p w14:paraId="322FBB13">
            <w:pPr>
              <w:keepNext w:val="0"/>
              <w:keepLines w:val="0"/>
              <w:widowControl/>
              <w:suppressLineNumbers w:val="0"/>
              <w:spacing w:before="0" w:beforeAutospacing="0" w:after="0" w:afterAutospacing="0"/>
              <w:ind w:left="0" w:right="0"/>
              <w:jc w:val="left"/>
              <w:rPr>
                <w:rFonts w:hint="default" w:ascii="Times New Roman" w:hAnsi="Times New Roman" w:eastAsia="Arial" w:cs="Times New Roman"/>
                <w:sz w:val="24"/>
                <w:szCs w:val="24"/>
                <w:u w:val="none"/>
              </w:rPr>
            </w:pPr>
            <w:r>
              <w:rPr>
                <w:rStyle w:val="44"/>
                <w:rFonts w:hint="default" w:ascii="Times New Roman" w:hAnsi="Times New Roman" w:eastAsia="monospace" w:cs="Times New Roman"/>
                <w:b/>
                <w:bCs/>
                <w:kern w:val="0"/>
                <w:sz w:val="24"/>
                <w:szCs w:val="24"/>
                <w:u w:val="none"/>
                <w:lang w:val="en-US" w:eastAsia="zh-CN" w:bidi="ar"/>
              </w:rPr>
              <w:t>$OLDPWD</w:t>
            </w:r>
          </w:p>
        </w:tc>
        <w:tc>
          <w:tcPr>
            <w:tcW w:w="4929" w:type="dxa"/>
            <w:tcBorders>
              <w:top w:val="single" w:color="auto" w:sz="4" w:space="0"/>
              <w:left w:val="single" w:color="auto" w:sz="4" w:space="0"/>
              <w:bottom w:val="single" w:color="auto" w:sz="4" w:space="0"/>
              <w:right w:val="single" w:color="auto" w:sz="4" w:space="0"/>
            </w:tcBorders>
            <w:shd w:val="clear" w:color="auto" w:fill="auto"/>
            <w:vAlign w:val="center"/>
          </w:tcPr>
          <w:p w14:paraId="385D7863">
            <w:pPr>
              <w:keepNext w:val="0"/>
              <w:keepLines w:val="0"/>
              <w:widowControl/>
              <w:suppressLineNumbers w:val="0"/>
              <w:spacing w:before="0" w:beforeAutospacing="0" w:after="0" w:afterAutospacing="0"/>
              <w:ind w:left="0" w:right="0"/>
              <w:jc w:val="left"/>
              <w:rPr>
                <w:rFonts w:hint="default" w:ascii="Times New Roman" w:hAnsi="Times New Roman" w:eastAsia="Arial" w:cs="Times New Roman"/>
                <w:sz w:val="24"/>
                <w:szCs w:val="24"/>
                <w:u w:val="none"/>
              </w:rPr>
            </w:pPr>
            <w:r>
              <w:rPr>
                <w:rFonts w:hint="default" w:ascii="Times New Roman" w:hAnsi="Times New Roman" w:eastAsia="Arial" w:cs="Times New Roman"/>
                <w:kern w:val="0"/>
                <w:sz w:val="24"/>
                <w:szCs w:val="24"/>
                <w:u w:val="none"/>
                <w:lang w:val="en-US" w:eastAsia="zh-CN" w:bidi="ar"/>
              </w:rPr>
              <w:t xml:space="preserve">The previous working directory before the last </w:t>
            </w:r>
            <w:r>
              <w:rPr>
                <w:rStyle w:val="44"/>
                <w:rFonts w:hint="default" w:ascii="Times New Roman" w:hAnsi="Times New Roman" w:eastAsia="monospace" w:cs="Times New Roman"/>
                <w:kern w:val="0"/>
                <w:sz w:val="24"/>
                <w:szCs w:val="24"/>
                <w:u w:val="none"/>
                <w:lang w:val="en-US" w:eastAsia="zh-CN" w:bidi="ar"/>
              </w:rPr>
              <w:t>cd</w:t>
            </w:r>
            <w:r>
              <w:rPr>
                <w:rFonts w:hint="default" w:ascii="Times New Roman" w:hAnsi="Times New Roman" w:eastAsia="Arial" w:cs="Times New Roman"/>
                <w:kern w:val="0"/>
                <w:sz w:val="24"/>
                <w:szCs w:val="24"/>
                <w:u w:val="none"/>
                <w:lang w:val="en-US" w:eastAsia="zh-CN" w:bidi="ar"/>
              </w:rPr>
              <w:t xml:space="preserve"> command.</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5BC8DA7">
            <w:pPr>
              <w:keepNext w:val="0"/>
              <w:keepLines w:val="0"/>
              <w:widowControl/>
              <w:suppressLineNumbers w:val="0"/>
              <w:spacing w:before="0" w:beforeAutospacing="0" w:after="0" w:afterAutospacing="0"/>
              <w:ind w:left="0" w:right="0"/>
              <w:jc w:val="left"/>
              <w:rPr>
                <w:rFonts w:hint="default" w:ascii="Times New Roman" w:hAnsi="Times New Roman" w:eastAsia="Arial" w:cs="Times New Roman"/>
                <w:sz w:val="24"/>
                <w:szCs w:val="24"/>
                <w:u w:val="none"/>
              </w:rPr>
            </w:pPr>
            <w:r>
              <w:rPr>
                <w:rStyle w:val="44"/>
                <w:rFonts w:hint="default" w:ascii="Times New Roman" w:hAnsi="Times New Roman" w:eastAsia="monospace" w:cs="Times New Roman"/>
                <w:kern w:val="0"/>
                <w:sz w:val="24"/>
                <w:szCs w:val="24"/>
                <w:u w:val="none"/>
                <w:lang w:val="en-US" w:eastAsia="zh-CN" w:bidi="ar"/>
              </w:rPr>
              <w:t>/home/john/Documents</w:t>
            </w:r>
          </w:p>
        </w:tc>
      </w:tr>
      <w:tr w14:paraId="14F232B0">
        <w:tblPrEx>
          <w:tblBorders>
            <w:top w:val="none" w:color="auto" w:sz="0" w:space="0"/>
            <w:left w:val="none" w:color="auto" w:sz="0" w:space="0"/>
            <w:bottom w:val="none" w:color="0A0A0A"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80" w:hRule="atLeast"/>
          <w:tblCellSpacing w:w="15" w:type="dxa"/>
        </w:trPr>
        <w:tc>
          <w:tcPr>
            <w:tcW w:w="1973" w:type="dxa"/>
            <w:tcBorders>
              <w:top w:val="single" w:color="auto" w:sz="4" w:space="0"/>
              <w:left w:val="single" w:color="auto" w:sz="4" w:space="0"/>
              <w:bottom w:val="single" w:color="auto" w:sz="4" w:space="0"/>
              <w:right w:val="single" w:color="auto" w:sz="4" w:space="0"/>
            </w:tcBorders>
            <w:shd w:val="clear" w:color="auto" w:fill="auto"/>
            <w:vAlign w:val="center"/>
          </w:tcPr>
          <w:p w14:paraId="2B4D29B8">
            <w:pPr>
              <w:keepNext w:val="0"/>
              <w:keepLines w:val="0"/>
              <w:widowControl/>
              <w:suppressLineNumbers w:val="0"/>
              <w:spacing w:before="0" w:beforeAutospacing="0" w:after="0" w:afterAutospacing="0"/>
              <w:ind w:left="0" w:right="0"/>
              <w:jc w:val="left"/>
              <w:rPr>
                <w:rFonts w:hint="default" w:ascii="Times New Roman" w:hAnsi="Times New Roman" w:eastAsia="Arial" w:cs="Times New Roman"/>
                <w:sz w:val="24"/>
                <w:szCs w:val="24"/>
                <w:u w:val="none"/>
              </w:rPr>
            </w:pPr>
            <w:r>
              <w:rPr>
                <w:rStyle w:val="44"/>
                <w:rFonts w:hint="default" w:ascii="Times New Roman" w:hAnsi="Times New Roman" w:eastAsia="monospace" w:cs="Times New Roman"/>
                <w:b/>
                <w:bCs/>
                <w:kern w:val="0"/>
                <w:sz w:val="24"/>
                <w:szCs w:val="24"/>
                <w:u w:val="none"/>
                <w:lang w:val="en-US" w:eastAsia="zh-CN" w:bidi="ar"/>
              </w:rPr>
              <w:t>$SHELL</w:t>
            </w:r>
          </w:p>
        </w:tc>
        <w:tc>
          <w:tcPr>
            <w:tcW w:w="4929" w:type="dxa"/>
            <w:tcBorders>
              <w:top w:val="single" w:color="auto" w:sz="4" w:space="0"/>
              <w:left w:val="single" w:color="auto" w:sz="4" w:space="0"/>
              <w:bottom w:val="single" w:color="auto" w:sz="4" w:space="0"/>
              <w:right w:val="single" w:color="auto" w:sz="4" w:space="0"/>
            </w:tcBorders>
            <w:shd w:val="clear" w:color="auto" w:fill="auto"/>
            <w:vAlign w:val="center"/>
          </w:tcPr>
          <w:p w14:paraId="2C63FDDC">
            <w:pPr>
              <w:keepNext w:val="0"/>
              <w:keepLines w:val="0"/>
              <w:widowControl/>
              <w:suppressLineNumbers w:val="0"/>
              <w:spacing w:before="0" w:beforeAutospacing="0" w:after="0" w:afterAutospacing="0"/>
              <w:ind w:left="0" w:right="0"/>
              <w:jc w:val="left"/>
              <w:rPr>
                <w:rFonts w:hint="default" w:ascii="Times New Roman" w:hAnsi="Times New Roman" w:eastAsia="Arial" w:cs="Times New Roman"/>
                <w:sz w:val="24"/>
                <w:szCs w:val="24"/>
                <w:u w:val="none"/>
              </w:rPr>
            </w:pPr>
            <w:r>
              <w:rPr>
                <w:rFonts w:hint="default" w:ascii="Times New Roman" w:hAnsi="Times New Roman" w:eastAsia="Arial" w:cs="Times New Roman"/>
                <w:kern w:val="0"/>
                <w:sz w:val="24"/>
                <w:szCs w:val="24"/>
                <w:u w:val="none"/>
                <w:lang w:val="en-US" w:eastAsia="zh-CN" w:bidi="ar"/>
              </w:rPr>
              <w:t>The path to the current command shell interpreter.</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9198248">
            <w:pPr>
              <w:keepNext w:val="0"/>
              <w:keepLines w:val="0"/>
              <w:widowControl/>
              <w:suppressLineNumbers w:val="0"/>
              <w:spacing w:before="0" w:beforeAutospacing="0" w:after="0" w:afterAutospacing="0"/>
              <w:ind w:left="0" w:right="0"/>
              <w:jc w:val="left"/>
              <w:rPr>
                <w:rFonts w:hint="default" w:ascii="Times New Roman" w:hAnsi="Times New Roman" w:eastAsia="Arial" w:cs="Times New Roman"/>
                <w:sz w:val="24"/>
                <w:szCs w:val="24"/>
                <w:u w:val="none"/>
              </w:rPr>
            </w:pPr>
            <w:r>
              <w:rPr>
                <w:rStyle w:val="44"/>
                <w:rFonts w:hint="default" w:ascii="Times New Roman" w:hAnsi="Times New Roman" w:eastAsia="monospace" w:cs="Times New Roman"/>
                <w:kern w:val="0"/>
                <w:sz w:val="24"/>
                <w:szCs w:val="24"/>
                <w:u w:val="none"/>
                <w:lang w:val="en-US" w:eastAsia="zh-CN" w:bidi="ar"/>
              </w:rPr>
              <w:t>/bin/bash</w:t>
            </w:r>
          </w:p>
        </w:tc>
      </w:tr>
      <w:tr w14:paraId="255C0A51">
        <w:tblPrEx>
          <w:tblBorders>
            <w:top w:val="none" w:color="auto" w:sz="0" w:space="0"/>
            <w:left w:val="none" w:color="auto" w:sz="0" w:space="0"/>
            <w:bottom w:val="none" w:color="0A0A0A"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676" w:hRule="atLeast"/>
          <w:tblCellSpacing w:w="15" w:type="dxa"/>
        </w:trPr>
        <w:tc>
          <w:tcPr>
            <w:tcW w:w="1973" w:type="dxa"/>
            <w:tcBorders>
              <w:top w:val="single" w:color="auto" w:sz="4" w:space="0"/>
              <w:left w:val="single" w:color="auto" w:sz="4" w:space="0"/>
              <w:bottom w:val="single" w:color="auto" w:sz="4" w:space="0"/>
              <w:right w:val="single" w:color="auto" w:sz="4" w:space="0"/>
            </w:tcBorders>
            <w:shd w:val="clear" w:color="auto" w:fill="auto"/>
            <w:vAlign w:val="center"/>
          </w:tcPr>
          <w:p w14:paraId="2825BE7E">
            <w:pPr>
              <w:keepNext w:val="0"/>
              <w:keepLines w:val="0"/>
              <w:widowControl/>
              <w:suppressLineNumbers w:val="0"/>
              <w:spacing w:before="0" w:beforeAutospacing="0" w:after="0" w:afterAutospacing="0"/>
              <w:ind w:left="0" w:right="0"/>
              <w:jc w:val="left"/>
              <w:rPr>
                <w:rFonts w:hint="default" w:ascii="Times New Roman" w:hAnsi="Times New Roman" w:eastAsia="Arial" w:cs="Times New Roman"/>
                <w:sz w:val="24"/>
                <w:szCs w:val="24"/>
                <w:u w:val="none"/>
              </w:rPr>
            </w:pPr>
            <w:r>
              <w:rPr>
                <w:rStyle w:val="44"/>
                <w:rFonts w:hint="default" w:ascii="Times New Roman" w:hAnsi="Times New Roman" w:eastAsia="monospace" w:cs="Times New Roman"/>
                <w:b/>
                <w:bCs/>
                <w:kern w:val="0"/>
                <w:sz w:val="24"/>
                <w:szCs w:val="24"/>
                <w:u w:val="none"/>
                <w:lang w:val="en-US" w:eastAsia="zh-CN" w:bidi="ar"/>
              </w:rPr>
              <w:t>$PATH</w:t>
            </w:r>
          </w:p>
        </w:tc>
        <w:tc>
          <w:tcPr>
            <w:tcW w:w="4929" w:type="dxa"/>
            <w:tcBorders>
              <w:top w:val="single" w:color="auto" w:sz="4" w:space="0"/>
              <w:left w:val="single" w:color="auto" w:sz="4" w:space="0"/>
              <w:bottom w:val="single" w:color="auto" w:sz="4" w:space="0"/>
              <w:right w:val="single" w:color="auto" w:sz="4" w:space="0"/>
            </w:tcBorders>
            <w:shd w:val="clear" w:color="auto" w:fill="auto"/>
            <w:vAlign w:val="center"/>
          </w:tcPr>
          <w:p w14:paraId="081CC585">
            <w:pPr>
              <w:keepNext w:val="0"/>
              <w:keepLines w:val="0"/>
              <w:widowControl/>
              <w:suppressLineNumbers w:val="0"/>
              <w:spacing w:before="0" w:beforeAutospacing="0" w:after="0" w:afterAutospacing="0"/>
              <w:ind w:left="0" w:right="0"/>
              <w:jc w:val="left"/>
              <w:rPr>
                <w:rFonts w:hint="default" w:ascii="Times New Roman" w:hAnsi="Times New Roman" w:eastAsia="Arial" w:cs="Times New Roman"/>
                <w:sz w:val="24"/>
                <w:szCs w:val="24"/>
                <w:u w:val="none"/>
              </w:rPr>
            </w:pPr>
            <w:r>
              <w:rPr>
                <w:rFonts w:hint="default" w:ascii="Times New Roman" w:hAnsi="Times New Roman" w:eastAsia="Arial" w:cs="Times New Roman"/>
                <w:kern w:val="0"/>
                <w:sz w:val="24"/>
                <w:szCs w:val="24"/>
                <w:u w:val="none"/>
                <w:lang w:val="en-US" w:eastAsia="zh-CN" w:bidi="ar"/>
              </w:rPr>
              <w:t>A colon-separated list of directories searched for executable commands.</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60DDD53">
            <w:pPr>
              <w:keepNext w:val="0"/>
              <w:keepLines w:val="0"/>
              <w:widowControl/>
              <w:suppressLineNumbers w:val="0"/>
              <w:spacing w:before="0" w:beforeAutospacing="0" w:after="0" w:afterAutospacing="0"/>
              <w:ind w:left="0" w:right="0"/>
              <w:jc w:val="left"/>
              <w:rPr>
                <w:rFonts w:hint="default" w:ascii="Times New Roman" w:hAnsi="Times New Roman" w:eastAsia="Arial" w:cs="Times New Roman"/>
                <w:sz w:val="24"/>
                <w:szCs w:val="24"/>
                <w:u w:val="none"/>
              </w:rPr>
            </w:pPr>
            <w:r>
              <w:rPr>
                <w:rStyle w:val="44"/>
                <w:rFonts w:hint="default" w:ascii="Times New Roman" w:hAnsi="Times New Roman" w:eastAsia="monospace" w:cs="Times New Roman"/>
                <w:kern w:val="0"/>
                <w:sz w:val="24"/>
                <w:szCs w:val="24"/>
                <w:u w:val="none"/>
                <w:lang w:val="en-US" w:eastAsia="zh-CN" w:bidi="ar"/>
              </w:rPr>
              <w:t>/usr/local/bin:/usr/bin:/bin</w:t>
            </w:r>
          </w:p>
        </w:tc>
      </w:tr>
      <w:tr w14:paraId="28CF5010">
        <w:tblPrEx>
          <w:tblBorders>
            <w:top w:val="none" w:color="auto" w:sz="0" w:space="0"/>
            <w:left w:val="none" w:color="auto" w:sz="0" w:space="0"/>
            <w:bottom w:val="none" w:color="0A0A0A"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80" w:hRule="atLeast"/>
          <w:tblCellSpacing w:w="15" w:type="dxa"/>
        </w:trPr>
        <w:tc>
          <w:tcPr>
            <w:tcW w:w="1973" w:type="dxa"/>
            <w:tcBorders>
              <w:top w:val="single" w:color="auto" w:sz="4" w:space="0"/>
              <w:left w:val="single" w:color="auto" w:sz="4" w:space="0"/>
              <w:bottom w:val="single" w:color="auto" w:sz="4" w:space="0"/>
              <w:right w:val="single" w:color="auto" w:sz="4" w:space="0"/>
            </w:tcBorders>
            <w:shd w:val="clear" w:color="auto" w:fill="auto"/>
            <w:vAlign w:val="center"/>
          </w:tcPr>
          <w:p w14:paraId="07AAFD73">
            <w:pPr>
              <w:keepNext w:val="0"/>
              <w:keepLines w:val="0"/>
              <w:widowControl/>
              <w:suppressLineNumbers w:val="0"/>
              <w:spacing w:before="0" w:beforeAutospacing="0" w:after="0" w:afterAutospacing="0"/>
              <w:ind w:left="0" w:right="0"/>
              <w:jc w:val="left"/>
              <w:rPr>
                <w:rFonts w:hint="default" w:ascii="Times New Roman" w:hAnsi="Times New Roman" w:eastAsia="Arial" w:cs="Times New Roman"/>
                <w:sz w:val="24"/>
                <w:szCs w:val="24"/>
                <w:u w:val="none"/>
              </w:rPr>
            </w:pPr>
            <w:r>
              <w:rPr>
                <w:rStyle w:val="44"/>
                <w:rFonts w:hint="default" w:ascii="Times New Roman" w:hAnsi="Times New Roman" w:eastAsia="monospace" w:cs="Times New Roman"/>
                <w:b/>
                <w:bCs/>
                <w:kern w:val="0"/>
                <w:sz w:val="24"/>
                <w:szCs w:val="24"/>
                <w:u w:val="none"/>
                <w:lang w:val="en-US" w:eastAsia="zh-CN" w:bidi="ar"/>
              </w:rPr>
              <w:t>$HOSTNAME</w:t>
            </w:r>
          </w:p>
        </w:tc>
        <w:tc>
          <w:tcPr>
            <w:tcW w:w="4929" w:type="dxa"/>
            <w:tcBorders>
              <w:top w:val="single" w:color="auto" w:sz="4" w:space="0"/>
              <w:left w:val="single" w:color="auto" w:sz="4" w:space="0"/>
              <w:bottom w:val="single" w:color="auto" w:sz="4" w:space="0"/>
              <w:right w:val="single" w:color="auto" w:sz="4" w:space="0"/>
            </w:tcBorders>
            <w:shd w:val="clear" w:color="auto" w:fill="auto"/>
            <w:vAlign w:val="center"/>
          </w:tcPr>
          <w:p w14:paraId="49CDB5A9">
            <w:pPr>
              <w:keepNext w:val="0"/>
              <w:keepLines w:val="0"/>
              <w:widowControl/>
              <w:suppressLineNumbers w:val="0"/>
              <w:spacing w:before="0" w:beforeAutospacing="0" w:after="0" w:afterAutospacing="0"/>
              <w:ind w:left="0" w:right="0"/>
              <w:jc w:val="left"/>
              <w:rPr>
                <w:rFonts w:hint="default" w:ascii="Times New Roman" w:hAnsi="Times New Roman" w:eastAsia="Arial" w:cs="Times New Roman"/>
                <w:sz w:val="24"/>
                <w:szCs w:val="24"/>
                <w:u w:val="none"/>
              </w:rPr>
            </w:pPr>
            <w:r>
              <w:rPr>
                <w:rFonts w:hint="default" w:ascii="Times New Roman" w:hAnsi="Times New Roman" w:eastAsia="Arial" w:cs="Times New Roman"/>
                <w:kern w:val="0"/>
                <w:sz w:val="24"/>
                <w:szCs w:val="24"/>
                <w:u w:val="none"/>
                <w:lang w:val="en-US" w:eastAsia="zh-CN" w:bidi="ar"/>
              </w:rPr>
              <w:t>The network name assigned to the machine.</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A5E3654">
            <w:pPr>
              <w:keepNext w:val="0"/>
              <w:keepLines w:val="0"/>
              <w:widowControl/>
              <w:suppressLineNumbers w:val="0"/>
              <w:spacing w:before="0" w:beforeAutospacing="0" w:after="0" w:afterAutospacing="0"/>
              <w:ind w:left="0" w:right="0"/>
              <w:jc w:val="left"/>
              <w:rPr>
                <w:rFonts w:hint="default" w:ascii="Times New Roman" w:hAnsi="Times New Roman" w:eastAsia="Arial" w:cs="Times New Roman"/>
                <w:sz w:val="24"/>
                <w:szCs w:val="24"/>
                <w:u w:val="none"/>
              </w:rPr>
            </w:pPr>
            <w:r>
              <w:rPr>
                <w:rStyle w:val="44"/>
                <w:rFonts w:hint="default" w:ascii="Times New Roman" w:hAnsi="Times New Roman" w:eastAsia="monospace" w:cs="Times New Roman"/>
                <w:kern w:val="0"/>
                <w:sz w:val="24"/>
                <w:szCs w:val="24"/>
                <w:u w:val="none"/>
                <w:lang w:val="en-US" w:eastAsia="zh-CN" w:bidi="ar"/>
              </w:rPr>
              <w:t>ubuntu-server</w:t>
            </w:r>
          </w:p>
        </w:tc>
      </w:tr>
      <w:tr w14:paraId="0AA53708">
        <w:tblPrEx>
          <w:tblBorders>
            <w:top w:val="none" w:color="auto" w:sz="0" w:space="0"/>
            <w:left w:val="none" w:color="auto" w:sz="0" w:space="0"/>
            <w:bottom w:val="none" w:color="0A0A0A"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676" w:hRule="atLeast"/>
          <w:tblCellSpacing w:w="15" w:type="dxa"/>
        </w:trPr>
        <w:tc>
          <w:tcPr>
            <w:tcW w:w="1973" w:type="dxa"/>
            <w:tcBorders>
              <w:top w:val="single" w:color="auto" w:sz="4" w:space="0"/>
              <w:left w:val="single" w:color="auto" w:sz="4" w:space="0"/>
              <w:bottom w:val="single" w:color="auto" w:sz="4" w:space="0"/>
              <w:right w:val="single" w:color="auto" w:sz="4" w:space="0"/>
            </w:tcBorders>
            <w:shd w:val="clear" w:color="auto" w:fill="auto"/>
            <w:vAlign w:val="center"/>
          </w:tcPr>
          <w:p w14:paraId="768A6843">
            <w:pPr>
              <w:keepNext w:val="0"/>
              <w:keepLines w:val="0"/>
              <w:widowControl/>
              <w:suppressLineNumbers w:val="0"/>
              <w:spacing w:before="0" w:beforeAutospacing="0" w:after="0" w:afterAutospacing="0"/>
              <w:ind w:left="0" w:right="0"/>
              <w:jc w:val="left"/>
              <w:rPr>
                <w:rFonts w:hint="default" w:ascii="Times New Roman" w:hAnsi="Times New Roman" w:eastAsia="Arial" w:cs="Times New Roman"/>
                <w:sz w:val="24"/>
                <w:szCs w:val="24"/>
                <w:u w:val="none"/>
              </w:rPr>
            </w:pPr>
            <w:r>
              <w:rPr>
                <w:rStyle w:val="44"/>
                <w:rFonts w:hint="default" w:ascii="Times New Roman" w:hAnsi="Times New Roman" w:eastAsia="monospace" w:cs="Times New Roman"/>
                <w:b/>
                <w:bCs/>
                <w:kern w:val="0"/>
                <w:sz w:val="24"/>
                <w:szCs w:val="24"/>
                <w:u w:val="none"/>
                <w:lang w:val="en-US" w:eastAsia="zh-CN" w:bidi="ar"/>
              </w:rPr>
              <w:t>$LANG</w:t>
            </w:r>
          </w:p>
        </w:tc>
        <w:tc>
          <w:tcPr>
            <w:tcW w:w="4929" w:type="dxa"/>
            <w:tcBorders>
              <w:top w:val="single" w:color="auto" w:sz="4" w:space="0"/>
              <w:left w:val="single" w:color="auto" w:sz="4" w:space="0"/>
              <w:bottom w:val="single" w:color="auto" w:sz="4" w:space="0"/>
              <w:right w:val="single" w:color="auto" w:sz="4" w:space="0"/>
            </w:tcBorders>
            <w:shd w:val="clear" w:color="auto" w:fill="auto"/>
            <w:vAlign w:val="center"/>
          </w:tcPr>
          <w:p w14:paraId="1A6FF3CC">
            <w:pPr>
              <w:keepNext w:val="0"/>
              <w:keepLines w:val="0"/>
              <w:widowControl/>
              <w:suppressLineNumbers w:val="0"/>
              <w:spacing w:before="0" w:beforeAutospacing="0" w:after="0" w:afterAutospacing="0"/>
              <w:ind w:left="0" w:right="0"/>
              <w:jc w:val="left"/>
              <w:rPr>
                <w:rFonts w:hint="default" w:ascii="Times New Roman" w:hAnsi="Times New Roman" w:eastAsia="Arial" w:cs="Times New Roman"/>
                <w:sz w:val="24"/>
                <w:szCs w:val="24"/>
                <w:u w:val="none"/>
              </w:rPr>
            </w:pPr>
            <w:r>
              <w:rPr>
                <w:rFonts w:hint="default" w:ascii="Times New Roman" w:hAnsi="Times New Roman" w:eastAsia="Arial" w:cs="Times New Roman"/>
                <w:kern w:val="0"/>
                <w:sz w:val="24"/>
                <w:szCs w:val="24"/>
                <w:u w:val="none"/>
                <w:lang w:val="en-US" w:eastAsia="zh-CN" w:bidi="ar"/>
              </w:rPr>
              <w:t>The system locale, language, and character encoding settings.</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A744AC7">
            <w:pPr>
              <w:keepNext w:val="0"/>
              <w:keepLines w:val="0"/>
              <w:widowControl/>
              <w:suppressLineNumbers w:val="0"/>
              <w:spacing w:before="0" w:beforeAutospacing="0" w:after="0" w:afterAutospacing="0"/>
              <w:ind w:left="0" w:right="0"/>
              <w:jc w:val="left"/>
              <w:rPr>
                <w:rFonts w:hint="default" w:ascii="Times New Roman" w:hAnsi="Times New Roman" w:eastAsia="Arial" w:cs="Times New Roman"/>
                <w:sz w:val="24"/>
                <w:szCs w:val="24"/>
                <w:u w:val="none"/>
              </w:rPr>
            </w:pPr>
            <w:r>
              <w:rPr>
                <w:rStyle w:val="44"/>
                <w:rFonts w:hint="default" w:ascii="Times New Roman" w:hAnsi="Times New Roman" w:eastAsia="monospace" w:cs="Times New Roman"/>
                <w:kern w:val="0"/>
                <w:sz w:val="24"/>
                <w:szCs w:val="24"/>
                <w:u w:val="none"/>
                <w:lang w:val="en-US" w:eastAsia="zh-CN" w:bidi="ar"/>
              </w:rPr>
              <w:t>en_US.UTF-8</w:t>
            </w:r>
          </w:p>
        </w:tc>
      </w:tr>
      <w:tr w14:paraId="1C00CB29">
        <w:tblPrEx>
          <w:tblBorders>
            <w:top w:val="none" w:color="auto" w:sz="0" w:space="0"/>
            <w:left w:val="none" w:color="auto" w:sz="0" w:space="0"/>
            <w:bottom w:val="none" w:color="0A0A0A"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676" w:hRule="atLeast"/>
          <w:tblCellSpacing w:w="15" w:type="dxa"/>
        </w:trPr>
        <w:tc>
          <w:tcPr>
            <w:tcW w:w="1973" w:type="dxa"/>
            <w:tcBorders>
              <w:top w:val="single" w:color="auto" w:sz="4" w:space="0"/>
              <w:left w:val="single" w:color="auto" w:sz="4" w:space="0"/>
              <w:bottom w:val="single" w:color="auto" w:sz="4" w:space="0"/>
              <w:right w:val="single" w:color="auto" w:sz="4" w:space="0"/>
            </w:tcBorders>
            <w:shd w:val="clear" w:color="auto" w:fill="auto"/>
            <w:vAlign w:val="center"/>
          </w:tcPr>
          <w:p w14:paraId="0172EA82">
            <w:pPr>
              <w:keepNext w:val="0"/>
              <w:keepLines w:val="0"/>
              <w:widowControl/>
              <w:suppressLineNumbers w:val="0"/>
              <w:spacing w:before="0" w:beforeAutospacing="0" w:after="0" w:afterAutospacing="0"/>
              <w:ind w:left="0" w:right="0"/>
              <w:jc w:val="left"/>
              <w:rPr>
                <w:rFonts w:hint="default" w:ascii="Times New Roman" w:hAnsi="Times New Roman" w:eastAsia="Arial" w:cs="Times New Roman"/>
                <w:sz w:val="24"/>
                <w:szCs w:val="24"/>
                <w:u w:val="none"/>
              </w:rPr>
            </w:pPr>
            <w:r>
              <w:rPr>
                <w:rStyle w:val="44"/>
                <w:rFonts w:hint="default" w:ascii="Times New Roman" w:hAnsi="Times New Roman" w:eastAsia="monospace" w:cs="Times New Roman"/>
                <w:b/>
                <w:bCs/>
                <w:kern w:val="0"/>
                <w:sz w:val="24"/>
                <w:szCs w:val="24"/>
                <w:u w:val="none"/>
                <w:lang w:val="en-US" w:eastAsia="zh-CN" w:bidi="ar"/>
              </w:rPr>
              <w:t>$TERM</w:t>
            </w:r>
          </w:p>
        </w:tc>
        <w:tc>
          <w:tcPr>
            <w:tcW w:w="4929" w:type="dxa"/>
            <w:tcBorders>
              <w:top w:val="single" w:color="auto" w:sz="4" w:space="0"/>
              <w:left w:val="single" w:color="auto" w:sz="4" w:space="0"/>
              <w:bottom w:val="single" w:color="auto" w:sz="4" w:space="0"/>
              <w:right w:val="single" w:color="auto" w:sz="4" w:space="0"/>
            </w:tcBorders>
            <w:shd w:val="clear" w:color="auto" w:fill="auto"/>
            <w:vAlign w:val="center"/>
          </w:tcPr>
          <w:p w14:paraId="4122EAB1">
            <w:pPr>
              <w:keepNext w:val="0"/>
              <w:keepLines w:val="0"/>
              <w:widowControl/>
              <w:suppressLineNumbers w:val="0"/>
              <w:spacing w:before="0" w:beforeAutospacing="0" w:after="0" w:afterAutospacing="0"/>
              <w:ind w:left="0" w:right="0"/>
              <w:jc w:val="left"/>
              <w:rPr>
                <w:rFonts w:hint="default" w:ascii="Times New Roman" w:hAnsi="Times New Roman" w:eastAsia="Arial" w:cs="Times New Roman"/>
                <w:sz w:val="24"/>
                <w:szCs w:val="24"/>
                <w:u w:val="none"/>
              </w:rPr>
            </w:pPr>
            <w:r>
              <w:rPr>
                <w:rFonts w:hint="default" w:ascii="Times New Roman" w:hAnsi="Times New Roman" w:eastAsia="Arial" w:cs="Times New Roman"/>
                <w:kern w:val="0"/>
                <w:sz w:val="24"/>
                <w:szCs w:val="24"/>
                <w:u w:val="none"/>
                <w:lang w:val="en-US" w:eastAsia="zh-CN" w:bidi="ar"/>
              </w:rPr>
              <w:t>The type of login terminal or terminal emulator being used.</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51BBF527">
            <w:pPr>
              <w:keepNext w:val="0"/>
              <w:keepLines w:val="0"/>
              <w:widowControl/>
              <w:suppressLineNumbers w:val="0"/>
              <w:spacing w:before="0" w:beforeAutospacing="0" w:after="0" w:afterAutospacing="0"/>
              <w:ind w:left="0" w:right="0"/>
              <w:jc w:val="left"/>
              <w:rPr>
                <w:rFonts w:hint="default" w:ascii="Times New Roman" w:hAnsi="Times New Roman" w:eastAsia="Arial" w:cs="Times New Roman"/>
                <w:sz w:val="24"/>
                <w:szCs w:val="24"/>
                <w:u w:val="none"/>
              </w:rPr>
            </w:pPr>
            <w:r>
              <w:rPr>
                <w:rStyle w:val="44"/>
                <w:rFonts w:hint="default" w:ascii="Times New Roman" w:hAnsi="Times New Roman" w:eastAsia="monospace" w:cs="Times New Roman"/>
                <w:kern w:val="0"/>
                <w:sz w:val="24"/>
                <w:szCs w:val="24"/>
                <w:u w:val="none"/>
                <w:lang w:val="en-US" w:eastAsia="zh-CN" w:bidi="ar"/>
              </w:rPr>
              <w:t>xterm-256color</w:t>
            </w:r>
          </w:p>
        </w:tc>
      </w:tr>
      <w:tr w14:paraId="2438D9B1">
        <w:tblPrEx>
          <w:tblBorders>
            <w:top w:val="none" w:color="auto" w:sz="0" w:space="0"/>
            <w:left w:val="none" w:color="auto" w:sz="0" w:space="0"/>
            <w:bottom w:val="none" w:color="0A0A0A"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80" w:hRule="atLeast"/>
          <w:tblCellSpacing w:w="15" w:type="dxa"/>
        </w:trPr>
        <w:tc>
          <w:tcPr>
            <w:tcW w:w="1973" w:type="dxa"/>
            <w:tcBorders>
              <w:top w:val="single" w:color="auto" w:sz="4" w:space="0"/>
              <w:left w:val="single" w:color="auto" w:sz="4" w:space="0"/>
              <w:bottom w:val="single" w:color="auto" w:sz="4" w:space="0"/>
              <w:right w:val="single" w:color="auto" w:sz="4" w:space="0"/>
            </w:tcBorders>
            <w:shd w:val="clear" w:color="auto" w:fill="auto"/>
            <w:vAlign w:val="center"/>
          </w:tcPr>
          <w:p w14:paraId="18897D3A">
            <w:pPr>
              <w:keepNext w:val="0"/>
              <w:keepLines w:val="0"/>
              <w:widowControl/>
              <w:suppressLineNumbers w:val="0"/>
              <w:spacing w:before="0" w:beforeAutospacing="0" w:after="0" w:afterAutospacing="0"/>
              <w:ind w:left="0" w:right="0"/>
              <w:jc w:val="left"/>
              <w:rPr>
                <w:rFonts w:hint="default" w:ascii="Times New Roman" w:hAnsi="Times New Roman" w:eastAsia="Arial" w:cs="Times New Roman"/>
                <w:sz w:val="24"/>
                <w:szCs w:val="24"/>
                <w:u w:val="none"/>
              </w:rPr>
            </w:pPr>
            <w:r>
              <w:rPr>
                <w:rStyle w:val="44"/>
                <w:rFonts w:hint="default" w:ascii="Times New Roman" w:hAnsi="Times New Roman" w:eastAsia="monospace" w:cs="Times New Roman"/>
                <w:b/>
                <w:bCs/>
                <w:kern w:val="0"/>
                <w:sz w:val="24"/>
                <w:szCs w:val="24"/>
                <w:u w:val="none"/>
                <w:lang w:val="en-US" w:eastAsia="zh-CN" w:bidi="ar"/>
              </w:rPr>
              <w:t>$EDITOR</w:t>
            </w:r>
          </w:p>
        </w:tc>
        <w:tc>
          <w:tcPr>
            <w:tcW w:w="4929" w:type="dxa"/>
            <w:tcBorders>
              <w:top w:val="single" w:color="auto" w:sz="4" w:space="0"/>
              <w:left w:val="single" w:color="auto" w:sz="4" w:space="0"/>
              <w:bottom w:val="single" w:color="auto" w:sz="4" w:space="0"/>
              <w:right w:val="single" w:color="auto" w:sz="4" w:space="0"/>
            </w:tcBorders>
            <w:shd w:val="clear" w:color="auto" w:fill="auto"/>
            <w:vAlign w:val="center"/>
          </w:tcPr>
          <w:p w14:paraId="6B570CB5">
            <w:pPr>
              <w:keepNext w:val="0"/>
              <w:keepLines w:val="0"/>
              <w:widowControl/>
              <w:suppressLineNumbers w:val="0"/>
              <w:spacing w:before="0" w:beforeAutospacing="0" w:after="0" w:afterAutospacing="0"/>
              <w:ind w:left="0" w:right="0"/>
              <w:jc w:val="left"/>
              <w:rPr>
                <w:rFonts w:hint="default" w:ascii="Times New Roman" w:hAnsi="Times New Roman" w:eastAsia="Arial" w:cs="Times New Roman"/>
                <w:sz w:val="24"/>
                <w:szCs w:val="24"/>
                <w:u w:val="none"/>
              </w:rPr>
            </w:pPr>
            <w:r>
              <w:rPr>
                <w:rFonts w:hint="default" w:ascii="Times New Roman" w:hAnsi="Times New Roman" w:eastAsia="Arial" w:cs="Times New Roman"/>
                <w:kern w:val="0"/>
                <w:sz w:val="24"/>
                <w:szCs w:val="24"/>
                <w:u w:val="none"/>
                <w:lang w:val="en-US" w:eastAsia="zh-CN" w:bidi="ar"/>
              </w:rPr>
              <w:t>The default text editor utilized by system tools.</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5AC1D35B">
            <w:pPr>
              <w:keepNext w:val="0"/>
              <w:keepLines w:val="0"/>
              <w:widowControl/>
              <w:suppressLineNumbers w:val="0"/>
              <w:spacing w:before="0" w:beforeAutospacing="0" w:after="0" w:afterAutospacing="0"/>
              <w:ind w:left="0" w:right="0"/>
              <w:jc w:val="left"/>
              <w:rPr>
                <w:rFonts w:hint="default" w:ascii="Times New Roman" w:hAnsi="Times New Roman" w:eastAsia="Arial" w:cs="Times New Roman"/>
                <w:sz w:val="24"/>
                <w:szCs w:val="24"/>
                <w:u w:val="none"/>
              </w:rPr>
            </w:pPr>
            <w:r>
              <w:rPr>
                <w:rStyle w:val="44"/>
                <w:rFonts w:hint="default" w:ascii="Times New Roman" w:hAnsi="Times New Roman" w:eastAsia="monospace" w:cs="Times New Roman"/>
                <w:kern w:val="0"/>
                <w:sz w:val="24"/>
                <w:szCs w:val="24"/>
                <w:u w:val="none"/>
                <w:lang w:val="en-US" w:eastAsia="zh-CN" w:bidi="ar"/>
              </w:rPr>
              <w:t>nano</w:t>
            </w:r>
            <w:r>
              <w:rPr>
                <w:rFonts w:hint="default" w:ascii="Times New Roman" w:hAnsi="Times New Roman" w:eastAsia="Arial" w:cs="Times New Roman"/>
                <w:kern w:val="0"/>
                <w:sz w:val="24"/>
                <w:szCs w:val="24"/>
                <w:u w:val="none"/>
                <w:lang w:val="en-US" w:eastAsia="zh-CN" w:bidi="ar"/>
              </w:rPr>
              <w:t xml:space="preserve"> or </w:t>
            </w:r>
            <w:r>
              <w:rPr>
                <w:rStyle w:val="44"/>
                <w:rFonts w:hint="default" w:ascii="Times New Roman" w:hAnsi="Times New Roman" w:eastAsia="monospace" w:cs="Times New Roman"/>
                <w:kern w:val="0"/>
                <w:sz w:val="24"/>
                <w:szCs w:val="24"/>
                <w:u w:val="none"/>
                <w:lang w:val="en-US" w:eastAsia="zh-CN" w:bidi="ar"/>
              </w:rPr>
              <w:t>vim</w:t>
            </w:r>
          </w:p>
        </w:tc>
      </w:tr>
      <w:tr w14:paraId="3FFC1710">
        <w:tblPrEx>
          <w:tblBorders>
            <w:top w:val="none" w:color="auto" w:sz="0" w:space="0"/>
            <w:left w:val="none" w:color="auto" w:sz="0" w:space="0"/>
            <w:bottom w:val="none" w:color="0A0A0A"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692" w:hRule="atLeast"/>
          <w:tblCellSpacing w:w="15" w:type="dxa"/>
        </w:trPr>
        <w:tc>
          <w:tcPr>
            <w:tcW w:w="1973" w:type="dxa"/>
            <w:tcBorders>
              <w:top w:val="single" w:color="auto" w:sz="4" w:space="0"/>
              <w:left w:val="single" w:color="auto" w:sz="4" w:space="0"/>
              <w:bottom w:val="single" w:color="auto" w:sz="4" w:space="0"/>
              <w:right w:val="single" w:color="auto" w:sz="4" w:space="0"/>
            </w:tcBorders>
            <w:shd w:val="clear" w:color="auto" w:fill="auto"/>
            <w:vAlign w:val="center"/>
          </w:tcPr>
          <w:p w14:paraId="36926A12">
            <w:pPr>
              <w:keepNext w:val="0"/>
              <w:keepLines w:val="0"/>
              <w:widowControl/>
              <w:suppressLineNumbers w:val="0"/>
              <w:spacing w:before="0" w:beforeAutospacing="0" w:after="0" w:afterAutospacing="0"/>
              <w:ind w:left="0" w:right="0"/>
              <w:jc w:val="left"/>
              <w:rPr>
                <w:rFonts w:hint="default" w:ascii="Times New Roman" w:hAnsi="Times New Roman" w:eastAsia="Arial" w:cs="Times New Roman"/>
                <w:sz w:val="24"/>
                <w:szCs w:val="24"/>
                <w:u w:val="none"/>
              </w:rPr>
            </w:pPr>
            <w:r>
              <w:rPr>
                <w:rStyle w:val="44"/>
                <w:rFonts w:hint="default" w:ascii="Times New Roman" w:hAnsi="Times New Roman" w:eastAsia="monospace" w:cs="Times New Roman"/>
                <w:b/>
                <w:bCs/>
                <w:kern w:val="0"/>
                <w:sz w:val="24"/>
                <w:szCs w:val="24"/>
                <w:u w:val="none"/>
                <w:lang w:val="en-US" w:eastAsia="zh-CN" w:bidi="ar"/>
              </w:rPr>
              <w:t>$HISTSIZE</w:t>
            </w:r>
          </w:p>
        </w:tc>
        <w:tc>
          <w:tcPr>
            <w:tcW w:w="4929" w:type="dxa"/>
            <w:tcBorders>
              <w:top w:val="single" w:color="auto" w:sz="4" w:space="0"/>
              <w:left w:val="single" w:color="auto" w:sz="4" w:space="0"/>
              <w:bottom w:val="single" w:color="auto" w:sz="4" w:space="0"/>
              <w:right w:val="single" w:color="auto" w:sz="4" w:space="0"/>
            </w:tcBorders>
            <w:shd w:val="clear" w:color="auto" w:fill="auto"/>
            <w:vAlign w:val="center"/>
          </w:tcPr>
          <w:p w14:paraId="06085658">
            <w:pPr>
              <w:keepNext w:val="0"/>
              <w:keepLines w:val="0"/>
              <w:widowControl/>
              <w:suppressLineNumbers w:val="0"/>
              <w:spacing w:before="0" w:beforeAutospacing="0" w:after="0" w:afterAutospacing="0"/>
              <w:ind w:left="0" w:right="0"/>
              <w:jc w:val="left"/>
              <w:rPr>
                <w:rFonts w:hint="default" w:ascii="Times New Roman" w:hAnsi="Times New Roman" w:eastAsia="Arial" w:cs="Times New Roman"/>
                <w:sz w:val="24"/>
                <w:szCs w:val="24"/>
                <w:u w:val="none"/>
              </w:rPr>
            </w:pPr>
            <w:r>
              <w:rPr>
                <w:rFonts w:hint="default" w:ascii="Times New Roman" w:hAnsi="Times New Roman" w:eastAsia="Arial" w:cs="Times New Roman"/>
                <w:kern w:val="0"/>
                <w:sz w:val="24"/>
                <w:szCs w:val="24"/>
                <w:u w:val="none"/>
                <w:lang w:val="en-US" w:eastAsia="zh-CN" w:bidi="ar"/>
              </w:rPr>
              <w:t>The maximum number of command lines kept in the history memory.</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78156CF">
            <w:pPr>
              <w:keepNext w:val="0"/>
              <w:keepLines w:val="0"/>
              <w:widowControl/>
              <w:suppressLineNumbers w:val="0"/>
              <w:spacing w:before="0" w:beforeAutospacing="0" w:after="0" w:afterAutospacing="0"/>
              <w:ind w:left="0" w:right="0"/>
              <w:jc w:val="left"/>
              <w:rPr>
                <w:rFonts w:hint="default" w:ascii="Times New Roman" w:hAnsi="Times New Roman" w:eastAsia="Arial" w:cs="Times New Roman"/>
                <w:sz w:val="24"/>
                <w:szCs w:val="24"/>
                <w:u w:val="none"/>
              </w:rPr>
            </w:pPr>
            <w:r>
              <w:rPr>
                <w:rStyle w:val="44"/>
                <w:rFonts w:hint="default" w:ascii="Times New Roman" w:hAnsi="Times New Roman" w:eastAsia="monospace" w:cs="Times New Roman"/>
                <w:kern w:val="0"/>
                <w:sz w:val="24"/>
                <w:szCs w:val="24"/>
                <w:u w:val="none"/>
                <w:lang w:val="en-US" w:eastAsia="zh-CN" w:bidi="ar"/>
              </w:rPr>
              <w:t>1000</w:t>
            </w:r>
          </w:p>
        </w:tc>
      </w:tr>
    </w:tbl>
    <w:p w14:paraId="27D28E59">
      <w:pPr>
        <w:keepNext w:val="0"/>
        <w:keepLines w:val="0"/>
        <w:widowControl/>
        <w:suppressLineNumbers w:val="0"/>
        <w:pBdr>
          <w:bottom w:val="none" w:color="0A0A0A" w:sz="0" w:space="0"/>
        </w:pBdr>
        <w:spacing w:before="180" w:beforeAutospacing="0" w:after="240" w:afterAutospacing="0"/>
        <w:ind w:left="0" w:right="0"/>
        <w:jc w:val="both"/>
        <w:rPr>
          <w:rFonts w:hint="default" w:ascii="Times New Roman" w:hAnsi="Times New Roman" w:eastAsia="sans-serif" w:cs="Times New Roman"/>
          <w:i w:val="0"/>
          <w:iCs w:val="0"/>
          <w:caps w:val="0"/>
          <w:color w:val="273239"/>
          <w:spacing w:val="2"/>
          <w:sz w:val="24"/>
          <w:szCs w:val="24"/>
          <w:shd w:val="clear" w:fill="FFFFFF"/>
        </w:rPr>
      </w:pPr>
    </w:p>
    <w:p w14:paraId="4DCA54D2">
      <w:pPr>
        <w:keepNext w:val="0"/>
        <w:keepLines w:val="0"/>
        <w:widowControl/>
        <w:suppressLineNumbers w:val="0"/>
        <w:pBdr>
          <w:bottom w:val="none" w:color="0A0A0A" w:sz="0" w:space="0"/>
        </w:pBdr>
        <w:spacing w:before="180" w:beforeAutospacing="0" w:after="240" w:afterAutospacing="0"/>
        <w:ind w:left="0" w:right="0"/>
        <w:jc w:val="both"/>
        <w:rPr>
          <w:rFonts w:hint="default" w:ascii="Times New Roman" w:hAnsi="Times New Roman" w:eastAsia="sans-serif" w:cs="Times New Roman"/>
          <w:i w:val="0"/>
          <w:iCs w:val="0"/>
          <w:caps w:val="0"/>
          <w:color w:val="273239"/>
          <w:spacing w:val="2"/>
          <w:sz w:val="24"/>
          <w:szCs w:val="24"/>
          <w:shd w:val="clear" w:fill="FFFFFF"/>
        </w:rPr>
      </w:pPr>
    </w:p>
    <w:p w14:paraId="662598C0">
      <w:pPr>
        <w:keepNext w:val="0"/>
        <w:keepLines w:val="0"/>
        <w:widowControl/>
        <w:suppressLineNumbers w:val="0"/>
        <w:pBdr>
          <w:bottom w:val="none" w:color="0A0A0A" w:sz="0" w:space="0"/>
        </w:pBdr>
        <w:spacing w:before="180" w:beforeAutospacing="0" w:after="240" w:afterAutospacing="0"/>
        <w:ind w:left="0" w:right="0"/>
        <w:jc w:val="both"/>
        <w:rPr>
          <w:rFonts w:hint="default" w:ascii="Times New Roman" w:hAnsi="Times New Roman" w:eastAsia="sans-serif" w:cs="Times New Roman"/>
          <w:i w:val="0"/>
          <w:iCs w:val="0"/>
          <w:caps w:val="0"/>
          <w:color w:val="273239"/>
          <w:spacing w:val="2"/>
          <w:sz w:val="24"/>
          <w:szCs w:val="24"/>
          <w:shd w:val="clear" w:fill="FFFFFF"/>
        </w:rPr>
      </w:pPr>
    </w:p>
    <w:p w14:paraId="3FB3737B">
      <w:pPr>
        <w:keepNext w:val="0"/>
        <w:keepLines w:val="0"/>
        <w:widowControl/>
        <w:suppressLineNumbers w:val="0"/>
        <w:pBdr>
          <w:bottom w:val="none" w:color="0A0A0A" w:sz="0" w:space="0"/>
        </w:pBdr>
        <w:spacing w:before="180" w:beforeAutospacing="0" w:after="240" w:afterAutospacing="0"/>
        <w:ind w:left="0" w:right="0"/>
        <w:jc w:val="both"/>
        <w:rPr>
          <w:rFonts w:hint="default" w:ascii="Times New Roman" w:hAnsi="Times New Roman" w:eastAsia="sans-serif" w:cs="Times New Roman"/>
          <w:i w:val="0"/>
          <w:iCs w:val="0"/>
          <w:caps w:val="0"/>
          <w:color w:val="273239"/>
          <w:spacing w:val="2"/>
          <w:sz w:val="24"/>
          <w:szCs w:val="24"/>
          <w:shd w:val="clear" w:fill="FFFFFF"/>
          <w:lang w:val="en-US"/>
        </w:rPr>
      </w:pPr>
      <w:r>
        <w:rPr>
          <w:rFonts w:hint="default" w:ascii="Times New Roman" w:hAnsi="Times New Roman" w:eastAsia="sans-serif" w:cs="Times New Roman"/>
          <w:i w:val="0"/>
          <w:iCs w:val="0"/>
          <w:caps w:val="0"/>
          <w:color w:val="273239"/>
          <w:spacing w:val="2"/>
          <w:sz w:val="24"/>
          <w:szCs w:val="24"/>
          <w:shd w:val="clear" w:fill="FFFFFF"/>
          <w:lang w:val="en-US"/>
        </w:rPr>
        <w:t xml:space="preserve">Command : </w:t>
      </w:r>
    </w:p>
    <w:tbl>
      <w:tblPr>
        <w:tblStyle w:val="111"/>
        <w:tblW w:w="10319" w:type="dxa"/>
        <w:tblInd w:w="-30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19"/>
        <w:gridCol w:w="2609"/>
        <w:gridCol w:w="1965"/>
        <w:gridCol w:w="3226"/>
      </w:tblGrid>
      <w:tr w14:paraId="31E2EE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3" w:hRule="atLeast"/>
        </w:trPr>
        <w:tc>
          <w:tcPr>
            <w:tcW w:w="2519" w:type="dxa"/>
            <w:vAlign w:val="top"/>
          </w:tcPr>
          <w:p w14:paraId="6A55034C">
            <w:pPr>
              <w:pStyle w:val="4"/>
              <w:keepNext w:val="0"/>
              <w:keepLines w:val="0"/>
              <w:pageBreakBefore w:val="0"/>
              <w:widowControl/>
              <w:numPr>
                <w:ilvl w:val="0"/>
                <w:numId w:val="0"/>
              </w:numPr>
              <w:suppressLineNumbers w:val="0"/>
              <w:kinsoku/>
              <w:wordWrap/>
              <w:overflowPunct/>
              <w:topLinePunct w:val="0"/>
              <w:autoSpaceDE/>
              <w:autoSpaceDN/>
              <w:bidi w:val="0"/>
              <w:adjustRightInd/>
              <w:snapToGrid/>
              <w:spacing w:before="120" w:beforeAutospacing="0" w:after="120" w:afterAutospacing="0" w:line="240" w:lineRule="auto"/>
              <w:ind w:right="0" w:rightChars="0"/>
              <w:jc w:val="left"/>
              <w:textAlignment w:val="baseline"/>
              <w:outlineLvl w:val="2"/>
              <w:rPr>
                <w:rFonts w:hint="default" w:ascii="Times New Roman" w:hAnsi="Times New Roman" w:eastAsia="sans-serif" w:cs="Times New Roman"/>
                <w:b/>
                <w:bCs/>
                <w:i w:val="0"/>
                <w:iCs w:val="0"/>
                <w:caps w:val="0"/>
                <w:color w:val="273239"/>
                <w:spacing w:val="0"/>
                <w:sz w:val="24"/>
                <w:szCs w:val="24"/>
                <w:vertAlign w:val="baseline"/>
              </w:rPr>
            </w:pPr>
            <w:r>
              <w:rPr>
                <w:rFonts w:hint="default" w:ascii="Times New Roman" w:hAnsi="Times New Roman" w:eastAsia="sans-serif" w:cs="Times New Roman"/>
                <w:b/>
                <w:bCs/>
                <w:i w:val="0"/>
                <w:iCs w:val="0"/>
                <w:caps w:val="0"/>
                <w:color w:val="273239"/>
                <w:spacing w:val="0"/>
                <w:sz w:val="24"/>
                <w:szCs w:val="24"/>
                <w:vertAlign w:val="baseline"/>
                <w:lang w:val="en-US"/>
              </w:rPr>
              <w:t xml:space="preserve">Command </w:t>
            </w:r>
          </w:p>
        </w:tc>
        <w:tc>
          <w:tcPr>
            <w:tcW w:w="2609" w:type="dxa"/>
            <w:vAlign w:val="top"/>
          </w:tcPr>
          <w:p w14:paraId="7B18ADE9">
            <w:pPr>
              <w:pStyle w:val="4"/>
              <w:keepNext w:val="0"/>
              <w:keepLines w:val="0"/>
              <w:pageBreakBefore w:val="0"/>
              <w:widowControl/>
              <w:numPr>
                <w:ilvl w:val="0"/>
                <w:numId w:val="0"/>
              </w:numPr>
              <w:suppressLineNumbers w:val="0"/>
              <w:kinsoku/>
              <w:wordWrap/>
              <w:overflowPunct/>
              <w:topLinePunct w:val="0"/>
              <w:autoSpaceDE/>
              <w:autoSpaceDN/>
              <w:bidi w:val="0"/>
              <w:adjustRightInd/>
              <w:snapToGrid/>
              <w:spacing w:before="120" w:beforeAutospacing="0" w:after="120" w:afterAutospacing="0" w:line="240" w:lineRule="auto"/>
              <w:ind w:right="0" w:rightChars="0"/>
              <w:jc w:val="left"/>
              <w:textAlignment w:val="baseline"/>
              <w:outlineLvl w:val="2"/>
              <w:rPr>
                <w:rFonts w:hint="default" w:ascii="Times New Roman" w:hAnsi="Times New Roman" w:eastAsia="sans-serif" w:cs="Times New Roman"/>
                <w:b/>
                <w:bCs/>
                <w:i w:val="0"/>
                <w:iCs w:val="0"/>
                <w:caps w:val="0"/>
                <w:color w:val="273239"/>
                <w:spacing w:val="0"/>
                <w:sz w:val="24"/>
                <w:szCs w:val="24"/>
                <w:vertAlign w:val="baseline"/>
              </w:rPr>
            </w:pPr>
            <w:r>
              <w:rPr>
                <w:rFonts w:hint="default" w:ascii="Times New Roman" w:hAnsi="Times New Roman" w:eastAsia="sans-serif" w:cs="Times New Roman"/>
                <w:b/>
                <w:bCs/>
                <w:i w:val="0"/>
                <w:iCs w:val="0"/>
                <w:caps w:val="0"/>
                <w:color w:val="273239"/>
                <w:spacing w:val="0"/>
                <w:sz w:val="24"/>
                <w:szCs w:val="24"/>
                <w:vertAlign w:val="baseline"/>
                <w:lang w:val="en-US"/>
              </w:rPr>
              <w:t>Description</w:t>
            </w:r>
          </w:p>
        </w:tc>
        <w:tc>
          <w:tcPr>
            <w:tcW w:w="1965" w:type="dxa"/>
            <w:vAlign w:val="top"/>
          </w:tcPr>
          <w:p w14:paraId="007D3D60">
            <w:pPr>
              <w:pStyle w:val="4"/>
              <w:keepNext w:val="0"/>
              <w:keepLines w:val="0"/>
              <w:pageBreakBefore w:val="0"/>
              <w:widowControl/>
              <w:numPr>
                <w:ilvl w:val="0"/>
                <w:numId w:val="0"/>
              </w:numPr>
              <w:suppressLineNumbers w:val="0"/>
              <w:kinsoku/>
              <w:wordWrap/>
              <w:overflowPunct/>
              <w:topLinePunct w:val="0"/>
              <w:autoSpaceDE/>
              <w:autoSpaceDN/>
              <w:bidi w:val="0"/>
              <w:adjustRightInd/>
              <w:snapToGrid/>
              <w:spacing w:before="120" w:beforeAutospacing="0" w:after="120" w:afterAutospacing="0" w:line="240" w:lineRule="auto"/>
              <w:ind w:right="0" w:rightChars="0"/>
              <w:jc w:val="left"/>
              <w:textAlignment w:val="baseline"/>
              <w:outlineLvl w:val="2"/>
              <w:rPr>
                <w:rFonts w:hint="default" w:ascii="Times New Roman" w:hAnsi="Times New Roman" w:eastAsia="sans-serif" w:cs="Times New Roman"/>
                <w:b/>
                <w:bCs/>
                <w:i w:val="0"/>
                <w:iCs w:val="0"/>
                <w:caps w:val="0"/>
                <w:color w:val="273239"/>
                <w:spacing w:val="0"/>
                <w:sz w:val="24"/>
                <w:szCs w:val="24"/>
                <w:vertAlign w:val="baseline"/>
              </w:rPr>
            </w:pPr>
            <w:r>
              <w:rPr>
                <w:rFonts w:hint="default" w:ascii="Times New Roman" w:hAnsi="Times New Roman" w:eastAsia="sans-serif" w:cs="Times New Roman"/>
                <w:b/>
                <w:bCs/>
                <w:i w:val="0"/>
                <w:iCs w:val="0"/>
                <w:caps w:val="0"/>
                <w:color w:val="273239"/>
                <w:spacing w:val="0"/>
                <w:sz w:val="24"/>
                <w:szCs w:val="24"/>
                <w:vertAlign w:val="baseline"/>
                <w:lang w:val="en-US"/>
              </w:rPr>
              <w:t>Example</w:t>
            </w:r>
          </w:p>
        </w:tc>
        <w:tc>
          <w:tcPr>
            <w:tcW w:w="3226" w:type="dxa"/>
            <w:vAlign w:val="top"/>
          </w:tcPr>
          <w:p w14:paraId="5B6A2E04">
            <w:pPr>
              <w:pStyle w:val="4"/>
              <w:keepNext w:val="0"/>
              <w:keepLines w:val="0"/>
              <w:pageBreakBefore w:val="0"/>
              <w:widowControl/>
              <w:numPr>
                <w:ilvl w:val="0"/>
                <w:numId w:val="0"/>
              </w:numPr>
              <w:suppressLineNumbers w:val="0"/>
              <w:kinsoku/>
              <w:wordWrap/>
              <w:overflowPunct/>
              <w:topLinePunct w:val="0"/>
              <w:autoSpaceDE/>
              <w:autoSpaceDN/>
              <w:bidi w:val="0"/>
              <w:adjustRightInd/>
              <w:snapToGrid/>
              <w:spacing w:before="120" w:beforeAutospacing="0" w:after="120" w:afterAutospacing="0" w:line="240" w:lineRule="auto"/>
              <w:ind w:right="0" w:rightChars="0"/>
              <w:jc w:val="left"/>
              <w:textAlignment w:val="baseline"/>
              <w:outlineLvl w:val="2"/>
              <w:rPr>
                <w:rFonts w:hint="default" w:ascii="Times New Roman" w:hAnsi="Times New Roman" w:eastAsia="sans-serif" w:cs="Times New Roman"/>
                <w:b/>
                <w:bCs/>
                <w:i w:val="0"/>
                <w:iCs w:val="0"/>
                <w:caps w:val="0"/>
                <w:color w:val="273239"/>
                <w:spacing w:val="0"/>
                <w:sz w:val="24"/>
                <w:szCs w:val="24"/>
                <w:vertAlign w:val="baseline"/>
              </w:rPr>
            </w:pPr>
          </w:p>
        </w:tc>
      </w:tr>
      <w:tr w14:paraId="7A1537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9" w:hRule="atLeast"/>
        </w:trPr>
        <w:tc>
          <w:tcPr>
            <w:tcW w:w="2519" w:type="dxa"/>
          </w:tcPr>
          <w:p w14:paraId="136D3872">
            <w:pPr>
              <w:pStyle w:val="4"/>
              <w:keepNext w:val="0"/>
              <w:keepLines w:val="0"/>
              <w:widowControl/>
              <w:numPr>
                <w:ilvl w:val="0"/>
                <w:numId w:val="0"/>
              </w:numPr>
              <w:suppressLineNumbers w:val="0"/>
              <w:spacing w:before="360" w:beforeAutospacing="0" w:after="360" w:afterAutospacing="0" w:line="420" w:lineRule="atLeast"/>
              <w:ind w:right="0" w:rightChars="0"/>
              <w:jc w:val="left"/>
              <w:textAlignment w:val="baseline"/>
              <w:outlineLvl w:val="2"/>
              <w:rPr>
                <w:rFonts w:hint="default" w:ascii="Times New Roman" w:hAnsi="Times New Roman" w:eastAsia="sans-serif" w:cs="Times New Roman"/>
                <w:b/>
                <w:bCs/>
                <w:i w:val="0"/>
                <w:iCs w:val="0"/>
                <w:caps w:val="0"/>
                <w:color w:val="273239"/>
                <w:spacing w:val="0"/>
                <w:sz w:val="24"/>
                <w:szCs w:val="24"/>
                <w:vertAlign w:val="baseline"/>
              </w:rPr>
            </w:pPr>
            <w:r>
              <w:rPr>
                <w:rFonts w:hint="default" w:ascii="Times New Roman" w:hAnsi="Times New Roman" w:eastAsia="Consolas" w:cs="Times New Roman"/>
                <w:i w:val="0"/>
                <w:iCs w:val="0"/>
                <w:caps w:val="0"/>
                <w:spacing w:val="2"/>
                <w:sz w:val="24"/>
                <w:szCs w:val="24"/>
                <w:shd w:val="clear" w:fill="E0E0E0"/>
                <w:vertAlign w:val="baseline"/>
                <w:lang w:val="en-US"/>
              </w:rPr>
              <w:t>e</w:t>
            </w:r>
            <w:r>
              <w:rPr>
                <w:rFonts w:hint="default" w:ascii="Times New Roman" w:hAnsi="Times New Roman" w:eastAsia="Consolas" w:cs="Times New Roman"/>
                <w:i w:val="0"/>
                <w:iCs w:val="0"/>
                <w:caps w:val="0"/>
                <w:spacing w:val="2"/>
                <w:sz w:val="24"/>
                <w:szCs w:val="24"/>
                <w:shd w:val="clear" w:fill="E0E0E0"/>
                <w:vertAlign w:val="baseline"/>
              </w:rPr>
              <w:t>cho</w:t>
            </w:r>
          </w:p>
        </w:tc>
        <w:tc>
          <w:tcPr>
            <w:tcW w:w="2609" w:type="dxa"/>
          </w:tcPr>
          <w:p w14:paraId="54F0E1CD">
            <w:pPr>
              <w:pStyle w:val="4"/>
              <w:keepNext w:val="0"/>
              <w:keepLines w:val="0"/>
              <w:widowControl/>
              <w:numPr>
                <w:ilvl w:val="0"/>
                <w:numId w:val="0"/>
              </w:numPr>
              <w:suppressLineNumbers w:val="0"/>
              <w:spacing w:before="360" w:beforeAutospacing="0" w:after="360" w:afterAutospacing="0" w:line="240" w:lineRule="auto"/>
              <w:ind w:right="0" w:rightChars="0"/>
              <w:jc w:val="left"/>
              <w:textAlignment w:val="baseline"/>
              <w:outlineLvl w:val="2"/>
              <w:rPr>
                <w:rFonts w:hint="default" w:ascii="Times New Roman" w:hAnsi="Times New Roman" w:eastAsia="sans-serif" w:cs="Times New Roman"/>
                <w:b w:val="0"/>
                <w:bCs w:val="0"/>
                <w:i w:val="0"/>
                <w:iCs w:val="0"/>
                <w:caps w:val="0"/>
                <w:color w:val="273239"/>
                <w:spacing w:val="0"/>
                <w:sz w:val="20"/>
                <w:szCs w:val="20"/>
                <w:vertAlign w:val="baseline"/>
              </w:rPr>
            </w:pPr>
            <w:r>
              <w:rPr>
                <w:rFonts w:hint="default" w:ascii="Times New Roman" w:hAnsi="Times New Roman" w:eastAsia="sans-serif" w:cs="Times New Roman"/>
                <w:b w:val="0"/>
                <w:bCs w:val="0"/>
                <w:i w:val="0"/>
                <w:iCs w:val="0"/>
                <w:caps w:val="0"/>
                <w:color w:val="273239"/>
                <w:spacing w:val="2"/>
                <w:sz w:val="20"/>
                <w:szCs w:val="20"/>
                <w:shd w:val="clear" w:fill="FFFFFF"/>
                <w:vertAlign w:val="baseline"/>
              </w:rPr>
              <w:t>Display the Value of an Environment Variable</w:t>
            </w:r>
          </w:p>
        </w:tc>
        <w:tc>
          <w:tcPr>
            <w:tcW w:w="1965" w:type="dxa"/>
          </w:tcPr>
          <w:p w14:paraId="212942A6">
            <w:pPr>
              <w:pStyle w:val="4"/>
              <w:keepNext w:val="0"/>
              <w:keepLines w:val="0"/>
              <w:widowControl/>
              <w:numPr>
                <w:ilvl w:val="0"/>
                <w:numId w:val="0"/>
              </w:numPr>
              <w:suppressLineNumbers w:val="0"/>
              <w:spacing w:before="360" w:beforeAutospacing="0" w:after="360" w:afterAutospacing="0" w:line="420" w:lineRule="atLeast"/>
              <w:ind w:right="0" w:rightChars="0"/>
              <w:jc w:val="left"/>
              <w:textAlignment w:val="baseline"/>
              <w:outlineLvl w:val="2"/>
              <w:rPr>
                <w:rFonts w:hint="default" w:ascii="Times New Roman" w:hAnsi="Times New Roman" w:eastAsia="sans-serif" w:cs="Times New Roman"/>
                <w:b w:val="0"/>
                <w:bCs w:val="0"/>
                <w:i w:val="0"/>
                <w:iCs w:val="0"/>
                <w:caps w:val="0"/>
                <w:color w:val="273239"/>
                <w:spacing w:val="0"/>
                <w:sz w:val="24"/>
                <w:szCs w:val="24"/>
                <w:vertAlign w:val="baseline"/>
              </w:rPr>
            </w:pPr>
            <w:r>
              <w:rPr>
                <w:rFonts w:hint="default" w:ascii="Times New Roman" w:hAnsi="Times New Roman" w:eastAsia="Consolas" w:cs="Times New Roman"/>
                <w:b w:val="0"/>
                <w:bCs w:val="0"/>
                <w:i w:val="0"/>
                <w:iCs w:val="0"/>
                <w:caps w:val="0"/>
                <w:spacing w:val="2"/>
                <w:sz w:val="24"/>
                <w:szCs w:val="24"/>
                <w:shd w:val="clear" w:fill="E0E0E0"/>
                <w:vertAlign w:val="baseline"/>
              </w:rPr>
              <w:t>echo $SHELL</w:t>
            </w:r>
          </w:p>
        </w:tc>
        <w:tc>
          <w:tcPr>
            <w:tcW w:w="3226" w:type="dxa"/>
          </w:tcPr>
          <w:p w14:paraId="40115E69">
            <w:pPr>
              <w:keepNext w:val="0"/>
              <w:keepLines w:val="0"/>
              <w:widowControl/>
              <w:numPr>
                <w:ilvl w:val="0"/>
                <w:numId w:val="39"/>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360" w:right="0" w:hanging="360"/>
              <w:jc w:val="both"/>
              <w:textAlignment w:val="baseline"/>
              <w:rPr>
                <w:rFonts w:hint="default" w:ascii="Times New Roman" w:hAnsi="Times New Roman" w:eastAsia="sans-serif" w:cs="Times New Roman"/>
                <w:color w:val="273239"/>
                <w:spacing w:val="2"/>
                <w:sz w:val="18"/>
                <w:szCs w:val="18"/>
              </w:rPr>
            </w:pPr>
            <w:r>
              <w:rPr>
                <w:rFonts w:hint="default" w:ascii="Times New Roman" w:hAnsi="Times New Roman" w:eastAsia="sans-serif" w:cs="Times New Roman"/>
                <w:i w:val="0"/>
                <w:iCs w:val="0"/>
                <w:caps w:val="0"/>
                <w:color w:val="273239"/>
                <w:spacing w:val="2"/>
                <w:sz w:val="18"/>
                <w:szCs w:val="18"/>
                <w:shd w:val="clear" w:fill="FFFFFF"/>
                <w:vertAlign w:val="baseline"/>
              </w:rPr>
              <w:t>echo prints output to the terminal.</w:t>
            </w:r>
          </w:p>
          <w:p w14:paraId="37B6BE62">
            <w:pPr>
              <w:keepNext w:val="0"/>
              <w:keepLines w:val="0"/>
              <w:widowControl/>
              <w:numPr>
                <w:ilvl w:val="0"/>
                <w:numId w:val="39"/>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360" w:right="0" w:hanging="360"/>
              <w:jc w:val="both"/>
              <w:textAlignment w:val="baseline"/>
              <w:rPr>
                <w:rFonts w:hint="default" w:ascii="Times New Roman" w:hAnsi="Times New Roman" w:eastAsia="sans-serif" w:cs="Times New Roman"/>
                <w:color w:val="273239"/>
                <w:spacing w:val="2"/>
                <w:sz w:val="18"/>
                <w:szCs w:val="18"/>
              </w:rPr>
            </w:pPr>
            <w:r>
              <w:rPr>
                <w:rFonts w:hint="default" w:ascii="Times New Roman" w:hAnsi="Times New Roman" w:eastAsia="sans-serif" w:cs="Times New Roman"/>
                <w:i w:val="0"/>
                <w:iCs w:val="0"/>
                <w:caps w:val="0"/>
                <w:color w:val="273239"/>
                <w:spacing w:val="2"/>
                <w:sz w:val="18"/>
                <w:szCs w:val="18"/>
                <w:shd w:val="clear" w:fill="FFFFFF"/>
                <w:vertAlign w:val="baseline"/>
              </w:rPr>
              <w:t>$SHELL tells the shell to replace the variable with its stored value.</w:t>
            </w:r>
          </w:p>
          <w:p w14:paraId="6864CA92">
            <w:pPr>
              <w:keepNext w:val="0"/>
              <w:keepLines w:val="0"/>
              <w:widowControl/>
              <w:numPr>
                <w:ilvl w:val="0"/>
                <w:numId w:val="39"/>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360" w:right="0" w:hanging="360"/>
              <w:jc w:val="both"/>
              <w:textAlignment w:val="baseline"/>
              <w:rPr>
                <w:rFonts w:hint="default" w:ascii="Times New Roman" w:hAnsi="Times New Roman" w:eastAsia="sans-serif" w:cs="Times New Roman"/>
                <w:b/>
                <w:bCs/>
                <w:i w:val="0"/>
                <w:iCs w:val="0"/>
                <w:caps w:val="0"/>
                <w:color w:val="273239"/>
                <w:spacing w:val="0"/>
                <w:sz w:val="24"/>
                <w:szCs w:val="24"/>
                <w:vertAlign w:val="baseline"/>
              </w:rPr>
            </w:pPr>
            <w:r>
              <w:rPr>
                <w:rFonts w:hint="default" w:ascii="Times New Roman" w:hAnsi="Times New Roman" w:eastAsia="sans-serif" w:cs="Times New Roman"/>
                <w:i w:val="0"/>
                <w:iCs w:val="0"/>
                <w:caps w:val="0"/>
                <w:color w:val="273239"/>
                <w:spacing w:val="2"/>
                <w:sz w:val="18"/>
                <w:szCs w:val="18"/>
                <w:shd w:val="clear" w:fill="FFFFFF"/>
                <w:vertAlign w:val="baseline"/>
              </w:rPr>
              <w:t>The $ symbol is required to access the value of a variable.</w:t>
            </w:r>
          </w:p>
        </w:tc>
      </w:tr>
      <w:tr w14:paraId="1AF6C3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08" w:hRule="atLeast"/>
        </w:trPr>
        <w:tc>
          <w:tcPr>
            <w:tcW w:w="2519" w:type="dxa"/>
          </w:tcPr>
          <w:p w14:paraId="56EEE0DA">
            <w:pPr>
              <w:pStyle w:val="4"/>
              <w:keepNext w:val="0"/>
              <w:keepLines w:val="0"/>
              <w:pageBreakBefore w:val="0"/>
              <w:widowControl/>
              <w:numPr>
                <w:ilvl w:val="0"/>
                <w:numId w:val="0"/>
              </w:numPr>
              <w:suppressLineNumbers w:val="0"/>
              <w:kinsoku/>
              <w:wordWrap/>
              <w:overflowPunct/>
              <w:topLinePunct w:val="0"/>
              <w:autoSpaceDE/>
              <w:autoSpaceDN/>
              <w:bidi w:val="0"/>
              <w:adjustRightInd/>
              <w:snapToGrid/>
              <w:spacing w:before="120" w:beforeAutospacing="0" w:after="120" w:afterAutospacing="0" w:line="240" w:lineRule="auto"/>
              <w:ind w:right="0" w:rightChars="0"/>
              <w:jc w:val="left"/>
              <w:textAlignment w:val="baseline"/>
              <w:outlineLvl w:val="2"/>
              <w:rPr>
                <w:rFonts w:hint="default" w:ascii="Times New Roman" w:hAnsi="Times New Roman" w:eastAsia="sans-serif" w:cs="Times New Roman"/>
                <w:b w:val="0"/>
                <w:bCs w:val="0"/>
                <w:i w:val="0"/>
                <w:iCs w:val="0"/>
                <w:caps w:val="0"/>
                <w:color w:val="273239"/>
                <w:spacing w:val="0"/>
                <w:sz w:val="21"/>
                <w:szCs w:val="21"/>
                <w:vertAlign w:val="baseline"/>
              </w:rPr>
            </w:pPr>
            <w:r>
              <w:rPr>
                <w:rStyle w:val="44"/>
                <w:rFonts w:hint="default" w:ascii="Times New Roman" w:hAnsi="Times New Roman" w:eastAsia="monospace" w:cs="Times New Roman"/>
                <w:b w:val="0"/>
                <w:bCs w:val="0"/>
                <w:sz w:val="24"/>
                <w:szCs w:val="24"/>
                <w:u w:val="none"/>
              </w:rPr>
              <w:t>printenv</w:t>
            </w:r>
          </w:p>
        </w:tc>
        <w:tc>
          <w:tcPr>
            <w:tcW w:w="2609" w:type="dxa"/>
          </w:tcPr>
          <w:p w14:paraId="3F776AC2">
            <w:pPr>
              <w:pStyle w:val="4"/>
              <w:keepNext w:val="0"/>
              <w:keepLines w:val="0"/>
              <w:pageBreakBefore w:val="0"/>
              <w:widowControl/>
              <w:numPr>
                <w:ilvl w:val="0"/>
                <w:numId w:val="0"/>
              </w:numPr>
              <w:suppressLineNumbers w:val="0"/>
              <w:kinsoku/>
              <w:wordWrap/>
              <w:overflowPunct/>
              <w:topLinePunct w:val="0"/>
              <w:autoSpaceDE/>
              <w:autoSpaceDN/>
              <w:bidi w:val="0"/>
              <w:adjustRightInd/>
              <w:snapToGrid/>
              <w:spacing w:before="120" w:beforeAutospacing="0" w:after="120" w:afterAutospacing="0" w:line="240" w:lineRule="auto"/>
              <w:ind w:right="0" w:rightChars="0"/>
              <w:jc w:val="both"/>
              <w:textAlignment w:val="baseline"/>
              <w:outlineLvl w:val="2"/>
              <w:rPr>
                <w:rFonts w:hint="default" w:ascii="Times New Roman" w:hAnsi="Times New Roman" w:eastAsia="SimSun" w:cs="Times New Roman"/>
                <w:b w:val="0"/>
                <w:bCs w:val="0"/>
                <w:sz w:val="21"/>
                <w:szCs w:val="21"/>
              </w:rPr>
            </w:pPr>
            <w:r>
              <w:rPr>
                <w:rFonts w:hint="default" w:ascii="Times New Roman" w:hAnsi="Times New Roman" w:eastAsia="SimSun" w:cs="Times New Roman"/>
                <w:b w:val="0"/>
                <w:bCs w:val="0"/>
                <w:sz w:val="21"/>
                <w:szCs w:val="21"/>
              </w:rPr>
              <w:t>The most common way to display all global environment variables.</w:t>
            </w:r>
          </w:p>
          <w:p w14:paraId="7365334E">
            <w:pPr>
              <w:jc w:val="both"/>
              <w:rPr>
                <w:rFonts w:hint="default"/>
              </w:rPr>
            </w:pPr>
            <w:r>
              <w:rPr>
                <w:rFonts w:hint="default" w:ascii="Times New Roman" w:hAnsi="Times New Roman" w:eastAsia="sans-serif" w:cs="Times New Roman"/>
                <w:i w:val="0"/>
                <w:iCs w:val="0"/>
                <w:caps w:val="0"/>
                <w:color w:val="273239"/>
                <w:spacing w:val="2"/>
                <w:sz w:val="24"/>
                <w:szCs w:val="24"/>
                <w:shd w:val="clear" w:fill="FFFFFF"/>
                <w:vertAlign w:val="baseline"/>
              </w:rPr>
              <w:t>Useful for checking system and user-level configurations.</w:t>
            </w:r>
          </w:p>
        </w:tc>
        <w:tc>
          <w:tcPr>
            <w:tcW w:w="1965" w:type="dxa"/>
          </w:tcPr>
          <w:p w14:paraId="027E992A">
            <w:pPr>
              <w:pStyle w:val="4"/>
              <w:keepNext w:val="0"/>
              <w:keepLines w:val="0"/>
              <w:widowControl/>
              <w:numPr>
                <w:ilvl w:val="0"/>
                <w:numId w:val="0"/>
              </w:numPr>
              <w:suppressLineNumbers w:val="0"/>
              <w:spacing w:before="360" w:beforeAutospacing="0" w:after="360" w:afterAutospacing="0" w:line="240" w:lineRule="auto"/>
              <w:ind w:right="0" w:rightChars="0"/>
              <w:jc w:val="left"/>
              <w:textAlignment w:val="baseline"/>
              <w:outlineLvl w:val="2"/>
              <w:rPr>
                <w:rFonts w:hint="default" w:ascii="Times New Roman" w:hAnsi="Times New Roman" w:eastAsia="sans-serif" w:cs="Times New Roman"/>
                <w:b w:val="0"/>
                <w:bCs w:val="0"/>
                <w:i w:val="0"/>
                <w:iCs w:val="0"/>
                <w:caps w:val="0"/>
                <w:color w:val="273239"/>
                <w:spacing w:val="0"/>
                <w:sz w:val="21"/>
                <w:szCs w:val="21"/>
                <w:vertAlign w:val="baseline"/>
              </w:rPr>
            </w:pPr>
          </w:p>
        </w:tc>
        <w:tc>
          <w:tcPr>
            <w:tcW w:w="3226" w:type="dxa"/>
          </w:tcPr>
          <w:p w14:paraId="74A50A1E">
            <w:pPr>
              <w:pStyle w:val="4"/>
              <w:keepNext w:val="0"/>
              <w:keepLines w:val="0"/>
              <w:widowControl/>
              <w:numPr>
                <w:ilvl w:val="0"/>
                <w:numId w:val="0"/>
              </w:numPr>
              <w:suppressLineNumbers w:val="0"/>
              <w:spacing w:before="360" w:beforeAutospacing="0" w:after="360" w:afterAutospacing="0" w:line="240" w:lineRule="auto"/>
              <w:ind w:right="0" w:rightChars="0"/>
              <w:jc w:val="left"/>
              <w:textAlignment w:val="baseline"/>
              <w:outlineLvl w:val="2"/>
              <w:rPr>
                <w:rFonts w:hint="default" w:ascii="Times New Roman" w:hAnsi="Times New Roman" w:eastAsia="sans-serif" w:cs="Times New Roman"/>
                <w:b/>
                <w:bCs/>
                <w:i w:val="0"/>
                <w:iCs w:val="0"/>
                <w:caps w:val="0"/>
                <w:color w:val="273239"/>
                <w:spacing w:val="0"/>
                <w:sz w:val="21"/>
                <w:szCs w:val="21"/>
                <w:vertAlign w:val="baseline"/>
              </w:rPr>
            </w:pPr>
          </w:p>
        </w:tc>
      </w:tr>
      <w:tr w14:paraId="0DBD17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32" w:hRule="atLeast"/>
        </w:trPr>
        <w:tc>
          <w:tcPr>
            <w:tcW w:w="2519" w:type="dxa"/>
          </w:tcPr>
          <w:p w14:paraId="450AA911">
            <w:pPr>
              <w:pStyle w:val="4"/>
              <w:keepNext w:val="0"/>
              <w:keepLines w:val="0"/>
              <w:widowControl/>
              <w:numPr>
                <w:ilvl w:val="0"/>
                <w:numId w:val="0"/>
              </w:numPr>
              <w:suppressLineNumbers w:val="0"/>
              <w:spacing w:before="360" w:beforeAutospacing="0" w:after="360" w:afterAutospacing="0" w:line="240" w:lineRule="auto"/>
              <w:ind w:right="0" w:rightChars="0"/>
              <w:jc w:val="left"/>
              <w:textAlignment w:val="baseline"/>
              <w:outlineLvl w:val="2"/>
              <w:rPr>
                <w:rFonts w:hint="default" w:ascii="Times New Roman" w:hAnsi="Times New Roman" w:eastAsia="sans-serif" w:cs="Times New Roman"/>
                <w:b w:val="0"/>
                <w:bCs w:val="0"/>
                <w:i w:val="0"/>
                <w:iCs w:val="0"/>
                <w:caps w:val="0"/>
                <w:color w:val="273239"/>
                <w:spacing w:val="0"/>
                <w:sz w:val="24"/>
                <w:szCs w:val="24"/>
                <w:vertAlign w:val="baseline"/>
              </w:rPr>
            </w:pPr>
            <w:r>
              <w:rPr>
                <w:rStyle w:val="44"/>
                <w:rFonts w:hint="default" w:ascii="Times New Roman" w:hAnsi="Times New Roman" w:eastAsia="monospace" w:cs="Times New Roman"/>
                <w:b w:val="0"/>
                <w:bCs w:val="0"/>
                <w:sz w:val="24"/>
                <w:szCs w:val="24"/>
                <w:u w:val="none"/>
              </w:rPr>
              <w:t>env</w:t>
            </w:r>
          </w:p>
        </w:tc>
        <w:tc>
          <w:tcPr>
            <w:tcW w:w="2609" w:type="dxa"/>
          </w:tcPr>
          <w:p w14:paraId="7696C18C">
            <w:pPr>
              <w:pStyle w:val="4"/>
              <w:keepNext w:val="0"/>
              <w:keepLines w:val="0"/>
              <w:widowControl/>
              <w:numPr>
                <w:ilvl w:val="0"/>
                <w:numId w:val="0"/>
              </w:numPr>
              <w:suppressLineNumbers w:val="0"/>
              <w:spacing w:before="360" w:beforeAutospacing="0" w:after="360" w:afterAutospacing="0" w:line="240" w:lineRule="auto"/>
              <w:ind w:right="0" w:rightChars="0"/>
              <w:jc w:val="both"/>
              <w:textAlignment w:val="baseline"/>
              <w:outlineLvl w:val="2"/>
              <w:rPr>
                <w:rFonts w:hint="default" w:ascii="Times New Roman" w:hAnsi="Times New Roman" w:eastAsia="sans-serif" w:cs="Times New Roman"/>
                <w:b w:val="0"/>
                <w:bCs w:val="0"/>
                <w:i w:val="0"/>
                <w:iCs w:val="0"/>
                <w:caps w:val="0"/>
                <w:color w:val="273239"/>
                <w:spacing w:val="0"/>
                <w:sz w:val="24"/>
                <w:szCs w:val="24"/>
                <w:vertAlign w:val="baseline"/>
                <w:lang w:val="en-US"/>
              </w:rPr>
            </w:pPr>
            <w:r>
              <w:rPr>
                <w:rFonts w:hint="default" w:ascii="Times New Roman" w:hAnsi="Times New Roman" w:eastAsia="SimSun" w:cs="Times New Roman"/>
                <w:b w:val="0"/>
                <w:bCs w:val="0"/>
                <w:sz w:val="24"/>
                <w:szCs w:val="24"/>
              </w:rPr>
              <w:t xml:space="preserve">Displays all exported environment variables (similar output to </w:t>
            </w:r>
            <w:r>
              <w:rPr>
                <w:rStyle w:val="44"/>
                <w:rFonts w:hint="default" w:ascii="Times New Roman" w:hAnsi="Times New Roman" w:eastAsia="monospace" w:cs="Times New Roman"/>
                <w:b w:val="0"/>
                <w:bCs w:val="0"/>
                <w:sz w:val="24"/>
                <w:szCs w:val="24"/>
                <w:u w:val="none"/>
              </w:rPr>
              <w:t>printenv</w:t>
            </w:r>
            <w:r>
              <w:rPr>
                <w:rFonts w:hint="default" w:ascii="Times New Roman" w:hAnsi="Times New Roman" w:eastAsia="SimSun" w:cs="Times New Roman"/>
                <w:b w:val="0"/>
                <w:bCs w:val="0"/>
                <w:sz w:val="24"/>
                <w:szCs w:val="24"/>
              </w:rPr>
              <w:t>).</w:t>
            </w:r>
            <w:r>
              <w:rPr>
                <w:rFonts w:hint="default" w:ascii="Times New Roman" w:hAnsi="Times New Roman" w:cs="Times New Roman"/>
                <w:b w:val="0"/>
                <w:bCs w:val="0"/>
                <w:sz w:val="24"/>
                <w:szCs w:val="24"/>
                <w:lang w:val="en-US"/>
              </w:rPr>
              <w:t xml:space="preserve"> </w:t>
            </w:r>
          </w:p>
        </w:tc>
        <w:tc>
          <w:tcPr>
            <w:tcW w:w="1965" w:type="dxa"/>
          </w:tcPr>
          <w:p w14:paraId="4E98CDB9">
            <w:pPr>
              <w:pStyle w:val="4"/>
              <w:keepNext w:val="0"/>
              <w:keepLines w:val="0"/>
              <w:widowControl/>
              <w:numPr>
                <w:ilvl w:val="0"/>
                <w:numId w:val="0"/>
              </w:numPr>
              <w:suppressLineNumbers w:val="0"/>
              <w:spacing w:before="360" w:beforeAutospacing="0" w:after="360" w:afterAutospacing="0" w:line="240" w:lineRule="auto"/>
              <w:ind w:right="0" w:rightChars="0"/>
              <w:jc w:val="left"/>
              <w:textAlignment w:val="baseline"/>
              <w:outlineLvl w:val="2"/>
              <w:rPr>
                <w:rFonts w:hint="default" w:ascii="Times New Roman" w:hAnsi="Times New Roman" w:eastAsia="sans-serif" w:cs="Times New Roman"/>
                <w:b/>
                <w:bCs/>
                <w:i w:val="0"/>
                <w:iCs w:val="0"/>
                <w:caps w:val="0"/>
                <w:color w:val="273239"/>
                <w:spacing w:val="0"/>
                <w:sz w:val="24"/>
                <w:szCs w:val="24"/>
                <w:vertAlign w:val="baseline"/>
              </w:rPr>
            </w:pPr>
          </w:p>
        </w:tc>
        <w:tc>
          <w:tcPr>
            <w:tcW w:w="3226" w:type="dxa"/>
          </w:tcPr>
          <w:p w14:paraId="42C8AD83">
            <w:pPr>
              <w:pStyle w:val="4"/>
              <w:keepNext w:val="0"/>
              <w:keepLines w:val="0"/>
              <w:widowControl/>
              <w:numPr>
                <w:ilvl w:val="0"/>
                <w:numId w:val="0"/>
              </w:numPr>
              <w:suppressLineNumbers w:val="0"/>
              <w:spacing w:before="360" w:beforeAutospacing="0" w:after="360" w:afterAutospacing="0" w:line="240" w:lineRule="auto"/>
              <w:ind w:right="0" w:rightChars="0"/>
              <w:jc w:val="left"/>
              <w:textAlignment w:val="baseline"/>
              <w:outlineLvl w:val="2"/>
              <w:rPr>
                <w:rFonts w:hint="default" w:ascii="Times New Roman" w:hAnsi="Times New Roman" w:eastAsia="sans-serif" w:cs="Times New Roman"/>
                <w:b/>
                <w:bCs/>
                <w:i w:val="0"/>
                <w:iCs w:val="0"/>
                <w:caps w:val="0"/>
                <w:color w:val="273239"/>
                <w:spacing w:val="0"/>
                <w:sz w:val="24"/>
                <w:szCs w:val="24"/>
                <w:vertAlign w:val="baseline"/>
              </w:rPr>
            </w:pPr>
          </w:p>
        </w:tc>
      </w:tr>
      <w:tr w14:paraId="792AF8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60" w:hRule="atLeast"/>
        </w:trPr>
        <w:tc>
          <w:tcPr>
            <w:tcW w:w="2519" w:type="dxa"/>
          </w:tcPr>
          <w:p w14:paraId="409879CD">
            <w:pPr>
              <w:pStyle w:val="4"/>
              <w:keepNext w:val="0"/>
              <w:keepLines w:val="0"/>
              <w:widowControl/>
              <w:numPr>
                <w:ilvl w:val="0"/>
                <w:numId w:val="0"/>
              </w:numPr>
              <w:suppressLineNumbers w:val="0"/>
              <w:spacing w:before="360" w:beforeAutospacing="0" w:after="360" w:afterAutospacing="0" w:line="420" w:lineRule="atLeast"/>
              <w:ind w:right="0" w:rightChars="0"/>
              <w:jc w:val="left"/>
              <w:textAlignment w:val="baseline"/>
              <w:outlineLvl w:val="2"/>
              <w:rPr>
                <w:rStyle w:val="44"/>
                <w:rFonts w:hint="default" w:ascii="Times New Roman" w:hAnsi="Times New Roman" w:eastAsia="monospace" w:cs="Times New Roman"/>
                <w:b w:val="0"/>
                <w:bCs w:val="0"/>
                <w:sz w:val="24"/>
                <w:szCs w:val="24"/>
                <w:highlight w:val="none"/>
                <w:u w:val="none"/>
                <w:lang w:val="en-US"/>
              </w:rPr>
            </w:pPr>
            <w:r>
              <w:rPr>
                <w:rStyle w:val="44"/>
                <w:rFonts w:hint="default" w:ascii="Times New Roman" w:hAnsi="Times New Roman" w:eastAsia="monospace" w:cs="Times New Roman"/>
                <w:b w:val="0"/>
                <w:bCs w:val="0"/>
                <w:sz w:val="24"/>
                <w:szCs w:val="24"/>
                <w:highlight w:val="none"/>
                <w:u w:val="none"/>
                <w:lang w:val="en-US"/>
              </w:rPr>
              <w:t>set</w:t>
            </w:r>
          </w:p>
        </w:tc>
        <w:tc>
          <w:tcPr>
            <w:tcW w:w="2609" w:type="dxa"/>
          </w:tcPr>
          <w:p w14:paraId="59834703">
            <w:pPr>
              <w:pStyle w:val="4"/>
              <w:keepNext w:val="0"/>
              <w:keepLines w:val="0"/>
              <w:widowControl/>
              <w:numPr>
                <w:ilvl w:val="-4"/>
                <w:numId w:val="0"/>
              </w:numPr>
              <w:suppressLineNumbers w:val="0"/>
              <w:spacing w:before="360" w:beforeAutospacing="0" w:after="360" w:afterAutospacing="0" w:line="240" w:lineRule="auto"/>
              <w:ind w:left="0" w:leftChars="0" w:right="0" w:rightChars="0"/>
              <w:jc w:val="left"/>
              <w:textAlignment w:val="baseline"/>
              <w:outlineLvl w:val="2"/>
              <w:rPr>
                <w:rFonts w:hint="default" w:ascii="Times New Roman" w:hAnsi="Times New Roman" w:eastAsia="SimSun" w:cs="Times New Roman"/>
                <w:b w:val="0"/>
                <w:bCs w:val="0"/>
                <w:sz w:val="24"/>
                <w:szCs w:val="24"/>
              </w:rPr>
            </w:pPr>
            <w:r>
              <w:rPr>
                <w:rFonts w:hint="default" w:ascii="Times New Roman" w:hAnsi="Times New Roman" w:eastAsia="sans-serif" w:cs="Times New Roman"/>
                <w:b w:val="0"/>
                <w:bCs w:val="0"/>
                <w:i w:val="0"/>
                <w:iCs w:val="0"/>
                <w:caps w:val="0"/>
                <w:color w:val="273239"/>
                <w:spacing w:val="2"/>
                <w:sz w:val="24"/>
                <w:szCs w:val="24"/>
                <w:shd w:val="clear" w:fill="FFFFFF"/>
              </w:rPr>
              <w:t>display all shell variables, functions, and environment variables for debugging or inspection purposes.</w:t>
            </w:r>
          </w:p>
        </w:tc>
        <w:tc>
          <w:tcPr>
            <w:tcW w:w="1965" w:type="dxa"/>
          </w:tcPr>
          <w:p w14:paraId="7B5A0379">
            <w:pPr>
              <w:pStyle w:val="4"/>
              <w:keepNext w:val="0"/>
              <w:keepLines w:val="0"/>
              <w:widowControl/>
              <w:numPr>
                <w:ilvl w:val="0"/>
                <w:numId w:val="0"/>
              </w:numPr>
              <w:suppressLineNumbers w:val="0"/>
              <w:spacing w:before="360" w:beforeAutospacing="0" w:after="360" w:afterAutospacing="0" w:line="420" w:lineRule="atLeast"/>
              <w:ind w:right="0" w:rightChars="0"/>
              <w:jc w:val="left"/>
              <w:textAlignment w:val="baseline"/>
              <w:outlineLvl w:val="2"/>
              <w:rPr>
                <w:rFonts w:hint="default" w:ascii="Times New Roman" w:hAnsi="Times New Roman" w:eastAsia="sans-serif" w:cs="Times New Roman"/>
                <w:b/>
                <w:bCs/>
                <w:i w:val="0"/>
                <w:iCs w:val="0"/>
                <w:caps w:val="0"/>
                <w:color w:val="273239"/>
                <w:spacing w:val="0"/>
                <w:sz w:val="24"/>
                <w:szCs w:val="24"/>
                <w:vertAlign w:val="baseline"/>
              </w:rPr>
            </w:pPr>
          </w:p>
        </w:tc>
        <w:tc>
          <w:tcPr>
            <w:tcW w:w="3226" w:type="dxa"/>
          </w:tcPr>
          <w:p w14:paraId="60132F2E">
            <w:pPr>
              <w:keepNext w:val="0"/>
              <w:keepLines w:val="0"/>
              <w:widowControl/>
              <w:numPr>
                <w:ilvl w:val="0"/>
                <w:numId w:val="40"/>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360" w:right="0" w:hanging="360"/>
              <w:jc w:val="left"/>
              <w:textAlignment w:val="baseline"/>
              <w:rPr>
                <w:rFonts w:hint="default" w:ascii="Times New Roman" w:hAnsi="Times New Roman" w:eastAsia="sans-serif" w:cs="Times New Roman"/>
                <w:color w:val="273239"/>
                <w:spacing w:val="2"/>
                <w:sz w:val="21"/>
                <w:szCs w:val="21"/>
              </w:rPr>
            </w:pPr>
            <w:r>
              <w:rPr>
                <w:rFonts w:hint="default" w:ascii="Times New Roman" w:hAnsi="Times New Roman" w:eastAsia="sans-serif" w:cs="Times New Roman"/>
                <w:i w:val="0"/>
                <w:iCs w:val="0"/>
                <w:caps w:val="0"/>
                <w:color w:val="273239"/>
                <w:spacing w:val="2"/>
                <w:sz w:val="21"/>
                <w:szCs w:val="21"/>
                <w:shd w:val="clear" w:fill="FFFFFF"/>
                <w:vertAlign w:val="baseline"/>
              </w:rPr>
              <w:t>set lists both local and global variables.</w:t>
            </w:r>
          </w:p>
          <w:p w14:paraId="76FD49BF">
            <w:pPr>
              <w:keepNext w:val="0"/>
              <w:keepLines w:val="0"/>
              <w:widowControl/>
              <w:numPr>
                <w:ilvl w:val="0"/>
                <w:numId w:val="40"/>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360" w:right="0" w:hanging="360"/>
              <w:jc w:val="left"/>
              <w:textAlignment w:val="baseline"/>
              <w:rPr>
                <w:rFonts w:hint="default" w:ascii="Times New Roman" w:hAnsi="Times New Roman" w:eastAsia="sans-serif" w:cs="Times New Roman"/>
                <w:color w:val="273239"/>
                <w:spacing w:val="2"/>
                <w:sz w:val="21"/>
                <w:szCs w:val="21"/>
              </w:rPr>
            </w:pPr>
            <w:r>
              <w:rPr>
                <w:rFonts w:hint="default" w:ascii="Times New Roman" w:hAnsi="Times New Roman" w:eastAsia="sans-serif" w:cs="Times New Roman"/>
                <w:i w:val="0"/>
                <w:iCs w:val="0"/>
                <w:caps w:val="0"/>
                <w:color w:val="273239"/>
                <w:spacing w:val="2"/>
                <w:sz w:val="21"/>
                <w:szCs w:val="21"/>
                <w:shd w:val="clear" w:fill="FFFFFF"/>
                <w:vertAlign w:val="baseline"/>
              </w:rPr>
              <w:t>Output is usually long and detailed.</w:t>
            </w:r>
          </w:p>
          <w:p w14:paraId="0414FD5A">
            <w:pPr>
              <w:pStyle w:val="4"/>
              <w:keepNext w:val="0"/>
              <w:keepLines w:val="0"/>
              <w:widowControl/>
              <w:numPr>
                <w:ilvl w:val="0"/>
                <w:numId w:val="0"/>
              </w:numPr>
              <w:suppressLineNumbers w:val="0"/>
              <w:spacing w:before="360" w:beforeAutospacing="0" w:after="360" w:afterAutospacing="0" w:line="420" w:lineRule="atLeast"/>
              <w:ind w:right="0" w:rightChars="0"/>
              <w:jc w:val="left"/>
              <w:textAlignment w:val="baseline"/>
              <w:outlineLvl w:val="2"/>
              <w:rPr>
                <w:rFonts w:hint="default" w:ascii="Times New Roman" w:hAnsi="Times New Roman" w:eastAsia="sans-serif" w:cs="Times New Roman"/>
                <w:b/>
                <w:bCs/>
                <w:i w:val="0"/>
                <w:iCs w:val="0"/>
                <w:caps w:val="0"/>
                <w:color w:val="273239"/>
                <w:spacing w:val="0"/>
                <w:sz w:val="24"/>
                <w:szCs w:val="24"/>
                <w:vertAlign w:val="baseline"/>
              </w:rPr>
            </w:pPr>
          </w:p>
        </w:tc>
      </w:tr>
      <w:tr w14:paraId="0B7BA0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92" w:hRule="atLeast"/>
        </w:trPr>
        <w:tc>
          <w:tcPr>
            <w:tcW w:w="2519" w:type="dxa"/>
          </w:tcPr>
          <w:p w14:paraId="11E655BB">
            <w:pPr>
              <w:pStyle w:val="4"/>
              <w:keepNext w:val="0"/>
              <w:keepLines w:val="0"/>
              <w:widowControl/>
              <w:numPr>
                <w:ilvl w:val="0"/>
                <w:numId w:val="0"/>
              </w:numPr>
              <w:suppressLineNumbers w:val="0"/>
              <w:spacing w:before="360" w:beforeAutospacing="0" w:after="360" w:afterAutospacing="0" w:line="420" w:lineRule="atLeast"/>
              <w:ind w:right="0" w:rightChars="0"/>
              <w:jc w:val="left"/>
              <w:textAlignment w:val="baseline"/>
              <w:outlineLvl w:val="2"/>
              <w:rPr>
                <w:rStyle w:val="44"/>
                <w:rFonts w:hint="default" w:ascii="Times New Roman" w:hAnsi="Times New Roman" w:eastAsia="monospace" w:cs="Times New Roman"/>
                <w:b w:val="0"/>
                <w:bCs w:val="0"/>
                <w:sz w:val="24"/>
                <w:szCs w:val="24"/>
                <w:highlight w:val="none"/>
                <w:u w:val="none"/>
                <w:lang w:val="en-US"/>
              </w:rPr>
            </w:pPr>
            <w:r>
              <w:rPr>
                <w:rStyle w:val="44"/>
                <w:rFonts w:hint="default" w:ascii="Times New Roman" w:hAnsi="Times New Roman" w:eastAsia="monospace" w:cs="Times New Roman"/>
                <w:b w:val="0"/>
                <w:bCs w:val="0"/>
                <w:sz w:val="24"/>
                <w:szCs w:val="24"/>
                <w:highlight w:val="none"/>
                <w:u w:val="none"/>
                <w:lang w:val="en-US"/>
              </w:rPr>
              <w:t>unset</w:t>
            </w:r>
          </w:p>
        </w:tc>
        <w:tc>
          <w:tcPr>
            <w:tcW w:w="2609" w:type="dxa"/>
          </w:tcPr>
          <w:p w14:paraId="39A9B31D">
            <w:pPr>
              <w:keepNext w:val="0"/>
              <w:keepLines w:val="0"/>
              <w:widowControl/>
              <w:numPr>
                <w:ilvl w:val="0"/>
                <w:numId w:val="41"/>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360" w:right="0" w:hanging="360"/>
              <w:jc w:val="both"/>
              <w:textAlignment w:val="baseline"/>
              <w:rPr>
                <w:rFonts w:hint="default" w:ascii="Times New Roman" w:hAnsi="Times New Roman" w:eastAsia="sans-serif" w:cs="Times New Roman"/>
                <w:color w:val="273239"/>
                <w:spacing w:val="2"/>
                <w:sz w:val="22"/>
                <w:szCs w:val="22"/>
              </w:rPr>
            </w:pPr>
            <w:r>
              <w:rPr>
                <w:rFonts w:hint="default" w:ascii="Times New Roman" w:hAnsi="Times New Roman" w:eastAsia="sans-serif" w:cs="Times New Roman"/>
                <w:i w:val="0"/>
                <w:iCs w:val="0"/>
                <w:caps w:val="0"/>
                <w:color w:val="273239"/>
                <w:spacing w:val="2"/>
                <w:sz w:val="22"/>
                <w:szCs w:val="22"/>
                <w:shd w:val="clear" w:fill="FFFFFF"/>
                <w:vertAlign w:val="baseline"/>
              </w:rPr>
              <w:t>The variable is removed only for the current shell session</w:t>
            </w:r>
          </w:p>
          <w:p w14:paraId="2BEDB0A5">
            <w:pPr>
              <w:keepNext w:val="0"/>
              <w:keepLines w:val="0"/>
              <w:widowControl/>
              <w:numPr>
                <w:ilvl w:val="0"/>
                <w:numId w:val="41"/>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360" w:right="0" w:hanging="360"/>
              <w:jc w:val="both"/>
              <w:textAlignment w:val="baseline"/>
              <w:rPr>
                <w:rFonts w:hint="default" w:ascii="Times New Roman" w:hAnsi="Times New Roman" w:eastAsia="sans-serif" w:cs="Times New Roman"/>
                <w:b w:val="0"/>
                <w:bCs w:val="0"/>
                <w:i w:val="0"/>
                <w:iCs w:val="0"/>
                <w:caps w:val="0"/>
                <w:color w:val="273239"/>
                <w:spacing w:val="2"/>
                <w:sz w:val="24"/>
                <w:szCs w:val="24"/>
                <w:shd w:val="clear" w:fill="FFFFFF"/>
              </w:rPr>
            </w:pPr>
            <w:r>
              <w:rPr>
                <w:rFonts w:hint="default" w:ascii="Times New Roman" w:hAnsi="Times New Roman" w:eastAsia="sans-serif" w:cs="Times New Roman"/>
                <w:i w:val="0"/>
                <w:iCs w:val="0"/>
                <w:caps w:val="0"/>
                <w:color w:val="273239"/>
                <w:spacing w:val="2"/>
                <w:sz w:val="22"/>
                <w:szCs w:val="22"/>
                <w:shd w:val="clear" w:fill="FFFFFF"/>
                <w:vertAlign w:val="baseline"/>
              </w:rPr>
              <w:t>Child processes started after unsetting will not inherit the variable</w:t>
            </w:r>
            <w:r>
              <w:rPr>
                <w:rFonts w:hint="default" w:ascii="Times New Roman" w:hAnsi="Times New Roman" w:eastAsia="sans-serif" w:cs="Times New Roman"/>
                <w:i w:val="0"/>
                <w:iCs w:val="0"/>
                <w:caps w:val="0"/>
                <w:color w:val="273239"/>
                <w:spacing w:val="2"/>
                <w:sz w:val="22"/>
                <w:szCs w:val="22"/>
                <w:shd w:val="clear" w:fill="FFFFFF"/>
                <w:vertAlign w:val="baseline"/>
                <w:lang w:val="en-US"/>
              </w:rPr>
              <w:t>.</w:t>
            </w:r>
          </w:p>
        </w:tc>
        <w:tc>
          <w:tcPr>
            <w:tcW w:w="1965" w:type="dxa"/>
          </w:tcPr>
          <w:p w14:paraId="26318C1E">
            <w:pPr>
              <w:pStyle w:val="47"/>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50" w:afterAutospacing="0" w:line="18" w:lineRule="atLeast"/>
              <w:ind w:left="0" w:right="0" w:firstLine="0"/>
              <w:jc w:val="left"/>
              <w:textAlignment w:val="baseline"/>
              <w:rPr>
                <w:rFonts w:hint="default" w:ascii="Times New Roman" w:hAnsi="Times New Roman" w:eastAsia="Consolas" w:cs="Times New Roman"/>
                <w:i w:val="0"/>
                <w:iCs w:val="0"/>
                <w:caps w:val="0"/>
                <w:spacing w:val="2"/>
                <w:sz w:val="18"/>
                <w:szCs w:val="18"/>
              </w:rPr>
            </w:pPr>
            <w:r>
              <w:rPr>
                <w:rFonts w:hint="default" w:ascii="Times New Roman" w:hAnsi="Times New Roman" w:eastAsia="Consolas" w:cs="Times New Roman"/>
                <w:i w:val="0"/>
                <w:iCs w:val="0"/>
                <w:caps w:val="0"/>
                <w:spacing w:val="2"/>
                <w:sz w:val="18"/>
                <w:szCs w:val="18"/>
                <w:shd w:val="clear" w:fill="E0E0E0"/>
                <w:vertAlign w:val="baseline"/>
              </w:rPr>
              <w:t># Set a variable</w:t>
            </w:r>
            <w:r>
              <w:rPr>
                <w:rFonts w:hint="default" w:ascii="Times New Roman" w:hAnsi="Times New Roman" w:eastAsia="Consolas" w:cs="Times New Roman"/>
                <w:i w:val="0"/>
                <w:iCs w:val="0"/>
                <w:caps w:val="0"/>
                <w:spacing w:val="2"/>
                <w:sz w:val="18"/>
                <w:szCs w:val="18"/>
                <w:shd w:val="clear" w:fill="E0E0E0"/>
                <w:vertAlign w:val="baseline"/>
              </w:rPr>
              <w:br w:type="textWrapping"/>
            </w:r>
            <w:r>
              <w:rPr>
                <w:rFonts w:hint="default" w:ascii="Times New Roman" w:hAnsi="Times New Roman" w:eastAsia="Consolas" w:cs="Times New Roman"/>
                <w:i w:val="0"/>
                <w:iCs w:val="0"/>
                <w:caps w:val="0"/>
                <w:spacing w:val="2"/>
                <w:sz w:val="18"/>
                <w:szCs w:val="18"/>
                <w:shd w:val="clear" w:fill="E0E0E0"/>
                <w:vertAlign w:val="baseline"/>
              </w:rPr>
              <w:t>export CITY="Delhi"</w:t>
            </w:r>
            <w:r>
              <w:rPr>
                <w:rFonts w:hint="default" w:ascii="Times New Roman" w:hAnsi="Times New Roman" w:eastAsia="Consolas" w:cs="Times New Roman"/>
                <w:i w:val="0"/>
                <w:iCs w:val="0"/>
                <w:caps w:val="0"/>
                <w:spacing w:val="2"/>
                <w:sz w:val="18"/>
                <w:szCs w:val="18"/>
                <w:shd w:val="clear" w:fill="E0E0E0"/>
                <w:vertAlign w:val="baseline"/>
              </w:rPr>
              <w:br w:type="textWrapping"/>
            </w:r>
            <w:r>
              <w:rPr>
                <w:rFonts w:hint="default" w:ascii="Times New Roman" w:hAnsi="Times New Roman" w:eastAsia="Consolas" w:cs="Times New Roman"/>
                <w:i w:val="0"/>
                <w:iCs w:val="0"/>
                <w:caps w:val="0"/>
                <w:spacing w:val="2"/>
                <w:sz w:val="18"/>
                <w:szCs w:val="18"/>
                <w:shd w:val="clear" w:fill="E0E0E0"/>
                <w:vertAlign w:val="baseline"/>
              </w:rPr>
              <w:br w:type="textWrapping"/>
            </w:r>
            <w:r>
              <w:rPr>
                <w:rFonts w:hint="default" w:ascii="Times New Roman" w:hAnsi="Times New Roman" w:eastAsia="Consolas" w:cs="Times New Roman"/>
                <w:i w:val="0"/>
                <w:iCs w:val="0"/>
                <w:caps w:val="0"/>
                <w:spacing w:val="2"/>
                <w:sz w:val="18"/>
                <w:szCs w:val="18"/>
                <w:shd w:val="clear" w:fill="E0E0E0"/>
                <w:vertAlign w:val="baseline"/>
              </w:rPr>
              <w:t># Remove the variable</w:t>
            </w:r>
            <w:r>
              <w:rPr>
                <w:rFonts w:hint="default" w:ascii="Times New Roman" w:hAnsi="Times New Roman" w:eastAsia="Consolas" w:cs="Times New Roman"/>
                <w:i w:val="0"/>
                <w:iCs w:val="0"/>
                <w:caps w:val="0"/>
                <w:spacing w:val="2"/>
                <w:sz w:val="18"/>
                <w:szCs w:val="18"/>
                <w:shd w:val="clear" w:fill="E0E0E0"/>
                <w:vertAlign w:val="baseline"/>
              </w:rPr>
              <w:br w:type="textWrapping"/>
            </w:r>
            <w:r>
              <w:rPr>
                <w:rFonts w:hint="default" w:ascii="Times New Roman" w:hAnsi="Times New Roman" w:eastAsia="Consolas" w:cs="Times New Roman"/>
                <w:i w:val="0"/>
                <w:iCs w:val="0"/>
                <w:caps w:val="0"/>
                <w:spacing w:val="2"/>
                <w:sz w:val="18"/>
                <w:szCs w:val="18"/>
                <w:shd w:val="clear" w:fill="E0E0E0"/>
                <w:vertAlign w:val="baseline"/>
              </w:rPr>
              <w:t>unset CITY</w:t>
            </w:r>
            <w:r>
              <w:rPr>
                <w:rFonts w:hint="default" w:ascii="Times New Roman" w:hAnsi="Times New Roman" w:eastAsia="Consolas" w:cs="Times New Roman"/>
                <w:i w:val="0"/>
                <w:iCs w:val="0"/>
                <w:caps w:val="0"/>
                <w:spacing w:val="2"/>
                <w:sz w:val="18"/>
                <w:szCs w:val="18"/>
                <w:shd w:val="clear" w:fill="E0E0E0"/>
                <w:vertAlign w:val="baseline"/>
              </w:rPr>
              <w:br w:type="textWrapping"/>
            </w:r>
            <w:r>
              <w:rPr>
                <w:rFonts w:hint="default" w:ascii="Times New Roman" w:hAnsi="Times New Roman" w:eastAsia="Consolas" w:cs="Times New Roman"/>
                <w:i w:val="0"/>
                <w:iCs w:val="0"/>
                <w:caps w:val="0"/>
                <w:spacing w:val="2"/>
                <w:sz w:val="18"/>
                <w:szCs w:val="18"/>
                <w:shd w:val="clear" w:fill="E0E0E0"/>
                <w:vertAlign w:val="baseline"/>
              </w:rPr>
              <w:br w:type="textWrapping"/>
            </w:r>
            <w:r>
              <w:rPr>
                <w:rFonts w:hint="default" w:ascii="Times New Roman" w:hAnsi="Times New Roman" w:eastAsia="Consolas" w:cs="Times New Roman"/>
                <w:i w:val="0"/>
                <w:iCs w:val="0"/>
                <w:caps w:val="0"/>
                <w:spacing w:val="2"/>
                <w:sz w:val="18"/>
                <w:szCs w:val="18"/>
                <w:shd w:val="clear" w:fill="E0E0E0"/>
                <w:vertAlign w:val="baseline"/>
              </w:rPr>
              <w:t># Check if it exists</w:t>
            </w:r>
            <w:r>
              <w:rPr>
                <w:rFonts w:hint="default" w:ascii="Times New Roman" w:hAnsi="Times New Roman" w:eastAsia="Consolas" w:cs="Times New Roman"/>
                <w:i w:val="0"/>
                <w:iCs w:val="0"/>
                <w:caps w:val="0"/>
                <w:spacing w:val="2"/>
                <w:sz w:val="18"/>
                <w:szCs w:val="18"/>
                <w:shd w:val="clear" w:fill="E0E0E0"/>
                <w:vertAlign w:val="baseline"/>
              </w:rPr>
              <w:br w:type="textWrapping"/>
            </w:r>
            <w:r>
              <w:rPr>
                <w:rFonts w:hint="default" w:ascii="Times New Roman" w:hAnsi="Times New Roman" w:eastAsia="Consolas" w:cs="Times New Roman"/>
                <w:i w:val="0"/>
                <w:iCs w:val="0"/>
                <w:caps w:val="0"/>
                <w:spacing w:val="2"/>
                <w:sz w:val="18"/>
                <w:szCs w:val="18"/>
                <w:shd w:val="clear" w:fill="E0E0E0"/>
                <w:vertAlign w:val="baseline"/>
              </w:rPr>
              <w:t>echo $CITY</w:t>
            </w:r>
          </w:p>
          <w:p w14:paraId="1806BC9A">
            <w:pPr>
              <w:pStyle w:val="4"/>
              <w:keepNext w:val="0"/>
              <w:keepLines w:val="0"/>
              <w:widowControl/>
              <w:numPr>
                <w:ilvl w:val="0"/>
                <w:numId w:val="0"/>
              </w:numPr>
              <w:suppressLineNumbers w:val="0"/>
              <w:spacing w:before="360" w:beforeAutospacing="0" w:after="360" w:afterAutospacing="0" w:line="420" w:lineRule="atLeast"/>
              <w:ind w:right="0" w:rightChars="0"/>
              <w:jc w:val="left"/>
              <w:textAlignment w:val="baseline"/>
              <w:outlineLvl w:val="2"/>
              <w:rPr>
                <w:rFonts w:hint="default" w:ascii="Times New Roman" w:hAnsi="Times New Roman" w:eastAsia="sans-serif" w:cs="Times New Roman"/>
                <w:b/>
                <w:bCs/>
                <w:i w:val="0"/>
                <w:iCs w:val="0"/>
                <w:caps w:val="0"/>
                <w:color w:val="273239"/>
                <w:spacing w:val="0"/>
                <w:sz w:val="18"/>
                <w:szCs w:val="18"/>
                <w:vertAlign w:val="baseline"/>
              </w:rPr>
            </w:pPr>
          </w:p>
        </w:tc>
        <w:tc>
          <w:tcPr>
            <w:tcW w:w="3226" w:type="dxa"/>
          </w:tcPr>
          <w:p w14:paraId="3BFF1021">
            <w:pPr>
              <w:pStyle w:val="4"/>
              <w:keepNext w:val="0"/>
              <w:keepLines w:val="0"/>
              <w:widowControl/>
              <w:numPr>
                <w:ilvl w:val="0"/>
                <w:numId w:val="0"/>
              </w:numPr>
              <w:suppressLineNumbers w:val="0"/>
              <w:spacing w:before="360" w:beforeAutospacing="0" w:after="360" w:afterAutospacing="0" w:line="420" w:lineRule="atLeast"/>
              <w:ind w:right="0" w:rightChars="0"/>
              <w:jc w:val="left"/>
              <w:textAlignment w:val="baseline"/>
              <w:outlineLvl w:val="2"/>
              <w:rPr>
                <w:rFonts w:hint="default" w:ascii="Times New Roman" w:hAnsi="Times New Roman" w:eastAsia="sans-serif" w:cs="Times New Roman"/>
                <w:b/>
                <w:bCs/>
                <w:i w:val="0"/>
                <w:iCs w:val="0"/>
                <w:caps w:val="0"/>
                <w:color w:val="273239"/>
                <w:spacing w:val="0"/>
                <w:sz w:val="24"/>
                <w:szCs w:val="24"/>
                <w:vertAlign w:val="baseline"/>
              </w:rPr>
            </w:pPr>
          </w:p>
        </w:tc>
      </w:tr>
      <w:tr w14:paraId="42B733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79" w:hRule="atLeast"/>
        </w:trPr>
        <w:tc>
          <w:tcPr>
            <w:tcW w:w="2519" w:type="dxa"/>
          </w:tcPr>
          <w:p w14:paraId="678CA834">
            <w:pPr>
              <w:pStyle w:val="47"/>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50" w:afterAutospacing="0" w:line="18" w:lineRule="atLeast"/>
              <w:ind w:left="0" w:right="-244" w:rightChars="-111" w:firstLine="0"/>
              <w:jc w:val="left"/>
              <w:textAlignment w:val="baseline"/>
              <w:rPr>
                <w:rFonts w:hint="default" w:ascii="Times New Roman" w:hAnsi="Times New Roman" w:eastAsia="Consolas" w:cs="Times New Roman"/>
                <w:i w:val="0"/>
                <w:iCs w:val="0"/>
                <w:caps w:val="0"/>
                <w:spacing w:val="2"/>
                <w:sz w:val="24"/>
                <w:szCs w:val="24"/>
                <w:shd w:val="clear" w:fill="E0E0E0"/>
                <w:vertAlign w:val="baseline"/>
              </w:rPr>
            </w:pPr>
          </w:p>
          <w:p w14:paraId="5728F126">
            <w:pPr>
              <w:pStyle w:val="47"/>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50" w:afterAutospacing="0" w:line="18" w:lineRule="atLeast"/>
              <w:ind w:left="0" w:right="-244" w:rightChars="-111" w:firstLine="0"/>
              <w:jc w:val="left"/>
              <w:textAlignment w:val="baseline"/>
              <w:rPr>
                <w:rFonts w:hint="default" w:ascii="Times New Roman" w:hAnsi="Times New Roman" w:eastAsia="Consolas" w:cs="Times New Roman"/>
                <w:i w:val="0"/>
                <w:iCs w:val="0"/>
                <w:caps w:val="0"/>
                <w:spacing w:val="2"/>
                <w:sz w:val="24"/>
                <w:szCs w:val="24"/>
                <w:shd w:val="clear" w:fill="E0E0E0"/>
                <w:vertAlign w:val="baseline"/>
              </w:rPr>
            </w:pPr>
          </w:p>
          <w:p w14:paraId="07544102">
            <w:pPr>
              <w:pStyle w:val="47"/>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50" w:afterAutospacing="0" w:line="18" w:lineRule="atLeast"/>
              <w:ind w:left="0" w:right="-244" w:rightChars="-111" w:firstLine="0"/>
              <w:jc w:val="left"/>
              <w:textAlignment w:val="baseline"/>
              <w:rPr>
                <w:rFonts w:hint="default" w:ascii="Times New Roman" w:hAnsi="Times New Roman" w:eastAsia="Consolas" w:cs="Times New Roman"/>
                <w:i w:val="0"/>
                <w:iCs w:val="0"/>
                <w:caps w:val="0"/>
                <w:spacing w:val="2"/>
                <w:sz w:val="24"/>
                <w:szCs w:val="24"/>
              </w:rPr>
            </w:pPr>
            <w:r>
              <w:rPr>
                <w:rFonts w:hint="default" w:ascii="Times New Roman" w:hAnsi="Times New Roman" w:eastAsia="Consolas" w:cs="Times New Roman"/>
                <w:i w:val="0"/>
                <w:iCs w:val="0"/>
                <w:caps w:val="0"/>
                <w:spacing w:val="2"/>
                <w:sz w:val="24"/>
                <w:szCs w:val="24"/>
                <w:shd w:val="clear" w:fill="E0E0E0"/>
                <w:vertAlign w:val="baseline"/>
              </w:rPr>
              <w:t>export NAME=value</w:t>
            </w:r>
          </w:p>
          <w:p w14:paraId="15284F54">
            <w:pPr>
              <w:pStyle w:val="4"/>
              <w:keepNext w:val="0"/>
              <w:keepLines w:val="0"/>
              <w:widowControl/>
              <w:numPr>
                <w:ilvl w:val="0"/>
                <w:numId w:val="0"/>
              </w:numPr>
              <w:suppressLineNumbers w:val="0"/>
              <w:spacing w:before="360" w:beforeAutospacing="0" w:after="360" w:afterAutospacing="0" w:line="420" w:lineRule="atLeast"/>
              <w:ind w:right="0" w:rightChars="0"/>
              <w:jc w:val="left"/>
              <w:textAlignment w:val="baseline"/>
              <w:outlineLvl w:val="2"/>
              <w:rPr>
                <w:rStyle w:val="44"/>
                <w:rFonts w:hint="default" w:ascii="Times New Roman" w:hAnsi="Times New Roman" w:eastAsia="monospace" w:cs="Times New Roman"/>
                <w:b w:val="0"/>
                <w:bCs w:val="0"/>
                <w:sz w:val="24"/>
                <w:szCs w:val="24"/>
                <w:highlight w:val="none"/>
                <w:u w:val="none"/>
                <w:lang w:val="en-US"/>
              </w:rPr>
            </w:pPr>
          </w:p>
        </w:tc>
        <w:tc>
          <w:tcPr>
            <w:tcW w:w="2609" w:type="dxa"/>
          </w:tcPr>
          <w:p w14:paraId="32FC2136">
            <w:pPr>
              <w:pStyle w:val="4"/>
              <w:keepNext w:val="0"/>
              <w:keepLines w:val="0"/>
              <w:widowControl/>
              <w:numPr>
                <w:ilvl w:val="-4"/>
                <w:numId w:val="0"/>
              </w:numPr>
              <w:suppressLineNumbers w:val="0"/>
              <w:spacing w:before="360" w:beforeAutospacing="0" w:after="360" w:afterAutospacing="0" w:line="240" w:lineRule="auto"/>
              <w:ind w:left="0" w:leftChars="0" w:right="0" w:rightChars="0"/>
              <w:jc w:val="both"/>
              <w:textAlignment w:val="baseline"/>
              <w:outlineLvl w:val="2"/>
              <w:rPr>
                <w:rFonts w:hint="default" w:ascii="Times New Roman" w:hAnsi="Times New Roman" w:eastAsia="sans-serif" w:cs="Times New Roman"/>
                <w:b w:val="0"/>
                <w:bCs w:val="0"/>
                <w:i w:val="0"/>
                <w:iCs w:val="0"/>
                <w:caps w:val="0"/>
                <w:color w:val="273239"/>
                <w:spacing w:val="2"/>
                <w:sz w:val="24"/>
                <w:szCs w:val="24"/>
                <w:shd w:val="clear" w:fill="FFFFFF"/>
              </w:rPr>
            </w:pPr>
            <w:r>
              <w:rPr>
                <w:rFonts w:hint="default" w:ascii="Times New Roman" w:hAnsi="Times New Roman" w:eastAsia="sans-serif" w:cs="Times New Roman"/>
                <w:b w:val="0"/>
                <w:bCs w:val="0"/>
                <w:i w:val="0"/>
                <w:iCs w:val="0"/>
                <w:caps w:val="0"/>
                <w:color w:val="273239"/>
                <w:spacing w:val="2"/>
                <w:sz w:val="24"/>
                <w:szCs w:val="24"/>
                <w:shd w:val="clear" w:fill="FFFFFF"/>
              </w:rPr>
              <w:t>Global variables are exported to child processes and can be accessed by programs and scripts. They persist for the current shell session.</w:t>
            </w:r>
          </w:p>
        </w:tc>
        <w:tc>
          <w:tcPr>
            <w:tcW w:w="1965" w:type="dxa"/>
          </w:tcPr>
          <w:p w14:paraId="582F75FD">
            <w:pPr>
              <w:pStyle w:val="47"/>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50" w:afterAutospacing="0" w:line="18" w:lineRule="atLeast"/>
              <w:ind w:left="0" w:right="0" w:firstLine="0"/>
              <w:jc w:val="left"/>
              <w:textAlignment w:val="baseline"/>
              <w:rPr>
                <w:rFonts w:hint="default" w:ascii="Times New Roman" w:hAnsi="Times New Roman" w:eastAsia="sans-serif" w:cs="Times New Roman"/>
                <w:b/>
                <w:bCs/>
                <w:i w:val="0"/>
                <w:iCs w:val="0"/>
                <w:caps w:val="0"/>
                <w:color w:val="273239"/>
                <w:spacing w:val="0"/>
                <w:sz w:val="24"/>
                <w:szCs w:val="24"/>
                <w:vertAlign w:val="baseline"/>
              </w:rPr>
            </w:pPr>
            <w:r>
              <w:rPr>
                <w:rFonts w:hint="default" w:ascii="Times New Roman" w:hAnsi="Times New Roman" w:eastAsia="Consolas" w:cs="Times New Roman"/>
                <w:i w:val="0"/>
                <w:iCs w:val="0"/>
                <w:caps w:val="0"/>
                <w:spacing w:val="2"/>
                <w:sz w:val="18"/>
                <w:szCs w:val="18"/>
                <w:shd w:val="clear" w:fill="E0E0E0"/>
                <w:vertAlign w:val="baseline"/>
              </w:rPr>
              <w:t># Set a global variable</w:t>
            </w:r>
            <w:r>
              <w:rPr>
                <w:rFonts w:hint="default" w:ascii="Times New Roman" w:hAnsi="Times New Roman" w:eastAsia="Consolas" w:cs="Times New Roman"/>
                <w:i w:val="0"/>
                <w:iCs w:val="0"/>
                <w:caps w:val="0"/>
                <w:spacing w:val="2"/>
                <w:sz w:val="18"/>
                <w:szCs w:val="18"/>
                <w:shd w:val="clear" w:fill="E0E0E0"/>
                <w:vertAlign w:val="baseline"/>
              </w:rPr>
              <w:br w:type="textWrapping"/>
            </w:r>
            <w:r>
              <w:rPr>
                <w:rFonts w:hint="default" w:ascii="Times New Roman" w:hAnsi="Times New Roman" w:eastAsia="Consolas" w:cs="Times New Roman"/>
                <w:i w:val="0"/>
                <w:iCs w:val="0"/>
                <w:caps w:val="0"/>
                <w:spacing w:val="2"/>
                <w:sz w:val="18"/>
                <w:szCs w:val="18"/>
                <w:shd w:val="clear" w:fill="E0E0E0"/>
                <w:vertAlign w:val="baseline"/>
              </w:rPr>
              <w:t>export CITY="Delhi"</w:t>
            </w:r>
            <w:r>
              <w:rPr>
                <w:rFonts w:hint="default" w:ascii="Times New Roman" w:hAnsi="Times New Roman" w:eastAsia="Consolas" w:cs="Times New Roman"/>
                <w:i w:val="0"/>
                <w:iCs w:val="0"/>
                <w:caps w:val="0"/>
                <w:spacing w:val="2"/>
                <w:sz w:val="18"/>
                <w:szCs w:val="18"/>
                <w:shd w:val="clear" w:fill="E0E0E0"/>
                <w:vertAlign w:val="baseline"/>
              </w:rPr>
              <w:br w:type="textWrapping"/>
            </w:r>
            <w:r>
              <w:rPr>
                <w:rFonts w:hint="default" w:ascii="Times New Roman" w:hAnsi="Times New Roman" w:eastAsia="Consolas" w:cs="Times New Roman"/>
                <w:i w:val="0"/>
                <w:iCs w:val="0"/>
                <w:caps w:val="0"/>
                <w:spacing w:val="2"/>
                <w:sz w:val="18"/>
                <w:szCs w:val="18"/>
                <w:shd w:val="clear" w:fill="E0E0E0"/>
                <w:vertAlign w:val="baseline"/>
              </w:rPr>
              <w:br w:type="textWrapping"/>
            </w:r>
            <w:r>
              <w:rPr>
                <w:rFonts w:hint="default" w:ascii="Times New Roman" w:hAnsi="Times New Roman" w:eastAsia="Consolas" w:cs="Times New Roman"/>
                <w:i w:val="0"/>
                <w:iCs w:val="0"/>
                <w:caps w:val="0"/>
                <w:spacing w:val="2"/>
                <w:sz w:val="18"/>
                <w:szCs w:val="18"/>
                <w:shd w:val="clear" w:fill="E0E0E0"/>
                <w:vertAlign w:val="baseline"/>
              </w:rPr>
              <w:t># Display its value</w:t>
            </w:r>
            <w:r>
              <w:rPr>
                <w:rFonts w:hint="default" w:ascii="Times New Roman" w:hAnsi="Times New Roman" w:eastAsia="Consolas" w:cs="Times New Roman"/>
                <w:i w:val="0"/>
                <w:iCs w:val="0"/>
                <w:caps w:val="0"/>
                <w:spacing w:val="2"/>
                <w:sz w:val="18"/>
                <w:szCs w:val="18"/>
                <w:shd w:val="clear" w:fill="E0E0E0"/>
                <w:vertAlign w:val="baseline"/>
              </w:rPr>
              <w:br w:type="textWrapping"/>
            </w:r>
            <w:r>
              <w:rPr>
                <w:rFonts w:hint="default" w:ascii="Times New Roman" w:hAnsi="Times New Roman" w:eastAsia="Consolas" w:cs="Times New Roman"/>
                <w:i w:val="0"/>
                <w:iCs w:val="0"/>
                <w:caps w:val="0"/>
                <w:spacing w:val="2"/>
                <w:sz w:val="18"/>
                <w:szCs w:val="18"/>
                <w:shd w:val="clear" w:fill="E0E0E0"/>
                <w:vertAlign w:val="baseline"/>
              </w:rPr>
              <w:t>echo $CITY</w:t>
            </w:r>
          </w:p>
        </w:tc>
        <w:tc>
          <w:tcPr>
            <w:tcW w:w="3226" w:type="dxa"/>
          </w:tcPr>
          <w:p w14:paraId="4AAEA989">
            <w:pPr>
              <w:pStyle w:val="4"/>
              <w:keepNext w:val="0"/>
              <w:keepLines w:val="0"/>
              <w:widowControl/>
              <w:numPr>
                <w:ilvl w:val="0"/>
                <w:numId w:val="0"/>
              </w:numPr>
              <w:suppressLineNumbers w:val="0"/>
              <w:spacing w:before="360" w:beforeAutospacing="0" w:after="360" w:afterAutospacing="0" w:line="420" w:lineRule="atLeast"/>
              <w:ind w:right="0" w:rightChars="0"/>
              <w:jc w:val="left"/>
              <w:textAlignment w:val="baseline"/>
              <w:outlineLvl w:val="2"/>
              <w:rPr>
                <w:rFonts w:hint="default" w:ascii="Times New Roman" w:hAnsi="Times New Roman" w:eastAsia="sans-serif" w:cs="Times New Roman"/>
                <w:b/>
                <w:bCs/>
                <w:i w:val="0"/>
                <w:iCs w:val="0"/>
                <w:caps w:val="0"/>
                <w:color w:val="273239"/>
                <w:spacing w:val="0"/>
                <w:sz w:val="24"/>
                <w:szCs w:val="24"/>
                <w:vertAlign w:val="baseline"/>
              </w:rPr>
            </w:pPr>
          </w:p>
        </w:tc>
      </w:tr>
      <w:tr w14:paraId="4ECE7B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7" w:hRule="atLeast"/>
        </w:trPr>
        <w:tc>
          <w:tcPr>
            <w:tcW w:w="2519" w:type="dxa"/>
          </w:tcPr>
          <w:p w14:paraId="2565293C">
            <w:pPr>
              <w:pStyle w:val="47"/>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50" w:afterAutospacing="0" w:line="18" w:lineRule="atLeast"/>
              <w:ind w:left="0" w:right="0" w:firstLine="0"/>
              <w:jc w:val="left"/>
              <w:textAlignment w:val="baseline"/>
              <w:rPr>
                <w:rFonts w:hint="default" w:ascii="Times New Roman" w:hAnsi="Times New Roman" w:eastAsia="Consolas" w:cs="Times New Roman"/>
                <w:i w:val="0"/>
                <w:iCs w:val="0"/>
                <w:caps w:val="0"/>
                <w:spacing w:val="2"/>
                <w:sz w:val="24"/>
                <w:szCs w:val="24"/>
              </w:rPr>
            </w:pPr>
            <w:r>
              <w:rPr>
                <w:rFonts w:hint="default" w:ascii="Times New Roman" w:hAnsi="Times New Roman" w:eastAsia="Consolas" w:cs="Times New Roman"/>
                <w:i w:val="0"/>
                <w:iCs w:val="0"/>
                <w:caps w:val="0"/>
                <w:spacing w:val="2"/>
                <w:sz w:val="24"/>
                <w:szCs w:val="24"/>
                <w:shd w:val="clear" w:fill="E0E0E0"/>
                <w:vertAlign w:val="baseline"/>
              </w:rPr>
              <w:t>VARIABLE_NAME=''</w:t>
            </w:r>
          </w:p>
          <w:p w14:paraId="4690C8CC">
            <w:pPr>
              <w:pStyle w:val="4"/>
              <w:keepNext w:val="0"/>
              <w:keepLines w:val="0"/>
              <w:widowControl/>
              <w:numPr>
                <w:ilvl w:val="0"/>
                <w:numId w:val="0"/>
              </w:numPr>
              <w:suppressLineNumbers w:val="0"/>
              <w:spacing w:before="360" w:beforeAutospacing="0" w:after="360" w:afterAutospacing="0" w:line="420" w:lineRule="atLeast"/>
              <w:ind w:right="0" w:rightChars="0"/>
              <w:jc w:val="left"/>
              <w:textAlignment w:val="baseline"/>
              <w:outlineLvl w:val="2"/>
              <w:rPr>
                <w:rStyle w:val="44"/>
                <w:rFonts w:hint="default" w:ascii="Times New Roman" w:hAnsi="Times New Roman" w:eastAsia="monospace" w:cs="Times New Roman"/>
                <w:b w:val="0"/>
                <w:bCs w:val="0"/>
                <w:sz w:val="24"/>
                <w:szCs w:val="24"/>
                <w:highlight w:val="none"/>
                <w:u w:val="none"/>
                <w:lang w:val="en-US"/>
              </w:rPr>
            </w:pPr>
          </w:p>
        </w:tc>
        <w:tc>
          <w:tcPr>
            <w:tcW w:w="2609" w:type="dxa"/>
          </w:tcPr>
          <w:p w14:paraId="744C15F0">
            <w:pPr>
              <w:pStyle w:val="4"/>
              <w:keepNext w:val="0"/>
              <w:keepLines w:val="0"/>
              <w:widowControl/>
              <w:numPr>
                <w:ilvl w:val="-4"/>
                <w:numId w:val="0"/>
              </w:numPr>
              <w:suppressLineNumbers w:val="0"/>
              <w:spacing w:before="360" w:beforeAutospacing="0" w:after="360" w:afterAutospacing="0" w:line="240" w:lineRule="auto"/>
              <w:ind w:left="0" w:leftChars="0" w:right="0" w:rightChars="0"/>
              <w:jc w:val="both"/>
              <w:textAlignment w:val="baseline"/>
              <w:outlineLvl w:val="2"/>
              <w:rPr>
                <w:rFonts w:hint="default" w:ascii="Times New Roman" w:hAnsi="Times New Roman" w:eastAsia="sans-serif" w:cs="Times New Roman"/>
                <w:b w:val="0"/>
                <w:bCs w:val="0"/>
                <w:i w:val="0"/>
                <w:iCs w:val="0"/>
                <w:caps w:val="0"/>
                <w:color w:val="273239"/>
                <w:spacing w:val="2"/>
                <w:sz w:val="24"/>
                <w:szCs w:val="24"/>
                <w:shd w:val="clear" w:fill="FFFFFF"/>
              </w:rPr>
            </w:pPr>
          </w:p>
        </w:tc>
        <w:tc>
          <w:tcPr>
            <w:tcW w:w="1965" w:type="dxa"/>
          </w:tcPr>
          <w:p w14:paraId="6677D27A">
            <w:pPr>
              <w:pStyle w:val="47"/>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50" w:afterAutospacing="0" w:line="18" w:lineRule="atLeast"/>
              <w:ind w:left="0" w:right="0" w:firstLine="0"/>
              <w:jc w:val="left"/>
              <w:textAlignment w:val="baseline"/>
              <w:rPr>
                <w:rFonts w:ascii="Consolas" w:hAnsi="Consolas" w:eastAsia="Consolas" w:cs="Consolas"/>
                <w:i w:val="0"/>
                <w:iCs w:val="0"/>
                <w:caps w:val="0"/>
                <w:spacing w:val="2"/>
                <w:sz w:val="24"/>
                <w:szCs w:val="24"/>
              </w:rPr>
            </w:pPr>
            <w:r>
              <w:rPr>
                <w:rFonts w:hint="default" w:ascii="Times New Roman" w:hAnsi="Times New Roman" w:eastAsia="Consolas" w:cs="Times New Roman"/>
                <w:i w:val="0"/>
                <w:iCs w:val="0"/>
                <w:caps w:val="0"/>
                <w:spacing w:val="2"/>
                <w:sz w:val="15"/>
                <w:szCs w:val="15"/>
                <w:shd w:val="clear" w:fill="E0E0E0"/>
                <w:vertAlign w:val="baseline"/>
              </w:rPr>
              <w:t># Set a variable</w:t>
            </w:r>
            <w:r>
              <w:rPr>
                <w:rFonts w:hint="default" w:ascii="Times New Roman" w:hAnsi="Times New Roman" w:eastAsia="Consolas" w:cs="Times New Roman"/>
                <w:i w:val="0"/>
                <w:iCs w:val="0"/>
                <w:caps w:val="0"/>
                <w:spacing w:val="2"/>
                <w:sz w:val="15"/>
                <w:szCs w:val="15"/>
                <w:shd w:val="clear" w:fill="E0E0E0"/>
                <w:vertAlign w:val="baseline"/>
              </w:rPr>
              <w:br w:type="textWrapping"/>
            </w:r>
            <w:r>
              <w:rPr>
                <w:rFonts w:hint="default" w:ascii="Times New Roman" w:hAnsi="Times New Roman" w:eastAsia="Consolas" w:cs="Times New Roman"/>
                <w:i w:val="0"/>
                <w:iCs w:val="0"/>
                <w:caps w:val="0"/>
                <w:spacing w:val="2"/>
                <w:sz w:val="15"/>
                <w:szCs w:val="15"/>
                <w:shd w:val="clear" w:fill="E0E0E0"/>
                <w:vertAlign w:val="baseline"/>
              </w:rPr>
              <w:t>GREETING="Hello World"</w:t>
            </w:r>
            <w:r>
              <w:rPr>
                <w:rFonts w:hint="default" w:ascii="Times New Roman" w:hAnsi="Times New Roman" w:eastAsia="Consolas" w:cs="Times New Roman"/>
                <w:i w:val="0"/>
                <w:iCs w:val="0"/>
                <w:caps w:val="0"/>
                <w:spacing w:val="2"/>
                <w:sz w:val="15"/>
                <w:szCs w:val="15"/>
                <w:shd w:val="clear" w:fill="E0E0E0"/>
                <w:vertAlign w:val="baseline"/>
              </w:rPr>
              <w:br w:type="textWrapping"/>
            </w:r>
            <w:r>
              <w:rPr>
                <w:rFonts w:hint="default" w:ascii="Times New Roman" w:hAnsi="Times New Roman" w:eastAsia="Consolas" w:cs="Times New Roman"/>
                <w:i w:val="0"/>
                <w:iCs w:val="0"/>
                <w:caps w:val="0"/>
                <w:spacing w:val="2"/>
                <w:sz w:val="15"/>
                <w:szCs w:val="15"/>
                <w:shd w:val="clear" w:fill="E0E0E0"/>
                <w:vertAlign w:val="baseline"/>
              </w:rPr>
              <w:br w:type="textWrapping"/>
            </w:r>
            <w:r>
              <w:rPr>
                <w:rFonts w:hint="default" w:ascii="Times New Roman" w:hAnsi="Times New Roman" w:eastAsia="Consolas" w:cs="Times New Roman"/>
                <w:i w:val="0"/>
                <w:iCs w:val="0"/>
                <w:caps w:val="0"/>
                <w:spacing w:val="2"/>
                <w:sz w:val="15"/>
                <w:szCs w:val="15"/>
                <w:shd w:val="clear" w:fill="E0E0E0"/>
                <w:vertAlign w:val="baseline"/>
              </w:rPr>
              <w:t># Clear its value</w:t>
            </w:r>
            <w:r>
              <w:rPr>
                <w:rFonts w:hint="default" w:ascii="Times New Roman" w:hAnsi="Times New Roman" w:eastAsia="Consolas" w:cs="Times New Roman"/>
                <w:i w:val="0"/>
                <w:iCs w:val="0"/>
                <w:caps w:val="0"/>
                <w:spacing w:val="2"/>
                <w:sz w:val="15"/>
                <w:szCs w:val="15"/>
                <w:shd w:val="clear" w:fill="E0E0E0"/>
                <w:vertAlign w:val="baseline"/>
              </w:rPr>
              <w:br w:type="textWrapping"/>
            </w:r>
            <w:r>
              <w:rPr>
                <w:rFonts w:hint="default" w:ascii="Times New Roman" w:hAnsi="Times New Roman" w:eastAsia="Consolas" w:cs="Times New Roman"/>
                <w:i w:val="0"/>
                <w:iCs w:val="0"/>
                <w:caps w:val="0"/>
                <w:spacing w:val="2"/>
                <w:sz w:val="15"/>
                <w:szCs w:val="15"/>
                <w:shd w:val="clear" w:fill="E0E0E0"/>
                <w:vertAlign w:val="baseline"/>
              </w:rPr>
              <w:t>GREETING=''</w:t>
            </w:r>
            <w:r>
              <w:rPr>
                <w:rFonts w:hint="default" w:ascii="Times New Roman" w:hAnsi="Times New Roman" w:eastAsia="Consolas" w:cs="Times New Roman"/>
                <w:i w:val="0"/>
                <w:iCs w:val="0"/>
                <w:caps w:val="0"/>
                <w:spacing w:val="2"/>
                <w:sz w:val="15"/>
                <w:szCs w:val="15"/>
                <w:shd w:val="clear" w:fill="E0E0E0"/>
                <w:vertAlign w:val="baseline"/>
              </w:rPr>
              <w:br w:type="textWrapping"/>
            </w:r>
            <w:r>
              <w:rPr>
                <w:rFonts w:hint="default" w:ascii="Times New Roman" w:hAnsi="Times New Roman" w:eastAsia="Consolas" w:cs="Times New Roman"/>
                <w:i w:val="0"/>
                <w:iCs w:val="0"/>
                <w:caps w:val="0"/>
                <w:spacing w:val="2"/>
                <w:sz w:val="15"/>
                <w:szCs w:val="15"/>
                <w:shd w:val="clear" w:fill="E0E0E0"/>
                <w:vertAlign w:val="baseline"/>
              </w:rPr>
              <w:br w:type="textWrapping"/>
            </w:r>
            <w:r>
              <w:rPr>
                <w:rFonts w:hint="default" w:ascii="Times New Roman" w:hAnsi="Times New Roman" w:eastAsia="Consolas" w:cs="Times New Roman"/>
                <w:i w:val="0"/>
                <w:iCs w:val="0"/>
                <w:caps w:val="0"/>
                <w:spacing w:val="2"/>
                <w:sz w:val="15"/>
                <w:szCs w:val="15"/>
                <w:shd w:val="clear" w:fill="E0E0E0"/>
                <w:vertAlign w:val="baseline"/>
              </w:rPr>
              <w:t># Display value</w:t>
            </w:r>
            <w:r>
              <w:rPr>
                <w:rFonts w:hint="default" w:ascii="Times New Roman" w:hAnsi="Times New Roman" w:eastAsia="Consolas" w:cs="Times New Roman"/>
                <w:i w:val="0"/>
                <w:iCs w:val="0"/>
                <w:caps w:val="0"/>
                <w:spacing w:val="2"/>
                <w:sz w:val="15"/>
                <w:szCs w:val="15"/>
                <w:shd w:val="clear" w:fill="E0E0E0"/>
                <w:vertAlign w:val="baseline"/>
              </w:rPr>
              <w:br w:type="textWrapping"/>
            </w:r>
            <w:r>
              <w:rPr>
                <w:rFonts w:hint="default" w:ascii="Times New Roman" w:hAnsi="Times New Roman" w:eastAsia="Consolas" w:cs="Times New Roman"/>
                <w:i w:val="0"/>
                <w:iCs w:val="0"/>
                <w:caps w:val="0"/>
                <w:spacing w:val="2"/>
                <w:sz w:val="15"/>
                <w:szCs w:val="15"/>
                <w:shd w:val="clear" w:fill="E0E0E0"/>
                <w:vertAlign w:val="baseline"/>
              </w:rPr>
              <w:t>echo $GREETING</w:t>
            </w:r>
          </w:p>
          <w:p w14:paraId="626C850A">
            <w:pPr>
              <w:pStyle w:val="47"/>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50" w:afterAutospacing="0" w:line="18" w:lineRule="atLeast"/>
              <w:ind w:left="0" w:right="0" w:firstLine="0"/>
              <w:jc w:val="left"/>
              <w:textAlignment w:val="baseline"/>
              <w:rPr>
                <w:rFonts w:hint="default" w:ascii="Times New Roman" w:hAnsi="Times New Roman" w:eastAsia="Consolas" w:cs="Times New Roman"/>
                <w:i w:val="0"/>
                <w:iCs w:val="0"/>
                <w:caps w:val="0"/>
                <w:spacing w:val="2"/>
                <w:sz w:val="18"/>
                <w:szCs w:val="18"/>
                <w:shd w:val="clear" w:fill="E0E0E0"/>
                <w:vertAlign w:val="baseline"/>
              </w:rPr>
            </w:pPr>
          </w:p>
        </w:tc>
        <w:tc>
          <w:tcPr>
            <w:tcW w:w="3226" w:type="dxa"/>
          </w:tcPr>
          <w:p w14:paraId="6C29A087">
            <w:pPr>
              <w:keepNext w:val="0"/>
              <w:keepLines w:val="0"/>
              <w:widowControl/>
              <w:numPr>
                <w:ilvl w:val="0"/>
                <w:numId w:val="42"/>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360" w:right="0" w:hanging="360"/>
              <w:jc w:val="left"/>
              <w:textAlignment w:val="baseline"/>
              <w:rPr>
                <w:rFonts w:hint="default" w:ascii="Times New Roman" w:hAnsi="Times New Roman" w:eastAsia="sans-serif" w:cs="Times New Roman"/>
                <w:color w:val="273239"/>
                <w:spacing w:val="2"/>
                <w:sz w:val="24"/>
                <w:szCs w:val="24"/>
              </w:rPr>
            </w:pPr>
            <w:r>
              <w:rPr>
                <w:rFonts w:hint="default" w:ascii="Times New Roman" w:hAnsi="Times New Roman" w:eastAsia="sans-serif" w:cs="Times New Roman"/>
                <w:i w:val="0"/>
                <w:iCs w:val="0"/>
                <w:caps w:val="0"/>
                <w:color w:val="273239"/>
                <w:spacing w:val="2"/>
                <w:sz w:val="24"/>
                <w:szCs w:val="24"/>
                <w:shd w:val="clear" w:fill="FFFFFF"/>
                <w:vertAlign w:val="baseline"/>
              </w:rPr>
              <w:t>These variables are predefined by the system and commonly used by scripts and programs.</w:t>
            </w:r>
          </w:p>
          <w:p w14:paraId="233CF08B">
            <w:pPr>
              <w:keepNext w:val="0"/>
              <w:keepLines w:val="0"/>
              <w:widowControl/>
              <w:numPr>
                <w:ilvl w:val="0"/>
                <w:numId w:val="42"/>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360" w:right="0" w:hanging="360"/>
              <w:jc w:val="left"/>
              <w:textAlignment w:val="baseline"/>
              <w:rPr>
                <w:rFonts w:hint="default" w:ascii="Times New Roman" w:hAnsi="Times New Roman" w:eastAsia="sans-serif" w:cs="Times New Roman"/>
                <w:color w:val="273239"/>
                <w:spacing w:val="2"/>
                <w:sz w:val="24"/>
                <w:szCs w:val="24"/>
              </w:rPr>
            </w:pPr>
            <w:r>
              <w:rPr>
                <w:rFonts w:hint="default" w:ascii="Times New Roman" w:hAnsi="Times New Roman" w:eastAsia="sans-serif" w:cs="Times New Roman"/>
                <w:i w:val="0"/>
                <w:iCs w:val="0"/>
                <w:caps w:val="0"/>
                <w:color w:val="273239"/>
                <w:spacing w:val="2"/>
                <w:sz w:val="24"/>
                <w:szCs w:val="24"/>
                <w:shd w:val="clear" w:fill="FFFFFF"/>
                <w:vertAlign w:val="baseline"/>
              </w:rPr>
              <w:t>They can be read, modified, or extended depending on user requirements.</w:t>
            </w:r>
          </w:p>
          <w:p w14:paraId="07353FB6">
            <w:pPr>
              <w:keepNext w:val="0"/>
              <w:keepLines w:val="0"/>
              <w:widowControl/>
              <w:numPr>
                <w:ilvl w:val="0"/>
                <w:numId w:val="42"/>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360" w:right="0" w:hanging="360"/>
              <w:jc w:val="left"/>
              <w:textAlignment w:val="baseline"/>
              <w:rPr>
                <w:rFonts w:hint="default" w:ascii="Times New Roman" w:hAnsi="Times New Roman" w:eastAsia="sans-serif" w:cs="Times New Roman"/>
                <w:color w:val="273239"/>
                <w:spacing w:val="2"/>
                <w:sz w:val="24"/>
                <w:szCs w:val="24"/>
              </w:rPr>
            </w:pPr>
            <w:r>
              <w:rPr>
                <w:rFonts w:hint="default" w:ascii="Times New Roman" w:hAnsi="Times New Roman" w:eastAsia="sans-serif" w:cs="Times New Roman"/>
                <w:i w:val="0"/>
                <w:iCs w:val="0"/>
                <w:caps w:val="0"/>
                <w:color w:val="273239"/>
                <w:spacing w:val="2"/>
                <w:sz w:val="24"/>
                <w:szCs w:val="24"/>
                <w:shd w:val="clear" w:fill="FFFFFF"/>
                <w:vertAlign w:val="baseline"/>
              </w:rPr>
              <w:t xml:space="preserve">Useful for navigation, scripting, and system </w:t>
            </w:r>
            <w:r>
              <w:rPr>
                <w:rFonts w:hint="default" w:ascii="Times New Roman" w:hAnsi="Times New Roman" w:eastAsia="sans-serif" w:cs="Times New Roman"/>
                <w:i w:val="0"/>
                <w:iCs w:val="0"/>
                <w:caps w:val="0"/>
                <w:color w:val="273239"/>
                <w:spacing w:val="2"/>
                <w:sz w:val="24"/>
                <w:szCs w:val="24"/>
                <w:shd w:val="clear" w:fill="FFFFFF"/>
                <w:vertAlign w:val="baseline"/>
                <w:lang w:val="en-US"/>
              </w:rPr>
              <w:t>c</w:t>
            </w:r>
            <w:r>
              <w:rPr>
                <w:rFonts w:hint="default" w:ascii="Times New Roman" w:hAnsi="Times New Roman" w:eastAsia="sans-serif" w:cs="Times New Roman"/>
                <w:i w:val="0"/>
                <w:iCs w:val="0"/>
                <w:caps w:val="0"/>
                <w:color w:val="273239"/>
                <w:spacing w:val="2"/>
                <w:sz w:val="24"/>
                <w:szCs w:val="24"/>
                <w:shd w:val="clear" w:fill="FFFFFF"/>
                <w:vertAlign w:val="baseline"/>
              </w:rPr>
              <w:t>onfiguration.</w:t>
            </w:r>
          </w:p>
          <w:p w14:paraId="6B325BCD">
            <w:pPr>
              <w:pStyle w:val="4"/>
              <w:keepNext w:val="0"/>
              <w:keepLines w:val="0"/>
              <w:widowControl/>
              <w:numPr>
                <w:ilvl w:val="0"/>
                <w:numId w:val="0"/>
              </w:numPr>
              <w:suppressLineNumbers w:val="0"/>
              <w:spacing w:before="360" w:beforeAutospacing="0" w:after="360" w:afterAutospacing="0" w:line="420" w:lineRule="atLeast"/>
              <w:ind w:right="0" w:rightChars="0"/>
              <w:jc w:val="left"/>
              <w:textAlignment w:val="baseline"/>
              <w:outlineLvl w:val="2"/>
              <w:rPr>
                <w:rFonts w:hint="default" w:ascii="Times New Roman" w:hAnsi="Times New Roman" w:eastAsia="sans-serif" w:cs="Times New Roman"/>
                <w:b/>
                <w:bCs/>
                <w:i w:val="0"/>
                <w:iCs w:val="0"/>
                <w:caps w:val="0"/>
                <w:color w:val="273239"/>
                <w:spacing w:val="0"/>
                <w:sz w:val="24"/>
                <w:szCs w:val="24"/>
                <w:vertAlign w:val="baseline"/>
              </w:rPr>
            </w:pPr>
          </w:p>
        </w:tc>
      </w:tr>
    </w:tbl>
    <w:p w14:paraId="6BAC379A">
      <w:pPr>
        <w:keepNext w:val="0"/>
        <w:keepLines w:val="0"/>
        <w:widowControl/>
        <w:suppressLineNumbers w:val="0"/>
        <w:pBdr>
          <w:bottom w:val="none" w:color="0A0A0A" w:sz="0" w:space="0"/>
        </w:pBdr>
        <w:spacing w:before="180" w:beforeAutospacing="0" w:after="240" w:afterAutospacing="0"/>
        <w:ind w:left="0" w:right="0"/>
        <w:jc w:val="left"/>
        <w:rPr>
          <w:rFonts w:hint="default" w:ascii="Times New Roman" w:hAnsi="Times New Roman" w:eastAsia="Arial" w:cs="Times New Roman"/>
          <w:b/>
          <w:bCs/>
          <w:sz w:val="24"/>
          <w:szCs w:val="24"/>
          <w:u w:val="none"/>
          <w:lang w:val="en-US"/>
        </w:rPr>
      </w:pPr>
    </w:p>
    <w:p w14:paraId="4CBEF716">
      <w:pPr>
        <w:keepNext w:val="0"/>
        <w:keepLines w:val="0"/>
        <w:widowControl/>
        <w:suppressLineNumbers w:val="0"/>
        <w:pBdr>
          <w:bottom w:val="none" w:color="0A0A0A" w:sz="0" w:space="0"/>
        </w:pBdr>
        <w:spacing w:before="180" w:beforeAutospacing="0" w:after="240" w:afterAutospacing="0"/>
        <w:ind w:left="0" w:right="0"/>
        <w:jc w:val="left"/>
        <w:rPr>
          <w:rFonts w:hint="default"/>
          <w:b/>
          <w:bCs/>
          <w:sz w:val="20"/>
          <w:szCs w:val="18"/>
          <w:lang w:val="en-US"/>
        </w:rPr>
      </w:pPr>
      <w:r>
        <w:rPr>
          <w:sz w:val="20"/>
          <w:szCs w:val="18"/>
        </w:rPr>
        <w:t xml:space="preserve"> </w:t>
      </w:r>
      <w:r>
        <w:rPr>
          <w:b/>
          <w:bCs/>
          <w:sz w:val="20"/>
          <w:szCs w:val="18"/>
        </w:rPr>
        <w:t>Kernel Related</w:t>
      </w:r>
      <w:r>
        <w:rPr>
          <w:b/>
          <w:bCs/>
          <w:spacing w:val="-11"/>
          <w:sz w:val="20"/>
          <w:szCs w:val="18"/>
        </w:rPr>
        <w:t xml:space="preserve"> </w:t>
      </w:r>
      <w:r>
        <w:rPr>
          <w:b/>
          <w:bCs/>
          <w:sz w:val="20"/>
          <w:szCs w:val="18"/>
        </w:rPr>
        <w:t>Commands</w:t>
      </w:r>
      <w:r>
        <w:rPr>
          <w:rFonts w:hint="default"/>
          <w:b/>
          <w:bCs/>
          <w:sz w:val="20"/>
          <w:szCs w:val="18"/>
          <w:lang w:val="en-US"/>
        </w:rPr>
        <w:t xml:space="preserve"> : </w:t>
      </w:r>
    </w:p>
    <w:p w14:paraId="47E06630">
      <w:pPr>
        <w:keepNext w:val="0"/>
        <w:keepLines w:val="0"/>
        <w:widowControl/>
        <w:suppressLineNumbers w:val="0"/>
        <w:pBdr>
          <w:bottom w:val="none" w:color="0A0A0A" w:sz="0" w:space="0"/>
        </w:pBdr>
        <w:spacing w:before="180" w:beforeAutospacing="0" w:after="240" w:afterAutospacing="0"/>
        <w:ind w:left="0" w:right="0"/>
        <w:jc w:val="both"/>
        <w:rPr>
          <w:rFonts w:hint="default" w:ascii="Times New Roman" w:hAnsi="Times New Roman" w:cs="Times New Roman"/>
          <w:b/>
          <w:bCs/>
          <w:sz w:val="20"/>
          <w:szCs w:val="18"/>
          <w:lang w:val="en-US"/>
        </w:rPr>
      </w:pPr>
      <w:r>
        <w:rPr>
          <w:rStyle w:val="92"/>
          <w:rFonts w:hint="default" w:ascii="Times New Roman" w:hAnsi="Times New Roman" w:eastAsia="Arial" w:cs="Times New Roman"/>
          <w:b/>
          <w:bCs/>
          <w:sz w:val="24"/>
          <w:szCs w:val="24"/>
          <w:u w:val="none"/>
        </w:rPr>
        <w:t>Linux kernel commands</w:t>
      </w:r>
      <w:r>
        <w:rPr>
          <w:rFonts w:hint="default" w:ascii="Times New Roman" w:hAnsi="Times New Roman" w:eastAsia="SimSun" w:cs="Times New Roman"/>
          <w:sz w:val="24"/>
          <w:szCs w:val="24"/>
        </w:rPr>
        <w:t xml:space="preserve"> allow administrators to inspect system specifications, view operational messages, and manage loadable kernel modules (LKMs) dynamically without rebooting the system</w:t>
      </w:r>
    </w:p>
    <w:p w14:paraId="733A4C0D">
      <w:pPr>
        <w:keepNext w:val="0"/>
        <w:keepLines w:val="0"/>
        <w:widowControl/>
        <w:suppressLineNumbers w:val="0"/>
        <w:pBdr>
          <w:bottom w:val="none" w:color="0A0A0A" w:sz="0" w:space="0"/>
        </w:pBdr>
        <w:spacing w:before="180" w:beforeAutospacing="0" w:after="240" w:afterAutospacing="0"/>
        <w:ind w:left="0" w:right="0"/>
        <w:jc w:val="left"/>
        <w:rPr>
          <w:rFonts w:hint="default" w:ascii="Times New Roman" w:hAnsi="Times New Roman" w:eastAsia="Arial" w:cs="Times New Roman"/>
          <w:b/>
          <w:bCs/>
          <w:sz w:val="24"/>
          <w:szCs w:val="24"/>
          <w:u w:val="none"/>
          <w:lang w:val="en-US"/>
        </w:rPr>
      </w:pPr>
    </w:p>
    <w:p w14:paraId="37A0905C">
      <w:pPr>
        <w:keepNext w:val="0"/>
        <w:keepLines w:val="0"/>
        <w:widowControl/>
        <w:suppressLineNumbers w:val="0"/>
        <w:pBdr>
          <w:bottom w:val="none" w:color="0A0A0A" w:sz="0" w:space="0"/>
        </w:pBdr>
        <w:spacing w:before="180" w:beforeAutospacing="0" w:after="240" w:afterAutospacing="0"/>
        <w:ind w:left="0" w:right="0"/>
        <w:jc w:val="left"/>
        <w:rPr>
          <w:rFonts w:hint="default" w:ascii="Times New Roman" w:hAnsi="Times New Roman" w:eastAsia="Arial" w:cs="Times New Roman"/>
          <w:b/>
          <w:bCs/>
          <w:sz w:val="24"/>
          <w:szCs w:val="24"/>
          <w:u w:val="none"/>
          <w:lang w:val="en-US"/>
        </w:rPr>
      </w:pPr>
    </w:p>
    <w:p w14:paraId="35591788">
      <w:pPr>
        <w:keepNext w:val="0"/>
        <w:keepLines w:val="0"/>
        <w:widowControl/>
        <w:suppressLineNumbers w:val="0"/>
        <w:pBdr>
          <w:bottom w:val="none" w:color="0A0A0A" w:sz="0" w:space="0"/>
        </w:pBdr>
        <w:spacing w:before="180" w:beforeAutospacing="0" w:after="240" w:afterAutospacing="0"/>
        <w:ind w:left="0" w:right="0"/>
        <w:jc w:val="left"/>
        <w:rPr>
          <w:rFonts w:hint="default" w:ascii="Times New Roman" w:hAnsi="Times New Roman" w:eastAsia="Arial" w:cs="Times New Roman"/>
          <w:b/>
          <w:bCs/>
          <w:sz w:val="24"/>
          <w:szCs w:val="24"/>
          <w:u w:val="none"/>
          <w:lang w:val="en-US"/>
        </w:rPr>
      </w:pPr>
    </w:p>
    <w:p w14:paraId="5FF65CCA">
      <w:pPr>
        <w:keepNext w:val="0"/>
        <w:keepLines w:val="0"/>
        <w:widowControl/>
        <w:suppressLineNumbers w:val="0"/>
        <w:pBdr>
          <w:bottom w:val="none" w:color="0A0A0A" w:sz="0" w:space="0"/>
        </w:pBdr>
        <w:spacing w:before="180" w:beforeAutospacing="0" w:after="240" w:afterAutospacing="0"/>
        <w:ind w:left="0" w:right="0"/>
        <w:jc w:val="left"/>
        <w:rPr>
          <w:rFonts w:hint="default" w:ascii="Times New Roman" w:hAnsi="Times New Roman" w:eastAsia="Arial" w:cs="Times New Roman"/>
          <w:b/>
          <w:bCs/>
          <w:sz w:val="24"/>
          <w:szCs w:val="24"/>
          <w:u w:val="none"/>
          <w:lang w:val="en-US"/>
        </w:rPr>
      </w:pPr>
    </w:p>
    <w:p w14:paraId="41555C6F">
      <w:pPr>
        <w:keepNext w:val="0"/>
        <w:keepLines w:val="0"/>
        <w:widowControl/>
        <w:suppressLineNumbers w:val="0"/>
        <w:pBdr>
          <w:bottom w:val="none" w:color="0A0A0A" w:sz="0" w:space="0"/>
        </w:pBdr>
        <w:spacing w:before="180" w:beforeAutospacing="0" w:after="240" w:afterAutospacing="0"/>
        <w:ind w:left="0" w:right="0"/>
        <w:jc w:val="left"/>
        <w:rPr>
          <w:rFonts w:hint="default" w:ascii="Times New Roman" w:hAnsi="Times New Roman" w:eastAsia="Arial" w:cs="Times New Roman"/>
          <w:b/>
          <w:bCs/>
          <w:sz w:val="24"/>
          <w:szCs w:val="24"/>
          <w:u w:val="none"/>
          <w:lang w:val="en-US"/>
        </w:rPr>
      </w:pPr>
    </w:p>
    <w:p w14:paraId="504CFE9E">
      <w:pPr>
        <w:keepNext w:val="0"/>
        <w:keepLines w:val="0"/>
        <w:widowControl/>
        <w:suppressLineNumbers w:val="0"/>
        <w:pBdr>
          <w:bottom w:val="none" w:color="0A0A0A" w:sz="0" w:space="0"/>
        </w:pBdr>
        <w:spacing w:before="180" w:beforeAutospacing="0" w:after="240" w:afterAutospacing="0"/>
        <w:ind w:left="0" w:right="0"/>
        <w:jc w:val="left"/>
        <w:rPr>
          <w:rFonts w:hint="default" w:ascii="Times New Roman" w:hAnsi="Times New Roman" w:eastAsia="Arial" w:cs="Times New Roman"/>
          <w:b/>
          <w:bCs/>
          <w:sz w:val="24"/>
          <w:szCs w:val="24"/>
          <w:u w:val="none"/>
          <w:lang w:val="en-US"/>
        </w:rPr>
      </w:pPr>
    </w:p>
    <w:p w14:paraId="546512DE">
      <w:pPr>
        <w:keepNext w:val="0"/>
        <w:keepLines w:val="0"/>
        <w:widowControl/>
        <w:suppressLineNumbers w:val="0"/>
        <w:pBdr>
          <w:bottom w:val="none" w:color="0A0A0A" w:sz="0" w:space="0"/>
        </w:pBdr>
        <w:spacing w:before="180" w:beforeAutospacing="0" w:after="240" w:afterAutospacing="0"/>
        <w:ind w:left="0" w:right="0"/>
        <w:jc w:val="left"/>
        <w:rPr>
          <w:rFonts w:hint="default" w:ascii="Times New Roman" w:hAnsi="Times New Roman" w:eastAsia="Arial" w:cs="Times New Roman"/>
          <w:b/>
          <w:bCs/>
          <w:sz w:val="24"/>
          <w:szCs w:val="24"/>
          <w:u w:val="none"/>
          <w:lang w:val="en-US"/>
        </w:rPr>
      </w:pPr>
    </w:p>
    <w:p w14:paraId="305C0FEB">
      <w:pPr>
        <w:keepNext w:val="0"/>
        <w:keepLines w:val="0"/>
        <w:widowControl/>
        <w:suppressLineNumbers w:val="0"/>
        <w:pBdr>
          <w:bottom w:val="none" w:color="0A0A0A" w:sz="0" w:space="0"/>
        </w:pBdr>
        <w:spacing w:before="180" w:beforeAutospacing="0" w:after="240" w:afterAutospacing="0"/>
        <w:ind w:left="0" w:right="0"/>
        <w:jc w:val="left"/>
        <w:rPr>
          <w:rFonts w:hint="default" w:ascii="Times New Roman" w:hAnsi="Times New Roman" w:eastAsia="Arial" w:cs="Times New Roman"/>
          <w:b/>
          <w:bCs/>
          <w:sz w:val="24"/>
          <w:szCs w:val="24"/>
          <w:u w:val="none"/>
          <w:lang w:val="en-US"/>
        </w:rPr>
      </w:pPr>
    </w:p>
    <w:p w14:paraId="7A419F74">
      <w:pPr>
        <w:keepNext w:val="0"/>
        <w:keepLines w:val="0"/>
        <w:widowControl/>
        <w:suppressLineNumbers w:val="0"/>
        <w:pBdr>
          <w:bottom w:val="none" w:color="0A0A0A" w:sz="0" w:space="0"/>
        </w:pBdr>
        <w:spacing w:before="180" w:beforeAutospacing="0" w:after="240" w:afterAutospacing="0"/>
        <w:ind w:left="0" w:right="0"/>
        <w:jc w:val="left"/>
        <w:rPr>
          <w:rFonts w:hint="default" w:ascii="Times New Roman" w:hAnsi="Times New Roman" w:eastAsia="Arial" w:cs="Times New Roman"/>
          <w:b/>
          <w:bCs/>
          <w:sz w:val="24"/>
          <w:szCs w:val="24"/>
          <w:u w:val="none"/>
          <w:lang w:val="en-US"/>
        </w:rPr>
      </w:pPr>
    </w:p>
    <w:p w14:paraId="0C7B54BA">
      <w:pPr>
        <w:keepNext w:val="0"/>
        <w:keepLines w:val="0"/>
        <w:widowControl/>
        <w:suppressLineNumbers w:val="0"/>
        <w:pBdr>
          <w:bottom w:val="none" w:color="0A0A0A" w:sz="0" w:space="0"/>
        </w:pBdr>
        <w:spacing w:before="180" w:beforeAutospacing="0" w:after="240" w:afterAutospacing="0"/>
        <w:ind w:left="0" w:right="0"/>
        <w:jc w:val="left"/>
        <w:rPr>
          <w:rFonts w:hint="default" w:ascii="Times New Roman" w:hAnsi="Times New Roman" w:eastAsia="Arial" w:cs="Times New Roman"/>
          <w:b/>
          <w:bCs/>
          <w:sz w:val="24"/>
          <w:szCs w:val="24"/>
          <w:u w:val="none"/>
          <w:lang w:val="en-US"/>
        </w:rPr>
      </w:pPr>
    </w:p>
    <w:p w14:paraId="01673622">
      <w:pPr>
        <w:keepNext w:val="0"/>
        <w:keepLines w:val="0"/>
        <w:widowControl/>
        <w:suppressLineNumbers w:val="0"/>
        <w:pBdr>
          <w:bottom w:val="none" w:color="0A0A0A" w:sz="0" w:space="0"/>
        </w:pBdr>
        <w:spacing w:before="180" w:beforeAutospacing="0" w:after="240" w:afterAutospacing="0"/>
        <w:ind w:left="0" w:right="0"/>
        <w:jc w:val="left"/>
        <w:rPr>
          <w:rFonts w:hint="default" w:ascii="Times New Roman" w:hAnsi="Times New Roman" w:eastAsia="Arial" w:cs="Times New Roman"/>
          <w:b/>
          <w:bCs/>
          <w:sz w:val="24"/>
          <w:szCs w:val="24"/>
          <w:u w:val="none"/>
          <w:lang w:val="en-US"/>
        </w:rPr>
      </w:pPr>
    </w:p>
    <w:p w14:paraId="21B0EE90">
      <w:pPr>
        <w:keepNext w:val="0"/>
        <w:keepLines w:val="0"/>
        <w:widowControl/>
        <w:suppressLineNumbers w:val="0"/>
        <w:pBdr>
          <w:bottom w:val="none" w:color="0A0A0A" w:sz="0" w:space="0"/>
        </w:pBdr>
        <w:spacing w:before="180" w:beforeAutospacing="0" w:after="240" w:afterAutospacing="0"/>
        <w:ind w:left="0" w:right="0"/>
        <w:jc w:val="left"/>
        <w:rPr>
          <w:rFonts w:hint="default" w:ascii="Times New Roman" w:hAnsi="Times New Roman" w:eastAsia="Arial" w:cs="Times New Roman"/>
          <w:b/>
          <w:bCs/>
          <w:sz w:val="24"/>
          <w:szCs w:val="24"/>
          <w:u w:val="none"/>
          <w:lang w:val="en-US"/>
        </w:rPr>
      </w:pPr>
    </w:p>
    <w:p w14:paraId="749E2C2B">
      <w:pPr>
        <w:keepNext w:val="0"/>
        <w:keepLines w:val="0"/>
        <w:widowControl/>
        <w:suppressLineNumbers w:val="0"/>
        <w:pBdr>
          <w:bottom w:val="none" w:color="0A0A0A" w:sz="0" w:space="0"/>
        </w:pBdr>
        <w:spacing w:before="180" w:beforeAutospacing="0" w:after="240" w:afterAutospacing="0"/>
        <w:ind w:left="0" w:right="0"/>
        <w:jc w:val="left"/>
        <w:rPr>
          <w:rFonts w:hint="default" w:ascii="Times New Roman" w:hAnsi="Times New Roman" w:eastAsia="Arial" w:cs="Times New Roman"/>
          <w:b/>
          <w:bCs/>
          <w:sz w:val="24"/>
          <w:szCs w:val="24"/>
          <w:u w:val="none"/>
          <w:lang w:val="en-US"/>
        </w:rPr>
      </w:pPr>
    </w:p>
    <w:p w14:paraId="17177C42">
      <w:pPr>
        <w:keepNext w:val="0"/>
        <w:keepLines w:val="0"/>
        <w:widowControl/>
        <w:suppressLineNumbers w:val="0"/>
        <w:pBdr>
          <w:bottom w:val="none" w:color="0A0A0A" w:sz="0" w:space="0"/>
        </w:pBdr>
        <w:spacing w:before="180" w:beforeAutospacing="0" w:after="240" w:afterAutospacing="0"/>
        <w:ind w:left="0" w:right="0"/>
        <w:jc w:val="left"/>
        <w:rPr>
          <w:rFonts w:hint="default" w:ascii="Times New Roman" w:hAnsi="Times New Roman" w:eastAsia="Arial" w:cs="Times New Roman"/>
          <w:b/>
          <w:bCs/>
          <w:sz w:val="24"/>
          <w:szCs w:val="24"/>
          <w:u w:val="none"/>
          <w:lang w:val="en-US"/>
        </w:rPr>
      </w:pPr>
    </w:p>
    <w:p w14:paraId="6630CB4B">
      <w:pPr>
        <w:keepNext w:val="0"/>
        <w:keepLines w:val="0"/>
        <w:widowControl/>
        <w:suppressLineNumbers w:val="0"/>
        <w:pBdr>
          <w:bottom w:val="none" w:color="0A0A0A" w:sz="0" w:space="0"/>
        </w:pBdr>
        <w:spacing w:before="180" w:beforeAutospacing="0" w:after="240" w:afterAutospacing="0"/>
        <w:ind w:left="0" w:right="0"/>
        <w:jc w:val="left"/>
        <w:rPr>
          <w:rFonts w:hint="default" w:ascii="Times New Roman" w:hAnsi="Times New Roman" w:eastAsia="Arial" w:cs="Times New Roman"/>
          <w:b/>
          <w:bCs/>
          <w:sz w:val="24"/>
          <w:szCs w:val="24"/>
          <w:u w:val="none"/>
          <w:lang w:val="en-US"/>
        </w:rPr>
      </w:pPr>
    </w:p>
    <w:p w14:paraId="359F4D78">
      <w:pPr>
        <w:keepNext w:val="0"/>
        <w:keepLines w:val="0"/>
        <w:widowControl/>
        <w:suppressLineNumbers w:val="0"/>
        <w:pBdr>
          <w:bottom w:val="none" w:color="0A0A0A" w:sz="0" w:space="0"/>
        </w:pBdr>
        <w:spacing w:before="180" w:beforeAutospacing="0" w:after="240" w:afterAutospacing="0"/>
        <w:ind w:left="0" w:right="0"/>
        <w:jc w:val="left"/>
        <w:rPr>
          <w:rFonts w:hint="default" w:ascii="Times New Roman" w:hAnsi="Times New Roman" w:eastAsia="Arial" w:cs="Times New Roman"/>
          <w:b/>
          <w:bCs/>
          <w:sz w:val="24"/>
          <w:szCs w:val="24"/>
          <w:u w:val="none"/>
          <w:lang w:val="en-US"/>
        </w:rPr>
      </w:pPr>
    </w:p>
    <w:p w14:paraId="1C5B3C11">
      <w:pPr>
        <w:keepNext w:val="0"/>
        <w:keepLines w:val="0"/>
        <w:widowControl/>
        <w:suppressLineNumbers w:val="0"/>
        <w:pBdr>
          <w:bottom w:val="none" w:color="0A0A0A" w:sz="0" w:space="0"/>
        </w:pBdr>
        <w:spacing w:before="180" w:beforeAutospacing="0" w:after="240" w:afterAutospacing="0"/>
        <w:ind w:left="0" w:right="0"/>
        <w:jc w:val="left"/>
        <w:rPr>
          <w:rFonts w:hint="default" w:ascii="Times New Roman" w:hAnsi="Times New Roman" w:eastAsia="Arial" w:cs="Times New Roman"/>
          <w:b/>
          <w:bCs/>
          <w:sz w:val="24"/>
          <w:szCs w:val="24"/>
          <w:u w:val="none"/>
          <w:lang w:val="en-US"/>
        </w:rPr>
      </w:pPr>
    </w:p>
    <w:p w14:paraId="15BBA219">
      <w:pPr>
        <w:keepNext w:val="0"/>
        <w:keepLines w:val="0"/>
        <w:widowControl/>
        <w:suppressLineNumbers w:val="0"/>
        <w:pBdr>
          <w:bottom w:val="none" w:color="0A0A0A" w:sz="0" w:space="0"/>
        </w:pBdr>
        <w:spacing w:before="180" w:beforeAutospacing="0" w:after="240" w:afterAutospacing="0"/>
        <w:ind w:left="0" w:right="0"/>
        <w:jc w:val="left"/>
        <w:rPr>
          <w:rFonts w:hint="default" w:ascii="Times New Roman" w:hAnsi="Times New Roman" w:eastAsia="Arial" w:cs="Times New Roman"/>
          <w:b/>
          <w:bCs/>
          <w:sz w:val="24"/>
          <w:szCs w:val="24"/>
          <w:u w:val="none"/>
          <w:lang w:val="en-US"/>
        </w:rPr>
      </w:pPr>
    </w:p>
    <w:p w14:paraId="7EEA5FAE">
      <w:pPr>
        <w:keepNext w:val="0"/>
        <w:keepLines w:val="0"/>
        <w:widowControl/>
        <w:suppressLineNumbers w:val="0"/>
        <w:pBdr>
          <w:bottom w:val="none" w:color="0A0A0A" w:sz="0" w:space="0"/>
        </w:pBdr>
        <w:spacing w:before="180" w:beforeAutospacing="0" w:after="240" w:afterAutospacing="0"/>
        <w:ind w:left="0" w:right="0"/>
        <w:jc w:val="left"/>
        <w:rPr>
          <w:rFonts w:hint="default" w:ascii="Times New Roman" w:hAnsi="Times New Roman" w:eastAsia="Arial" w:cs="Times New Roman"/>
          <w:b/>
          <w:bCs/>
          <w:sz w:val="24"/>
          <w:szCs w:val="24"/>
          <w:u w:val="none"/>
          <w:lang w:val="en-US"/>
        </w:rPr>
      </w:pPr>
    </w:p>
    <w:p w14:paraId="34E0E46C">
      <w:pPr>
        <w:keepNext w:val="0"/>
        <w:keepLines w:val="0"/>
        <w:widowControl/>
        <w:suppressLineNumbers w:val="0"/>
        <w:pBdr>
          <w:bottom w:val="none" w:color="0A0A0A" w:sz="0" w:space="0"/>
        </w:pBdr>
        <w:spacing w:before="180" w:beforeAutospacing="0" w:after="240" w:afterAutospacing="0"/>
        <w:ind w:left="0" w:right="0"/>
        <w:jc w:val="left"/>
        <w:rPr>
          <w:rFonts w:hint="default" w:ascii="Times New Roman" w:hAnsi="Times New Roman" w:eastAsia="Arial" w:cs="Times New Roman"/>
          <w:b/>
          <w:bCs/>
          <w:sz w:val="24"/>
          <w:szCs w:val="24"/>
          <w:u w:val="none"/>
          <w:lang w:val="en-US"/>
        </w:rPr>
      </w:pPr>
    </w:p>
    <w:p w14:paraId="54E4CD6A">
      <w:pPr>
        <w:keepNext w:val="0"/>
        <w:keepLines w:val="0"/>
        <w:widowControl/>
        <w:suppressLineNumbers w:val="0"/>
        <w:pBdr>
          <w:bottom w:val="none" w:color="0A0A0A" w:sz="0" w:space="0"/>
        </w:pBdr>
        <w:spacing w:before="180" w:beforeAutospacing="0" w:after="240" w:afterAutospacing="0"/>
        <w:ind w:left="0" w:right="0"/>
        <w:jc w:val="left"/>
        <w:rPr>
          <w:rFonts w:hint="default" w:ascii="Times New Roman" w:hAnsi="Times New Roman" w:eastAsia="Arial" w:cs="Times New Roman"/>
          <w:sz w:val="24"/>
          <w:szCs w:val="24"/>
          <w:u w:val="none"/>
          <w:lang w:val="en-US"/>
        </w:rPr>
      </w:pPr>
      <w:r>
        <w:rPr>
          <w:rFonts w:hint="default" w:ascii="Times New Roman" w:hAnsi="Times New Roman" w:eastAsia="Arial" w:cs="Times New Roman"/>
          <w:b/>
          <w:bCs/>
          <w:sz w:val="24"/>
          <w:szCs w:val="24"/>
          <w:u w:val="none"/>
          <w:lang w:val="en-US"/>
        </w:rPr>
        <w:t xml:space="preserve">Kernel </w:t>
      </w:r>
      <w:r>
        <w:rPr>
          <w:rFonts w:hint="default" w:ascii="Times New Roman" w:hAnsi="Times New Roman" w:eastAsia="Arial" w:cs="Times New Roman"/>
          <w:sz w:val="24"/>
          <w:szCs w:val="24"/>
          <w:u w:val="none"/>
          <w:lang w:val="en-US"/>
        </w:rPr>
        <w:t xml:space="preserve">: </w:t>
      </w:r>
    </w:p>
    <w:p w14:paraId="7EA20B5D">
      <w:pPr>
        <w:keepNext w:val="0"/>
        <w:keepLines w:val="0"/>
        <w:widowControl/>
        <w:suppressLineNumbers w:val="0"/>
        <w:pBdr>
          <w:bottom w:val="none" w:color="0A0A0A" w:sz="0" w:space="0"/>
        </w:pBdr>
        <w:spacing w:before="180" w:beforeAutospacing="0" w:after="240" w:afterAutospacing="0"/>
        <w:ind w:left="0" w:right="0"/>
        <w:jc w:val="both"/>
        <w:rPr>
          <w:rFonts w:hint="default" w:ascii="Times New Roman" w:hAnsi="Times New Roman" w:eastAsia="SimSun" w:cs="Times New Roman"/>
          <w:sz w:val="24"/>
          <w:szCs w:val="24"/>
          <w:lang w:val="en-US"/>
        </w:rPr>
      </w:pPr>
      <w:r>
        <w:rPr>
          <w:rFonts w:hint="default" w:ascii="Times New Roman" w:hAnsi="Times New Roman" w:eastAsia="Arial" w:cs="Times New Roman"/>
          <w:sz w:val="24"/>
          <w:szCs w:val="24"/>
          <w:u w:val="none"/>
        </w:rPr>
        <w:t xml:space="preserve">The </w:t>
      </w:r>
      <w:r>
        <w:rPr>
          <w:rStyle w:val="92"/>
          <w:rFonts w:hint="default" w:ascii="Times New Roman" w:hAnsi="Times New Roman" w:eastAsia="Arial" w:cs="Times New Roman"/>
          <w:b/>
          <w:bCs/>
          <w:sz w:val="24"/>
          <w:szCs w:val="24"/>
          <w:u w:val="none"/>
        </w:rPr>
        <w:t>Linux kernel</w:t>
      </w:r>
      <w:r>
        <w:rPr>
          <w:rFonts w:hint="default" w:ascii="Times New Roman" w:hAnsi="Times New Roman" w:eastAsia="SimSun" w:cs="Times New Roman"/>
          <w:sz w:val="24"/>
          <w:szCs w:val="24"/>
        </w:rPr>
        <w:t xml:space="preserve"> is the core interface between a computer’s </w:t>
      </w:r>
      <w:r>
        <w:rPr>
          <w:rStyle w:val="92"/>
          <w:rFonts w:hint="default" w:ascii="Times New Roman" w:hAnsi="Times New Roman" w:eastAsia="Arial" w:cs="Times New Roman"/>
          <w:sz w:val="24"/>
          <w:szCs w:val="24"/>
          <w:u w:val="none"/>
        </w:rPr>
        <w:t>hardware</w:t>
      </w:r>
      <w:r>
        <w:rPr>
          <w:rFonts w:hint="default" w:ascii="Times New Roman" w:hAnsi="Times New Roman" w:eastAsia="SimSun" w:cs="Times New Roman"/>
          <w:sz w:val="24"/>
          <w:szCs w:val="24"/>
        </w:rPr>
        <w:t xml:space="preserve"> and its </w:t>
      </w:r>
      <w:r>
        <w:rPr>
          <w:rStyle w:val="92"/>
          <w:rFonts w:hint="default" w:ascii="Times New Roman" w:hAnsi="Times New Roman" w:eastAsia="Arial" w:cs="Times New Roman"/>
          <w:sz w:val="24"/>
          <w:szCs w:val="24"/>
          <w:u w:val="none"/>
        </w:rPr>
        <w:t>software processes</w:t>
      </w:r>
      <w:r>
        <w:rPr>
          <w:rFonts w:hint="default" w:ascii="Times New Roman" w:hAnsi="Times New Roman" w:eastAsia="SimSun" w:cs="Times New Roman"/>
          <w:sz w:val="24"/>
          <w:szCs w:val="24"/>
        </w:rPr>
        <w:t>.</w:t>
      </w:r>
      <w:r>
        <w:rPr>
          <w:rFonts w:hint="default" w:ascii="Times New Roman" w:hAnsi="Times New Roman" w:eastAsia="SimSun" w:cs="Times New Roman"/>
          <w:sz w:val="24"/>
          <w:szCs w:val="24"/>
          <w:lang w:val="en-US"/>
        </w:rPr>
        <w:t xml:space="preserve"> </w:t>
      </w:r>
      <w:r>
        <w:rPr>
          <w:rFonts w:hint="default" w:ascii="Times New Roman" w:hAnsi="Times New Roman" w:eastAsia="sans-serif" w:cs="Times New Roman"/>
          <w:i w:val="0"/>
          <w:iCs w:val="0"/>
          <w:caps w:val="0"/>
          <w:color w:val="273239"/>
          <w:spacing w:val="2"/>
          <w:sz w:val="24"/>
          <w:szCs w:val="24"/>
          <w:shd w:val="clear" w:fill="FFFFFF"/>
        </w:rPr>
        <w:t>It manages system resources and allows applications to function properly. Linux is open-source, which means anyone can view, modify and distribute its source code.</w:t>
      </w:r>
    </w:p>
    <w:p w14:paraId="31272FF3">
      <w:pPr>
        <w:keepNext w:val="0"/>
        <w:keepLines w:val="0"/>
        <w:widowControl/>
        <w:suppressLineNumbers w:val="0"/>
        <w:pBdr>
          <w:bottom w:val="none" w:color="0A0A0A" w:sz="0" w:space="0"/>
        </w:pBdr>
        <w:spacing w:before="180" w:beforeAutospacing="0" w:after="240" w:afterAutospacing="0"/>
        <w:ind w:left="0" w:right="0"/>
        <w:jc w:val="left"/>
        <w:rPr>
          <w:rFonts w:hint="default" w:ascii="Times New Roman" w:hAnsi="Times New Roman" w:eastAsia="SimSun" w:cs="Times New Roman"/>
          <w:b/>
          <w:bCs/>
          <w:sz w:val="24"/>
          <w:szCs w:val="24"/>
          <w:lang w:val="en-US"/>
        </w:rPr>
      </w:pPr>
      <w:r>
        <w:rPr>
          <w:rFonts w:hint="default" w:ascii="Times New Roman" w:hAnsi="Times New Roman" w:eastAsia="SimSun" w:cs="Times New Roman"/>
          <w:b/>
          <w:bCs/>
          <w:sz w:val="24"/>
          <w:szCs w:val="24"/>
        </w:rPr>
        <w:t>Core Functions of the Kernel</w:t>
      </w:r>
      <w:r>
        <w:rPr>
          <w:rFonts w:hint="default" w:ascii="Times New Roman" w:hAnsi="Times New Roman" w:eastAsia="SimSun" w:cs="Times New Roman"/>
          <w:b/>
          <w:bCs/>
          <w:sz w:val="24"/>
          <w:szCs w:val="24"/>
          <w:lang w:val="en-US"/>
        </w:rPr>
        <w:t>:</w:t>
      </w:r>
    </w:p>
    <w:p w14:paraId="514A838C">
      <w:pPr>
        <w:keepNext w:val="0"/>
        <w:keepLines w:val="0"/>
        <w:widowControl/>
        <w:suppressLineNumbers w:val="0"/>
        <w:pBdr>
          <w:bottom w:val="none" w:color="0A0A0A" w:sz="0" w:space="0"/>
        </w:pBdr>
        <w:spacing w:before="0" w:beforeAutospacing="0" w:after="180" w:afterAutospacing="0"/>
        <w:ind w:left="0" w:right="0"/>
        <w:jc w:val="left"/>
        <w:rPr>
          <w:rFonts w:hint="default" w:ascii="Times New Roman" w:hAnsi="Times New Roman" w:eastAsia="Arial" w:cs="Times New Roman"/>
          <w:sz w:val="24"/>
          <w:szCs w:val="24"/>
          <w:u w:val="none"/>
        </w:rPr>
      </w:pPr>
      <w:r>
        <w:rPr>
          <w:rFonts w:hint="default" w:ascii="Times New Roman" w:hAnsi="Times New Roman" w:eastAsia="Symbol" w:cs="Times New Roman"/>
          <w:sz w:val="24"/>
        </w:rPr>
        <w:t>·</w:t>
      </w:r>
      <w:r>
        <w:rPr>
          <w:rFonts w:hint="default" w:ascii="Times New Roman" w:hAnsi="Times New Roman" w:eastAsia="SimSun" w:cs="Times New Roman"/>
          <w:sz w:val="24"/>
        </w:rPr>
        <w:t xml:space="preserve">  </w:t>
      </w:r>
      <w:r>
        <w:rPr>
          <w:rStyle w:val="92"/>
          <w:rFonts w:hint="default" w:ascii="Times New Roman" w:hAnsi="Times New Roman" w:eastAsia="Arial" w:cs="Times New Roman"/>
          <w:b/>
          <w:bCs/>
          <w:sz w:val="24"/>
          <w:szCs w:val="24"/>
          <w:u w:val="none"/>
        </w:rPr>
        <w:t>Memory Management:</w:t>
      </w:r>
      <w:r>
        <w:rPr>
          <w:rFonts w:hint="default" w:ascii="Times New Roman" w:hAnsi="Times New Roman" w:eastAsia="Arial" w:cs="Times New Roman"/>
          <w:sz w:val="24"/>
          <w:szCs w:val="24"/>
          <w:u w:val="none"/>
        </w:rPr>
        <w:t xml:space="preserve"> Tracks how much memory is used, what is using it, and where it is stored.</w:t>
      </w:r>
    </w:p>
    <w:p w14:paraId="40E6B24B">
      <w:pPr>
        <w:keepNext w:val="0"/>
        <w:keepLines w:val="0"/>
        <w:widowControl/>
        <w:suppressLineNumbers w:val="0"/>
        <w:pBdr>
          <w:bottom w:val="none" w:color="0A0A0A" w:sz="0" w:space="0"/>
        </w:pBdr>
        <w:spacing w:before="0" w:beforeAutospacing="0" w:after="180" w:afterAutospacing="0"/>
        <w:ind w:left="0" w:right="0"/>
        <w:jc w:val="left"/>
        <w:rPr>
          <w:rFonts w:hint="default" w:ascii="Times New Roman" w:hAnsi="Times New Roman" w:eastAsia="Arial" w:cs="Times New Roman"/>
          <w:sz w:val="24"/>
          <w:szCs w:val="24"/>
          <w:u w:val="none"/>
        </w:rPr>
      </w:pPr>
      <w:r>
        <w:rPr>
          <w:rFonts w:hint="default" w:ascii="Times New Roman" w:hAnsi="Times New Roman" w:eastAsia="Symbol" w:cs="Times New Roman"/>
          <w:sz w:val="24"/>
        </w:rPr>
        <w:t>·</w:t>
      </w:r>
      <w:r>
        <w:rPr>
          <w:rFonts w:hint="default" w:ascii="Times New Roman" w:hAnsi="Times New Roman" w:eastAsia="SimSun" w:cs="Times New Roman"/>
          <w:sz w:val="24"/>
        </w:rPr>
        <w:t xml:space="preserve">  </w:t>
      </w:r>
      <w:r>
        <w:rPr>
          <w:rStyle w:val="92"/>
          <w:rFonts w:hint="default" w:ascii="Times New Roman" w:hAnsi="Times New Roman" w:eastAsia="Arial" w:cs="Times New Roman"/>
          <w:b/>
          <w:bCs/>
          <w:sz w:val="24"/>
          <w:szCs w:val="24"/>
          <w:u w:val="none"/>
        </w:rPr>
        <w:t>Process Management:</w:t>
      </w:r>
      <w:r>
        <w:rPr>
          <w:rFonts w:hint="default" w:ascii="Times New Roman" w:hAnsi="Times New Roman" w:eastAsia="Arial" w:cs="Times New Roman"/>
          <w:sz w:val="24"/>
          <w:szCs w:val="24"/>
          <w:u w:val="none"/>
        </w:rPr>
        <w:t xml:space="preserve"> Determines which processes (running programs) get to use the Central Processing Unit (CPU), for how long, and when.</w:t>
      </w:r>
    </w:p>
    <w:p w14:paraId="15F31BBC">
      <w:pPr>
        <w:keepNext w:val="0"/>
        <w:keepLines w:val="0"/>
        <w:widowControl/>
        <w:suppressLineNumbers w:val="0"/>
        <w:pBdr>
          <w:bottom w:val="none" w:color="0A0A0A" w:sz="0" w:space="0"/>
        </w:pBdr>
        <w:spacing w:before="0" w:beforeAutospacing="0" w:after="180" w:afterAutospacing="0"/>
        <w:ind w:left="0" w:right="0"/>
        <w:jc w:val="left"/>
        <w:rPr>
          <w:rFonts w:hint="default" w:ascii="Times New Roman" w:hAnsi="Times New Roman" w:eastAsia="Arial" w:cs="Times New Roman"/>
          <w:sz w:val="24"/>
          <w:szCs w:val="24"/>
          <w:u w:val="none"/>
        </w:rPr>
      </w:pPr>
      <w:r>
        <w:rPr>
          <w:rFonts w:hint="default" w:ascii="Times New Roman" w:hAnsi="Times New Roman" w:eastAsia="Symbol" w:cs="Times New Roman"/>
          <w:sz w:val="24"/>
        </w:rPr>
        <w:t>·</w:t>
      </w:r>
      <w:r>
        <w:rPr>
          <w:rFonts w:hint="default" w:ascii="Times New Roman" w:hAnsi="Times New Roman" w:eastAsia="SimSun" w:cs="Times New Roman"/>
          <w:sz w:val="24"/>
        </w:rPr>
        <w:t xml:space="preserve">  </w:t>
      </w:r>
      <w:r>
        <w:rPr>
          <w:rStyle w:val="92"/>
          <w:rFonts w:hint="default" w:ascii="Times New Roman" w:hAnsi="Times New Roman" w:eastAsia="Arial" w:cs="Times New Roman"/>
          <w:b/>
          <w:bCs/>
          <w:sz w:val="24"/>
          <w:szCs w:val="24"/>
          <w:u w:val="none"/>
        </w:rPr>
        <w:t>Device Drivers:</w:t>
      </w:r>
      <w:r>
        <w:rPr>
          <w:rFonts w:hint="default" w:ascii="Times New Roman" w:hAnsi="Times New Roman" w:eastAsia="Arial" w:cs="Times New Roman"/>
          <w:sz w:val="24"/>
          <w:szCs w:val="24"/>
          <w:u w:val="none"/>
        </w:rPr>
        <w:t xml:space="preserve"> Acts as an intermediary or translator between the operating system and physical hardware (like keyboards, monitors, and hard drives). </w:t>
      </w:r>
    </w:p>
    <w:p w14:paraId="2A8068EB">
      <w:pPr>
        <w:keepNext w:val="0"/>
        <w:keepLines w:val="0"/>
        <w:widowControl/>
        <w:suppressLineNumbers w:val="0"/>
        <w:pBdr>
          <w:bottom w:val="none" w:color="0A0A0A" w:sz="0" w:space="0"/>
        </w:pBdr>
        <w:spacing w:before="0" w:beforeAutospacing="0" w:after="180" w:afterAutospacing="0"/>
        <w:ind w:left="0" w:right="0"/>
        <w:jc w:val="left"/>
        <w:rPr>
          <w:rFonts w:hint="default" w:ascii="Times New Roman" w:hAnsi="Times New Roman" w:eastAsia="Arial" w:cs="Times New Roman"/>
          <w:sz w:val="24"/>
          <w:szCs w:val="24"/>
          <w:u w:val="none"/>
        </w:rPr>
      </w:pPr>
      <w:r>
        <w:rPr>
          <w:rFonts w:hint="default" w:ascii="Times New Roman" w:hAnsi="Times New Roman" w:eastAsia="Symbol" w:cs="Times New Roman"/>
          <w:sz w:val="24"/>
        </w:rPr>
        <w:t>·</w:t>
      </w:r>
      <w:r>
        <w:rPr>
          <w:rFonts w:hint="default" w:ascii="Times New Roman" w:hAnsi="Times New Roman" w:eastAsia="SimSun" w:cs="Times New Roman"/>
          <w:sz w:val="24"/>
        </w:rPr>
        <w:t xml:space="preserve">  </w:t>
      </w:r>
      <w:r>
        <w:rPr>
          <w:rStyle w:val="92"/>
          <w:rFonts w:hint="default" w:ascii="Times New Roman" w:hAnsi="Times New Roman" w:eastAsia="Arial" w:cs="Times New Roman"/>
          <w:b/>
          <w:bCs/>
          <w:sz w:val="24"/>
          <w:szCs w:val="24"/>
          <w:u w:val="none"/>
        </w:rPr>
        <w:t>System Calls and Security:</w:t>
      </w:r>
      <w:r>
        <w:rPr>
          <w:rFonts w:hint="default" w:ascii="Times New Roman" w:hAnsi="Times New Roman" w:eastAsia="Arial" w:cs="Times New Roman"/>
          <w:sz w:val="24"/>
          <w:szCs w:val="24"/>
          <w:u w:val="none"/>
        </w:rPr>
        <w:t xml:space="preserve"> Handles requests from applications (running in User Space) to perform hardware-level tasks, ensuring programs don't crash the entire system.</w:t>
      </w:r>
    </w:p>
    <w:p w14:paraId="0C97E435">
      <w:pPr>
        <w:keepNext w:val="0"/>
        <w:keepLines w:val="0"/>
        <w:widowControl/>
        <w:suppressLineNumbers w:val="0"/>
        <w:pBdr>
          <w:bottom w:val="none" w:color="0A0A0A" w:sz="0" w:space="0"/>
        </w:pBdr>
        <w:spacing w:before="180" w:beforeAutospacing="0" w:after="240" w:afterAutospacing="0"/>
        <w:ind w:left="0" w:right="0"/>
        <w:jc w:val="left"/>
        <w:rPr>
          <w:rFonts w:ascii="SimSun" w:hAnsi="SimSun" w:eastAsia="SimSun" w:cs="SimSun"/>
          <w:sz w:val="24"/>
          <w:szCs w:val="24"/>
        </w:rPr>
      </w:pPr>
      <w:r>
        <w:rPr>
          <w:rFonts w:ascii="SimSun" w:hAnsi="SimSun" w:eastAsia="SimSun" w:cs="SimSun"/>
          <w:sz w:val="24"/>
          <w:szCs w:val="24"/>
        </w:rPr>
        <w:drawing>
          <wp:inline distT="0" distB="0" distL="114300" distR="114300">
            <wp:extent cx="304800" cy="304800"/>
            <wp:effectExtent l="0" t="0" r="0" b="0"/>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8"/>
                    <a:stretch>
                      <a:fillRect/>
                    </a:stretch>
                  </pic:blipFill>
                  <pic:spPr>
                    <a:xfrm>
                      <a:off x="0" y="0"/>
                      <a:ext cx="304800" cy="304800"/>
                    </a:xfrm>
                    <a:prstGeom prst="rect">
                      <a:avLst/>
                    </a:prstGeom>
                    <a:noFill/>
                    <a:ln w="9525">
                      <a:noFill/>
                    </a:ln>
                  </pic:spPr>
                </pic:pic>
              </a:graphicData>
            </a:graphic>
          </wp:inline>
        </w:drawing>
      </w:r>
      <w:r>
        <w:rPr>
          <w:rFonts w:ascii="SimSun" w:hAnsi="SimSun" w:eastAsia="SimSun" w:cs="SimSun"/>
          <w:sz w:val="24"/>
          <w:szCs w:val="24"/>
        </w:rPr>
        <w:drawing>
          <wp:inline distT="0" distB="0" distL="114300" distR="114300">
            <wp:extent cx="2012315" cy="1666240"/>
            <wp:effectExtent l="0" t="0" r="6985" b="10160"/>
            <wp:docPr id="11"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2" descr="IMG_256"/>
                    <pic:cNvPicPr>
                      <a:picLocks noChangeAspect="1"/>
                    </pic:cNvPicPr>
                  </pic:nvPicPr>
                  <pic:blipFill>
                    <a:blip r:embed="rId12"/>
                    <a:stretch>
                      <a:fillRect/>
                    </a:stretch>
                  </pic:blipFill>
                  <pic:spPr>
                    <a:xfrm>
                      <a:off x="0" y="0"/>
                      <a:ext cx="2012315" cy="1666240"/>
                    </a:xfrm>
                    <a:prstGeom prst="rect">
                      <a:avLst/>
                    </a:prstGeom>
                    <a:noFill/>
                    <a:ln w="9525">
                      <a:noFill/>
                    </a:ln>
                  </pic:spPr>
                </pic:pic>
              </a:graphicData>
            </a:graphic>
          </wp:inline>
        </w:drawing>
      </w:r>
    </w:p>
    <w:p w14:paraId="302F32FA">
      <w:pPr>
        <w:keepNext w:val="0"/>
        <w:keepLines w:val="0"/>
        <w:widowControl/>
        <w:suppressLineNumbers w:val="0"/>
        <w:pBdr>
          <w:bottom w:val="none" w:color="0A0A0A" w:sz="0" w:space="0"/>
        </w:pBdr>
        <w:spacing w:before="180" w:beforeAutospacing="0" w:after="240" w:afterAutospacing="0"/>
        <w:ind w:left="0" w:right="0"/>
        <w:jc w:val="left"/>
        <w:rPr>
          <w:rFonts w:ascii="SimSun" w:hAnsi="SimSun" w:eastAsia="SimSun" w:cs="SimSun"/>
          <w:sz w:val="24"/>
          <w:szCs w:val="24"/>
        </w:rPr>
      </w:pPr>
    </w:p>
    <w:p w14:paraId="6D467BA4">
      <w:pPr>
        <w:keepNext w:val="0"/>
        <w:keepLines w:val="0"/>
        <w:widowControl/>
        <w:suppressLineNumbers w:val="0"/>
        <w:pBdr>
          <w:bottom w:val="none" w:color="0A0A0A" w:sz="0" w:space="0"/>
        </w:pBdr>
        <w:spacing w:before="180" w:beforeAutospacing="0" w:after="240" w:afterAutospacing="0"/>
        <w:ind w:left="0" w:right="0"/>
        <w:jc w:val="both"/>
        <w:rPr>
          <w:rFonts w:hint="default" w:ascii="Times New Roman" w:hAnsi="Times New Roman" w:eastAsia="SimSun" w:cs="Times New Roman"/>
          <w:b/>
          <w:bCs/>
          <w:sz w:val="24"/>
          <w:szCs w:val="24"/>
          <w:lang w:val="en-US"/>
        </w:rPr>
      </w:pPr>
      <w:r>
        <w:rPr>
          <w:rFonts w:hint="default" w:ascii="Times New Roman" w:hAnsi="Times New Roman" w:eastAsia="SimSun" w:cs="Times New Roman"/>
          <w:b/>
          <w:bCs/>
          <w:sz w:val="24"/>
          <w:szCs w:val="24"/>
          <w:lang w:val="en-US"/>
        </w:rPr>
        <w:t xml:space="preserve">Kernel Related Commands : </w:t>
      </w:r>
    </w:p>
    <w:p w14:paraId="413EE4F1">
      <w:pPr>
        <w:keepNext w:val="0"/>
        <w:keepLines w:val="0"/>
        <w:widowControl/>
        <w:suppressLineNumbers w:val="0"/>
        <w:pBdr>
          <w:bottom w:val="none" w:color="0A0A0A" w:sz="0" w:space="0"/>
        </w:pBdr>
        <w:spacing w:before="180" w:beforeAutospacing="0" w:after="240" w:afterAutospacing="0"/>
        <w:ind w:left="0" w:right="0"/>
        <w:jc w:val="both"/>
        <w:rPr>
          <w:rFonts w:hint="default" w:ascii="Times New Roman" w:hAnsi="Times New Roman" w:eastAsia="SimSun" w:cs="Times New Roman"/>
          <w:sz w:val="24"/>
          <w:szCs w:val="24"/>
        </w:rPr>
      </w:pPr>
      <w:r>
        <w:rPr>
          <w:rStyle w:val="92"/>
          <w:rFonts w:hint="default" w:ascii="Times New Roman" w:hAnsi="Times New Roman" w:eastAsia="Arial" w:cs="Times New Roman"/>
          <w:b/>
          <w:bCs/>
          <w:sz w:val="24"/>
          <w:szCs w:val="24"/>
          <w:u w:val="none"/>
        </w:rPr>
        <w:t>Linux kernel commands</w:t>
      </w:r>
      <w:r>
        <w:rPr>
          <w:rFonts w:hint="default" w:ascii="Times New Roman" w:hAnsi="Times New Roman" w:eastAsia="SimSun" w:cs="Times New Roman"/>
          <w:sz w:val="24"/>
          <w:szCs w:val="24"/>
        </w:rPr>
        <w:t xml:space="preserve"> primarily refer to the utilities used to check kernel information, manage loadable kernel modules (drivers), and modify kernel behavior at runtime. Because the kernel directly interacts with your system hardware, most of these commands require root or </w:t>
      </w:r>
      <w:r>
        <w:rPr>
          <w:rStyle w:val="44"/>
          <w:rFonts w:hint="default" w:ascii="Times New Roman" w:hAnsi="Times New Roman" w:eastAsia="monospace" w:cs="Times New Roman"/>
          <w:sz w:val="24"/>
          <w:szCs w:val="24"/>
          <w:u w:val="none"/>
        </w:rPr>
        <w:t>sudo</w:t>
      </w:r>
      <w:r>
        <w:rPr>
          <w:rFonts w:hint="default" w:ascii="Times New Roman" w:hAnsi="Times New Roman" w:eastAsia="SimSun" w:cs="Times New Roman"/>
          <w:sz w:val="24"/>
          <w:szCs w:val="24"/>
        </w:rPr>
        <w:t xml:space="preserve"> privileges.</w:t>
      </w:r>
    </w:p>
    <w:p w14:paraId="78FC038A">
      <w:pPr>
        <w:keepNext w:val="0"/>
        <w:keepLines w:val="0"/>
        <w:widowControl/>
        <w:suppressLineNumbers w:val="0"/>
        <w:pBdr>
          <w:bottom w:val="none" w:color="001D35" w:sz="0" w:space="0"/>
        </w:pBdr>
        <w:spacing w:before="360" w:beforeAutospacing="0" w:after="180" w:afterAutospacing="0"/>
        <w:ind w:left="0" w:right="0"/>
        <w:jc w:val="both"/>
        <w:rPr>
          <w:rFonts w:hint="default" w:ascii="Times New Roman" w:hAnsi="Times New Roman" w:eastAsia="Arial" w:cs="Times New Roman"/>
          <w:b/>
          <w:bCs/>
          <w:sz w:val="24"/>
          <w:szCs w:val="24"/>
          <w:u w:val="none"/>
        </w:rPr>
      </w:pPr>
      <w:r>
        <w:rPr>
          <w:rFonts w:hint="default" w:ascii="Times New Roman" w:hAnsi="Times New Roman" w:eastAsia="Arial" w:cs="Times New Roman"/>
          <w:b/>
          <w:bCs/>
          <w:kern w:val="0"/>
          <w:sz w:val="24"/>
          <w:szCs w:val="24"/>
          <w:u w:val="none"/>
          <w:lang w:val="en-US" w:eastAsia="zh-CN" w:bidi="ar"/>
        </w:rPr>
        <w:t>1. Checking Kernel Information</w:t>
      </w:r>
    </w:p>
    <w:p w14:paraId="26ECF72B">
      <w:pPr>
        <w:keepNext w:val="0"/>
        <w:keepLines w:val="0"/>
        <w:widowControl/>
        <w:suppressLineNumbers w:val="0"/>
        <w:pBdr>
          <w:bottom w:val="none" w:color="0A0A0A" w:sz="0" w:space="0"/>
        </w:pBdr>
        <w:spacing w:before="180" w:beforeAutospacing="0" w:after="240" w:afterAutospacing="0"/>
        <w:ind w:left="0" w:right="0"/>
        <w:jc w:val="both"/>
        <w:rPr>
          <w:rFonts w:hint="default" w:ascii="Times New Roman" w:hAnsi="Times New Roman" w:eastAsia="Arial" w:cs="Times New Roman"/>
          <w:sz w:val="24"/>
          <w:szCs w:val="24"/>
          <w:u w:val="none"/>
        </w:rPr>
      </w:pPr>
      <w:r>
        <w:rPr>
          <w:rFonts w:hint="default" w:ascii="Times New Roman" w:hAnsi="Times New Roman" w:eastAsia="Arial" w:cs="Times New Roman"/>
          <w:kern w:val="0"/>
          <w:sz w:val="24"/>
          <w:szCs w:val="24"/>
          <w:u w:val="none"/>
          <w:lang w:val="en-US" w:eastAsia="zh-CN" w:bidi="ar"/>
        </w:rPr>
        <w:t>These commands let you view details about the running kernel version and its current status.</w:t>
      </w:r>
    </w:p>
    <w:p w14:paraId="37DDD9A9">
      <w:pPr>
        <w:keepNext w:val="0"/>
        <w:keepLines w:val="0"/>
        <w:widowControl/>
        <w:numPr>
          <w:ilvl w:val="0"/>
          <w:numId w:val="43"/>
        </w:numPr>
        <w:suppressLineNumbers w:val="0"/>
        <w:pBdr>
          <w:bottom w:val="none" w:color="0A0A0A" w:sz="0" w:space="0"/>
        </w:pBdr>
        <w:spacing w:before="0" w:beforeAutospacing="0" w:after="180" w:afterAutospacing="0"/>
        <w:ind w:left="0" w:right="0" w:hanging="360"/>
        <w:jc w:val="both"/>
        <w:rPr>
          <w:rFonts w:hint="default" w:ascii="Times New Roman" w:hAnsi="Times New Roman" w:eastAsia="Arial" w:cs="Times New Roman"/>
          <w:sz w:val="24"/>
          <w:szCs w:val="24"/>
          <w:u w:val="none"/>
        </w:rPr>
      </w:pPr>
      <w:r>
        <w:rPr>
          <w:rStyle w:val="44"/>
          <w:rFonts w:hint="default" w:ascii="Times New Roman" w:hAnsi="Times New Roman" w:eastAsia="monospace" w:cs="Times New Roman"/>
          <w:sz w:val="24"/>
          <w:szCs w:val="24"/>
          <w:u w:val="none"/>
        </w:rPr>
        <w:t>uname -r</w:t>
      </w:r>
      <w:r>
        <w:rPr>
          <w:rFonts w:hint="default" w:ascii="Times New Roman" w:hAnsi="Times New Roman" w:eastAsia="Arial" w:cs="Times New Roman"/>
          <w:sz w:val="24"/>
          <w:szCs w:val="24"/>
          <w:u w:val="none"/>
        </w:rPr>
        <w:t xml:space="preserve"> — </w:t>
      </w:r>
      <w:r>
        <w:rPr>
          <w:rStyle w:val="92"/>
          <w:rFonts w:hint="default" w:ascii="Times New Roman" w:hAnsi="Times New Roman" w:eastAsia="Arial" w:cs="Times New Roman"/>
          <w:b/>
          <w:bCs/>
          <w:sz w:val="24"/>
          <w:szCs w:val="24"/>
          <w:u w:val="none"/>
        </w:rPr>
        <w:t>Displays the active kernel version</w:t>
      </w:r>
      <w:r>
        <w:rPr>
          <w:rFonts w:hint="default" w:ascii="Times New Roman" w:hAnsi="Times New Roman" w:eastAsia="Arial" w:cs="Times New Roman"/>
          <w:sz w:val="24"/>
          <w:szCs w:val="24"/>
          <w:u w:val="none"/>
        </w:rPr>
        <w:t xml:space="preserve"> running on the system.</w:t>
      </w:r>
    </w:p>
    <w:p w14:paraId="26FE6FAB">
      <w:pPr>
        <w:keepNext w:val="0"/>
        <w:keepLines w:val="0"/>
        <w:widowControl/>
        <w:numPr>
          <w:ilvl w:val="0"/>
          <w:numId w:val="43"/>
        </w:numPr>
        <w:suppressLineNumbers w:val="0"/>
        <w:pBdr>
          <w:bottom w:val="none" w:color="0A0A0A" w:sz="0" w:space="0"/>
        </w:pBdr>
        <w:spacing w:before="0" w:beforeAutospacing="0" w:after="180" w:afterAutospacing="0"/>
        <w:ind w:left="0" w:right="0" w:hanging="360"/>
        <w:jc w:val="both"/>
        <w:rPr>
          <w:rFonts w:hint="default" w:ascii="Times New Roman" w:hAnsi="Times New Roman" w:eastAsia="Arial" w:cs="Times New Roman"/>
          <w:sz w:val="24"/>
          <w:szCs w:val="24"/>
          <w:u w:val="none"/>
        </w:rPr>
      </w:pPr>
      <w:r>
        <w:rPr>
          <w:rStyle w:val="44"/>
          <w:rFonts w:hint="default" w:ascii="Times New Roman" w:hAnsi="Times New Roman" w:eastAsia="monospace" w:cs="Times New Roman"/>
          <w:sz w:val="24"/>
          <w:szCs w:val="24"/>
          <w:u w:val="none"/>
        </w:rPr>
        <w:t>dmesg</w:t>
      </w:r>
      <w:r>
        <w:rPr>
          <w:rFonts w:hint="default" w:ascii="Times New Roman" w:hAnsi="Times New Roman" w:eastAsia="Arial" w:cs="Times New Roman"/>
          <w:sz w:val="24"/>
          <w:szCs w:val="24"/>
          <w:u w:val="none"/>
        </w:rPr>
        <w:t xml:space="preserve"> — </w:t>
      </w:r>
      <w:r>
        <w:rPr>
          <w:rStyle w:val="92"/>
          <w:rFonts w:hint="default" w:ascii="Times New Roman" w:hAnsi="Times New Roman" w:eastAsia="Arial" w:cs="Times New Roman"/>
          <w:b/>
          <w:bCs/>
          <w:sz w:val="24"/>
          <w:szCs w:val="24"/>
          <w:u w:val="none"/>
        </w:rPr>
        <w:t>(diagnostic messages)</w:t>
      </w:r>
      <w:r>
        <w:rPr>
          <w:rFonts w:hint="default" w:ascii="Times New Roman" w:hAnsi="Times New Roman" w:eastAsia="SimSun" w:cs="Times New Roman"/>
          <w:sz w:val="24"/>
          <w:szCs w:val="24"/>
        </w:rPr>
        <w:t xml:space="preserve"> command in Linux is a utility used to </w:t>
      </w:r>
      <w:r>
        <w:rPr>
          <w:rStyle w:val="92"/>
          <w:rFonts w:hint="default" w:ascii="Times New Roman" w:hAnsi="Times New Roman" w:eastAsia="Arial" w:cs="Times New Roman"/>
          <w:sz w:val="24"/>
          <w:szCs w:val="24"/>
          <w:u w:val="none"/>
        </w:rPr>
        <w:t>examine or control the kernel ring buffer</w:t>
      </w:r>
      <w:r>
        <w:rPr>
          <w:rFonts w:hint="default" w:ascii="Times New Roman" w:hAnsi="Times New Roman" w:eastAsia="SimSun" w:cs="Times New Roman"/>
          <w:sz w:val="24"/>
          <w:szCs w:val="24"/>
        </w:rPr>
        <w:t>.</w:t>
      </w:r>
      <w:r>
        <w:rPr>
          <w:rFonts w:hint="default" w:ascii="Times New Roman" w:hAnsi="Times New Roman" w:eastAsia="SimSun" w:cs="Times New Roman"/>
          <w:sz w:val="24"/>
          <w:szCs w:val="24"/>
          <w:lang w:val="en-US"/>
        </w:rPr>
        <w:t xml:space="preserve"> </w:t>
      </w:r>
      <w:r>
        <w:rPr>
          <w:rStyle w:val="92"/>
          <w:rFonts w:hint="default" w:ascii="Times New Roman" w:hAnsi="Times New Roman" w:eastAsia="Arial" w:cs="Times New Roman"/>
          <w:b/>
          <w:bCs/>
          <w:sz w:val="24"/>
          <w:szCs w:val="24"/>
          <w:u w:val="none"/>
        </w:rPr>
        <w:t>Prints the kernel ring buffer logs</w:t>
      </w:r>
      <w:r>
        <w:rPr>
          <w:rFonts w:hint="default" w:ascii="Times New Roman" w:hAnsi="Times New Roman" w:eastAsia="Arial" w:cs="Times New Roman"/>
          <w:sz w:val="24"/>
          <w:szCs w:val="24"/>
          <w:u w:val="none"/>
        </w:rPr>
        <w:t xml:space="preserve">, which are crucial for debugging hardware connections, driver issues, and boot sequences. </w:t>
      </w:r>
    </w:p>
    <w:p w14:paraId="1FF62ED1">
      <w:pPr>
        <w:keepNext w:val="0"/>
        <w:keepLines w:val="0"/>
        <w:widowControl/>
        <w:numPr>
          <w:ilvl w:val="0"/>
          <w:numId w:val="43"/>
        </w:numPr>
        <w:suppressLineNumbers w:val="0"/>
        <w:pBdr>
          <w:bottom w:val="none" w:color="0A0A0A" w:sz="0" w:space="0"/>
        </w:pBdr>
        <w:spacing w:before="0" w:beforeAutospacing="0" w:after="180" w:afterAutospacing="0"/>
        <w:ind w:left="0" w:right="0" w:hanging="360"/>
        <w:jc w:val="both"/>
        <w:rPr>
          <w:rFonts w:hint="default" w:ascii="Times New Roman" w:hAnsi="Times New Roman" w:eastAsia="Arial" w:cs="Times New Roman"/>
          <w:sz w:val="24"/>
          <w:szCs w:val="24"/>
          <w:u w:val="none"/>
        </w:rPr>
      </w:pPr>
      <w:r>
        <w:rPr>
          <w:rStyle w:val="44"/>
          <w:rFonts w:hint="default" w:ascii="Times New Roman" w:hAnsi="Times New Roman" w:eastAsia="monospace" w:cs="Times New Roman"/>
          <w:sz w:val="24"/>
          <w:szCs w:val="24"/>
          <w:u w:val="none"/>
        </w:rPr>
        <w:t>sysctl -a</w:t>
      </w:r>
      <w:r>
        <w:rPr>
          <w:rFonts w:hint="default" w:ascii="Times New Roman" w:hAnsi="Times New Roman" w:eastAsia="Arial" w:cs="Times New Roman"/>
          <w:sz w:val="24"/>
          <w:szCs w:val="24"/>
          <w:u w:val="none"/>
        </w:rPr>
        <w:t xml:space="preserve"> — </w:t>
      </w:r>
      <w:r>
        <w:rPr>
          <w:rStyle w:val="92"/>
          <w:rFonts w:hint="default" w:ascii="Times New Roman" w:hAnsi="Times New Roman" w:eastAsia="Arial" w:cs="Times New Roman"/>
          <w:b/>
          <w:bCs/>
          <w:sz w:val="24"/>
          <w:szCs w:val="24"/>
          <w:u w:val="none"/>
        </w:rPr>
        <w:t>Lists all runtime kernel parameters</w:t>
      </w:r>
      <w:r>
        <w:rPr>
          <w:rFonts w:hint="default" w:ascii="Times New Roman" w:hAnsi="Times New Roman" w:eastAsia="Arial" w:cs="Times New Roman"/>
          <w:sz w:val="24"/>
          <w:szCs w:val="24"/>
          <w:u w:val="none"/>
        </w:rPr>
        <w:t xml:space="preserve"> that can be configured on the fly. </w:t>
      </w:r>
    </w:p>
    <w:p w14:paraId="1683FF26">
      <w:pPr>
        <w:keepNext w:val="0"/>
        <w:keepLines w:val="0"/>
        <w:widowControl/>
        <w:suppressLineNumbers w:val="0"/>
        <w:pBdr>
          <w:bottom w:val="none" w:color="001D35" w:sz="0" w:space="0"/>
        </w:pBdr>
        <w:spacing w:before="360" w:beforeAutospacing="0" w:after="180" w:afterAutospacing="0"/>
        <w:ind w:left="0" w:right="0"/>
        <w:jc w:val="both"/>
        <w:rPr>
          <w:rFonts w:hint="default" w:ascii="Times New Roman" w:hAnsi="Times New Roman" w:eastAsia="Arial" w:cs="Times New Roman"/>
          <w:b/>
          <w:bCs/>
          <w:sz w:val="24"/>
          <w:szCs w:val="24"/>
          <w:u w:val="none"/>
        </w:rPr>
      </w:pPr>
      <w:r>
        <w:rPr>
          <w:rFonts w:hint="default" w:ascii="Times New Roman" w:hAnsi="Times New Roman" w:eastAsia="Arial" w:cs="Times New Roman"/>
          <w:b/>
          <w:bCs/>
          <w:kern w:val="0"/>
          <w:sz w:val="24"/>
          <w:szCs w:val="24"/>
          <w:u w:val="none"/>
          <w:lang w:val="en-US" w:eastAsia="zh-CN" w:bidi="ar"/>
        </w:rPr>
        <w:t>2. Managing Kernel Modules (Drivers)</w:t>
      </w:r>
    </w:p>
    <w:p w14:paraId="257D9029">
      <w:pPr>
        <w:keepNext w:val="0"/>
        <w:keepLines w:val="0"/>
        <w:widowControl/>
        <w:suppressLineNumbers w:val="0"/>
        <w:pBdr>
          <w:bottom w:val="none" w:color="0A0A0A" w:sz="0" w:space="0"/>
        </w:pBdr>
        <w:spacing w:before="180" w:beforeAutospacing="0" w:after="240" w:afterAutospacing="0"/>
        <w:ind w:left="0" w:right="0"/>
        <w:jc w:val="both"/>
        <w:rPr>
          <w:rFonts w:hint="default" w:ascii="Times New Roman" w:hAnsi="Times New Roman" w:eastAsia="Arial" w:cs="Times New Roman"/>
          <w:sz w:val="24"/>
          <w:szCs w:val="24"/>
          <w:u w:val="none"/>
        </w:rPr>
      </w:pPr>
      <w:r>
        <w:rPr>
          <w:rFonts w:hint="default" w:ascii="Times New Roman" w:hAnsi="Times New Roman" w:eastAsia="Arial" w:cs="Times New Roman"/>
          <w:kern w:val="0"/>
          <w:sz w:val="24"/>
          <w:szCs w:val="24"/>
          <w:u w:val="none"/>
          <w:lang w:val="en-US" w:eastAsia="zh-CN" w:bidi="ar"/>
        </w:rPr>
        <w:t xml:space="preserve">Kernel modules are pieces of code that can be loaded or unloaded into the kernel on demand. </w:t>
      </w:r>
    </w:p>
    <w:tbl>
      <w:tblPr>
        <w:tblStyle w:val="12"/>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1176"/>
        <w:gridCol w:w="5940"/>
        <w:gridCol w:w="2014"/>
      </w:tblGrid>
      <w:tr w14:paraId="1DC87B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6394DE5">
            <w:pPr>
              <w:keepNext w:val="0"/>
              <w:keepLines w:val="0"/>
              <w:widowControl/>
              <w:suppressLineNumbers w:val="0"/>
              <w:spacing w:before="0" w:beforeAutospacing="0" w:after="0" w:afterAutospacing="0"/>
              <w:ind w:left="0" w:right="0"/>
              <w:jc w:val="both"/>
              <w:rPr>
                <w:rFonts w:hint="default" w:ascii="Times New Roman" w:hAnsi="Times New Roman" w:eastAsia="Arial" w:cs="Times New Roman"/>
                <w:b/>
                <w:bCs/>
                <w:sz w:val="24"/>
                <w:szCs w:val="24"/>
                <w:u w:val="none"/>
              </w:rPr>
            </w:pPr>
            <w:r>
              <w:rPr>
                <w:rFonts w:hint="default" w:ascii="Times New Roman" w:hAnsi="Times New Roman" w:eastAsia="Arial" w:cs="Times New Roman"/>
                <w:b/>
                <w:bCs/>
                <w:kern w:val="0"/>
                <w:sz w:val="24"/>
                <w:szCs w:val="24"/>
                <w:u w:val="none"/>
                <w:lang w:val="en-US" w:eastAsia="zh-CN" w:bidi="ar"/>
              </w:rPr>
              <w:t>Command</w:t>
            </w:r>
          </w:p>
        </w:tc>
        <w:tc>
          <w:tcPr>
            <w:tcW w:w="0" w:type="auto"/>
            <w:shd w:val="clear" w:color="auto" w:fill="auto"/>
            <w:vAlign w:val="center"/>
          </w:tcPr>
          <w:p w14:paraId="64552DDA">
            <w:pPr>
              <w:keepNext w:val="0"/>
              <w:keepLines w:val="0"/>
              <w:widowControl/>
              <w:suppressLineNumbers w:val="0"/>
              <w:spacing w:before="0" w:beforeAutospacing="0" w:after="0" w:afterAutospacing="0"/>
              <w:ind w:left="0" w:right="0"/>
              <w:jc w:val="both"/>
              <w:rPr>
                <w:rFonts w:hint="default" w:ascii="Times New Roman" w:hAnsi="Times New Roman" w:eastAsia="Arial" w:cs="Times New Roman"/>
                <w:b/>
                <w:bCs/>
                <w:sz w:val="24"/>
                <w:szCs w:val="24"/>
                <w:u w:val="none"/>
              </w:rPr>
            </w:pPr>
            <w:r>
              <w:rPr>
                <w:rFonts w:hint="default" w:ascii="Times New Roman" w:hAnsi="Times New Roman" w:eastAsia="Arial" w:cs="Times New Roman"/>
                <w:b/>
                <w:bCs/>
                <w:kern w:val="0"/>
                <w:sz w:val="24"/>
                <w:szCs w:val="24"/>
                <w:u w:val="none"/>
                <w:lang w:val="en-US" w:eastAsia="zh-CN" w:bidi="ar"/>
              </w:rPr>
              <w:t>Purpose</w:t>
            </w:r>
          </w:p>
        </w:tc>
        <w:tc>
          <w:tcPr>
            <w:tcW w:w="0" w:type="auto"/>
            <w:shd w:val="clear" w:color="auto" w:fill="auto"/>
            <w:vAlign w:val="center"/>
          </w:tcPr>
          <w:p w14:paraId="66BB396A">
            <w:pPr>
              <w:keepNext w:val="0"/>
              <w:keepLines w:val="0"/>
              <w:widowControl/>
              <w:suppressLineNumbers w:val="0"/>
              <w:spacing w:before="0" w:beforeAutospacing="0" w:after="0" w:afterAutospacing="0"/>
              <w:ind w:left="0" w:right="0"/>
              <w:jc w:val="both"/>
              <w:rPr>
                <w:rFonts w:hint="default" w:ascii="Times New Roman" w:hAnsi="Times New Roman" w:eastAsia="Arial" w:cs="Times New Roman"/>
                <w:b/>
                <w:bCs/>
                <w:sz w:val="24"/>
                <w:szCs w:val="24"/>
                <w:u w:val="none"/>
              </w:rPr>
            </w:pPr>
            <w:r>
              <w:rPr>
                <w:rFonts w:hint="default" w:ascii="Times New Roman" w:hAnsi="Times New Roman" w:eastAsia="Arial" w:cs="Times New Roman"/>
                <w:b/>
                <w:bCs/>
                <w:kern w:val="0"/>
                <w:sz w:val="24"/>
                <w:szCs w:val="24"/>
                <w:u w:val="none"/>
                <w:lang w:val="en-US" w:eastAsia="zh-CN" w:bidi="ar"/>
              </w:rPr>
              <w:t>Example</w:t>
            </w:r>
          </w:p>
        </w:tc>
      </w:tr>
      <w:tr w14:paraId="51B0B9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D58D369">
            <w:pPr>
              <w:keepNext w:val="0"/>
              <w:keepLines w:val="0"/>
              <w:widowControl/>
              <w:suppressLineNumbers w:val="0"/>
              <w:spacing w:before="0" w:beforeAutospacing="0" w:after="0" w:afterAutospacing="0"/>
              <w:ind w:left="0" w:right="0"/>
              <w:jc w:val="both"/>
              <w:rPr>
                <w:rFonts w:hint="default" w:ascii="Times New Roman" w:hAnsi="Times New Roman" w:eastAsia="Arial" w:cs="Times New Roman"/>
                <w:sz w:val="24"/>
                <w:szCs w:val="24"/>
                <w:u w:val="none"/>
              </w:rPr>
            </w:pPr>
            <w:r>
              <w:rPr>
                <w:rStyle w:val="44"/>
                <w:rFonts w:hint="default" w:ascii="Times New Roman" w:hAnsi="Times New Roman" w:eastAsia="monospace" w:cs="Times New Roman"/>
                <w:kern w:val="0"/>
                <w:sz w:val="24"/>
                <w:szCs w:val="24"/>
                <w:u w:val="none"/>
                <w:lang w:val="en-US" w:eastAsia="zh-CN" w:bidi="ar"/>
              </w:rPr>
              <w:t>lsmod</w:t>
            </w:r>
          </w:p>
        </w:tc>
        <w:tc>
          <w:tcPr>
            <w:tcW w:w="0" w:type="auto"/>
            <w:shd w:val="clear" w:color="auto" w:fill="auto"/>
            <w:vAlign w:val="center"/>
          </w:tcPr>
          <w:p w14:paraId="58BB513A">
            <w:pPr>
              <w:keepNext w:val="0"/>
              <w:keepLines w:val="0"/>
              <w:widowControl/>
              <w:suppressLineNumbers w:val="0"/>
              <w:spacing w:before="0" w:beforeAutospacing="0" w:after="0" w:afterAutospacing="0"/>
              <w:ind w:left="0" w:right="0"/>
              <w:jc w:val="both"/>
              <w:rPr>
                <w:rFonts w:hint="default" w:ascii="Times New Roman" w:hAnsi="Times New Roman" w:eastAsia="Arial" w:cs="Times New Roman"/>
                <w:sz w:val="24"/>
                <w:szCs w:val="24"/>
                <w:u w:val="none"/>
              </w:rPr>
            </w:pPr>
            <w:r>
              <w:rPr>
                <w:rStyle w:val="92"/>
                <w:rFonts w:hint="default" w:ascii="Times New Roman" w:hAnsi="Times New Roman" w:eastAsia="Arial" w:cs="Times New Roman"/>
                <w:b/>
                <w:bCs/>
                <w:kern w:val="0"/>
                <w:sz w:val="24"/>
                <w:szCs w:val="24"/>
                <w:u w:val="none"/>
                <w:lang w:val="en-US" w:eastAsia="zh-CN" w:bidi="ar"/>
              </w:rPr>
              <w:t>Lists all currently loaded kernel modules</w:t>
            </w:r>
            <w:r>
              <w:rPr>
                <w:rFonts w:hint="default" w:ascii="Times New Roman" w:hAnsi="Times New Roman" w:eastAsia="Arial" w:cs="Times New Roman"/>
                <w:kern w:val="0"/>
                <w:sz w:val="24"/>
                <w:szCs w:val="24"/>
                <w:u w:val="none"/>
                <w:lang w:val="en-US" w:eastAsia="zh-CN" w:bidi="ar"/>
              </w:rPr>
              <w:t>.</w:t>
            </w:r>
          </w:p>
        </w:tc>
        <w:tc>
          <w:tcPr>
            <w:tcW w:w="0" w:type="auto"/>
            <w:shd w:val="clear" w:color="auto" w:fill="auto"/>
            <w:vAlign w:val="center"/>
          </w:tcPr>
          <w:p w14:paraId="159FD161">
            <w:pPr>
              <w:keepNext w:val="0"/>
              <w:keepLines w:val="0"/>
              <w:widowControl/>
              <w:suppressLineNumbers w:val="0"/>
              <w:spacing w:before="0" w:beforeAutospacing="0" w:after="0" w:afterAutospacing="0"/>
              <w:ind w:left="0" w:right="0"/>
              <w:jc w:val="both"/>
              <w:rPr>
                <w:rFonts w:hint="default" w:ascii="Times New Roman" w:hAnsi="Times New Roman" w:eastAsia="Arial" w:cs="Times New Roman"/>
                <w:sz w:val="24"/>
                <w:szCs w:val="24"/>
                <w:u w:val="none"/>
              </w:rPr>
            </w:pPr>
            <w:r>
              <w:rPr>
                <w:rStyle w:val="44"/>
                <w:rFonts w:hint="default" w:ascii="Times New Roman" w:hAnsi="Times New Roman" w:eastAsia="monospace" w:cs="Times New Roman"/>
                <w:kern w:val="0"/>
                <w:sz w:val="24"/>
                <w:szCs w:val="24"/>
                <w:u w:val="none"/>
                <w:lang w:val="en-US" w:eastAsia="zh-CN" w:bidi="ar"/>
              </w:rPr>
              <w:t>lsmod</w:t>
            </w:r>
          </w:p>
        </w:tc>
      </w:tr>
      <w:tr w14:paraId="09CE79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FB4D7CD">
            <w:pPr>
              <w:keepNext w:val="0"/>
              <w:keepLines w:val="0"/>
              <w:widowControl/>
              <w:suppressLineNumbers w:val="0"/>
              <w:spacing w:before="0" w:beforeAutospacing="0" w:after="0" w:afterAutospacing="0"/>
              <w:ind w:left="0" w:right="0"/>
              <w:jc w:val="both"/>
              <w:rPr>
                <w:rFonts w:hint="default" w:ascii="Times New Roman" w:hAnsi="Times New Roman" w:eastAsia="Arial" w:cs="Times New Roman"/>
                <w:sz w:val="24"/>
                <w:szCs w:val="24"/>
                <w:u w:val="none"/>
              </w:rPr>
            </w:pPr>
            <w:r>
              <w:rPr>
                <w:rStyle w:val="44"/>
                <w:rFonts w:hint="default" w:ascii="Times New Roman" w:hAnsi="Times New Roman" w:eastAsia="monospace" w:cs="Times New Roman"/>
                <w:kern w:val="0"/>
                <w:sz w:val="24"/>
                <w:szCs w:val="24"/>
                <w:u w:val="none"/>
                <w:lang w:val="en-US" w:eastAsia="zh-CN" w:bidi="ar"/>
              </w:rPr>
              <w:t>modinfo</w:t>
            </w:r>
          </w:p>
        </w:tc>
        <w:tc>
          <w:tcPr>
            <w:tcW w:w="0" w:type="auto"/>
            <w:shd w:val="clear" w:color="auto" w:fill="auto"/>
            <w:vAlign w:val="center"/>
          </w:tcPr>
          <w:p w14:paraId="1A11CB74">
            <w:pPr>
              <w:keepNext w:val="0"/>
              <w:keepLines w:val="0"/>
              <w:widowControl/>
              <w:suppressLineNumbers w:val="0"/>
              <w:spacing w:before="0" w:beforeAutospacing="0" w:after="0" w:afterAutospacing="0"/>
              <w:ind w:left="0" w:right="0"/>
              <w:jc w:val="both"/>
              <w:rPr>
                <w:rFonts w:hint="default" w:ascii="Times New Roman" w:hAnsi="Times New Roman" w:eastAsia="Arial" w:cs="Times New Roman"/>
                <w:sz w:val="24"/>
                <w:szCs w:val="24"/>
                <w:u w:val="none"/>
              </w:rPr>
            </w:pPr>
            <w:r>
              <w:rPr>
                <w:rStyle w:val="92"/>
                <w:rFonts w:hint="default" w:ascii="Times New Roman" w:hAnsi="Times New Roman" w:eastAsia="Arial" w:cs="Times New Roman"/>
                <w:b/>
                <w:bCs/>
                <w:kern w:val="0"/>
                <w:sz w:val="24"/>
                <w:szCs w:val="24"/>
                <w:u w:val="none"/>
                <w:lang w:val="en-US" w:eastAsia="zh-CN" w:bidi="ar"/>
              </w:rPr>
              <w:t>Shows detailed information about a specific module</w:t>
            </w:r>
            <w:r>
              <w:rPr>
                <w:rFonts w:hint="default" w:ascii="Times New Roman" w:hAnsi="Times New Roman" w:eastAsia="Arial" w:cs="Times New Roman"/>
                <w:kern w:val="0"/>
                <w:sz w:val="24"/>
                <w:szCs w:val="24"/>
                <w:u w:val="none"/>
                <w:lang w:val="en-US" w:eastAsia="zh-CN" w:bidi="ar"/>
              </w:rPr>
              <w:t xml:space="preserve"> (author, description, dependencies).</w:t>
            </w:r>
          </w:p>
        </w:tc>
        <w:tc>
          <w:tcPr>
            <w:tcW w:w="0" w:type="auto"/>
            <w:shd w:val="clear" w:color="auto" w:fill="auto"/>
            <w:vAlign w:val="center"/>
          </w:tcPr>
          <w:p w14:paraId="3679859F">
            <w:pPr>
              <w:keepNext w:val="0"/>
              <w:keepLines w:val="0"/>
              <w:widowControl/>
              <w:suppressLineNumbers w:val="0"/>
              <w:spacing w:before="0" w:beforeAutospacing="0" w:after="0" w:afterAutospacing="0"/>
              <w:ind w:left="0" w:right="0"/>
              <w:jc w:val="both"/>
              <w:rPr>
                <w:rFonts w:hint="default" w:ascii="Times New Roman" w:hAnsi="Times New Roman" w:eastAsia="Arial" w:cs="Times New Roman"/>
                <w:sz w:val="24"/>
                <w:szCs w:val="24"/>
                <w:u w:val="none"/>
              </w:rPr>
            </w:pPr>
            <w:r>
              <w:rPr>
                <w:rStyle w:val="44"/>
                <w:rFonts w:hint="default" w:ascii="Times New Roman" w:hAnsi="Times New Roman" w:eastAsia="monospace" w:cs="Times New Roman"/>
                <w:kern w:val="0"/>
                <w:sz w:val="24"/>
                <w:szCs w:val="24"/>
                <w:u w:val="none"/>
                <w:lang w:val="en-US" w:eastAsia="zh-CN" w:bidi="ar"/>
              </w:rPr>
              <w:t>modinfo usb_storage</w:t>
            </w:r>
          </w:p>
        </w:tc>
      </w:tr>
      <w:tr w14:paraId="34F4B0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6E87F80">
            <w:pPr>
              <w:keepNext w:val="0"/>
              <w:keepLines w:val="0"/>
              <w:widowControl/>
              <w:suppressLineNumbers w:val="0"/>
              <w:spacing w:before="0" w:beforeAutospacing="0" w:after="0" w:afterAutospacing="0"/>
              <w:ind w:left="0" w:right="0"/>
              <w:jc w:val="both"/>
              <w:rPr>
                <w:rFonts w:hint="default" w:ascii="Times New Roman" w:hAnsi="Times New Roman" w:eastAsia="Arial" w:cs="Times New Roman"/>
                <w:sz w:val="24"/>
                <w:szCs w:val="24"/>
                <w:u w:val="none"/>
              </w:rPr>
            </w:pPr>
            <w:r>
              <w:rPr>
                <w:rStyle w:val="44"/>
                <w:rFonts w:hint="default" w:ascii="Times New Roman" w:hAnsi="Times New Roman" w:eastAsia="monospace" w:cs="Times New Roman"/>
                <w:kern w:val="0"/>
                <w:sz w:val="24"/>
                <w:szCs w:val="24"/>
                <w:u w:val="none"/>
                <w:lang w:val="en-US" w:eastAsia="zh-CN" w:bidi="ar"/>
              </w:rPr>
              <w:t>modprobe</w:t>
            </w:r>
          </w:p>
        </w:tc>
        <w:tc>
          <w:tcPr>
            <w:tcW w:w="0" w:type="auto"/>
            <w:shd w:val="clear" w:color="auto" w:fill="auto"/>
            <w:vAlign w:val="center"/>
          </w:tcPr>
          <w:p w14:paraId="306E5476">
            <w:pPr>
              <w:keepNext w:val="0"/>
              <w:keepLines w:val="0"/>
              <w:widowControl/>
              <w:suppressLineNumbers w:val="0"/>
              <w:spacing w:before="0" w:beforeAutospacing="0" w:after="0" w:afterAutospacing="0"/>
              <w:ind w:left="0" w:right="0"/>
              <w:jc w:val="both"/>
              <w:rPr>
                <w:rFonts w:hint="default" w:ascii="Times New Roman" w:hAnsi="Times New Roman" w:eastAsia="Arial" w:cs="Times New Roman"/>
                <w:sz w:val="24"/>
                <w:szCs w:val="24"/>
                <w:u w:val="none"/>
              </w:rPr>
            </w:pPr>
            <w:r>
              <w:rPr>
                <w:rStyle w:val="92"/>
                <w:rFonts w:hint="default" w:ascii="Times New Roman" w:hAnsi="Times New Roman" w:eastAsia="Arial" w:cs="Times New Roman"/>
                <w:b/>
                <w:bCs/>
                <w:kern w:val="0"/>
                <w:sz w:val="24"/>
                <w:szCs w:val="24"/>
                <w:u w:val="none"/>
                <w:lang w:val="en-US" w:eastAsia="zh-CN" w:bidi="ar"/>
              </w:rPr>
              <w:t>Intelligently loads or unloads a module</w:t>
            </w:r>
            <w:r>
              <w:rPr>
                <w:rFonts w:hint="default" w:ascii="Times New Roman" w:hAnsi="Times New Roman" w:eastAsia="Arial" w:cs="Times New Roman"/>
                <w:kern w:val="0"/>
                <w:sz w:val="24"/>
                <w:szCs w:val="24"/>
                <w:u w:val="none"/>
                <w:lang w:val="en-US" w:eastAsia="zh-CN" w:bidi="ar"/>
              </w:rPr>
              <w:t>, automatically handling any required dependencies.</w:t>
            </w:r>
          </w:p>
        </w:tc>
        <w:tc>
          <w:tcPr>
            <w:tcW w:w="0" w:type="auto"/>
            <w:shd w:val="clear" w:color="auto" w:fill="auto"/>
            <w:vAlign w:val="center"/>
          </w:tcPr>
          <w:p w14:paraId="1952079A">
            <w:pPr>
              <w:keepNext w:val="0"/>
              <w:keepLines w:val="0"/>
              <w:widowControl/>
              <w:suppressLineNumbers w:val="0"/>
              <w:spacing w:before="0" w:beforeAutospacing="0" w:after="0" w:afterAutospacing="0"/>
              <w:ind w:left="0" w:right="0"/>
              <w:jc w:val="both"/>
              <w:rPr>
                <w:rFonts w:hint="default" w:ascii="Times New Roman" w:hAnsi="Times New Roman" w:eastAsia="Arial" w:cs="Times New Roman"/>
                <w:sz w:val="24"/>
                <w:szCs w:val="24"/>
                <w:u w:val="none"/>
              </w:rPr>
            </w:pPr>
            <w:r>
              <w:rPr>
                <w:rStyle w:val="44"/>
                <w:rFonts w:hint="default" w:ascii="Times New Roman" w:hAnsi="Times New Roman" w:eastAsia="monospace" w:cs="Times New Roman"/>
                <w:kern w:val="0"/>
                <w:sz w:val="24"/>
                <w:szCs w:val="24"/>
                <w:u w:val="none"/>
                <w:lang w:val="en-US" w:eastAsia="zh-CN" w:bidi="ar"/>
              </w:rPr>
              <w:t>sudo modprobe bluetooth</w:t>
            </w:r>
          </w:p>
        </w:tc>
      </w:tr>
      <w:tr w14:paraId="01F6DC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84A8273">
            <w:pPr>
              <w:keepNext w:val="0"/>
              <w:keepLines w:val="0"/>
              <w:widowControl/>
              <w:suppressLineNumbers w:val="0"/>
              <w:spacing w:before="0" w:beforeAutospacing="0" w:after="0" w:afterAutospacing="0"/>
              <w:ind w:left="0" w:right="0"/>
              <w:jc w:val="both"/>
              <w:rPr>
                <w:rFonts w:hint="default" w:ascii="Times New Roman" w:hAnsi="Times New Roman" w:eastAsia="Arial" w:cs="Times New Roman"/>
                <w:sz w:val="24"/>
                <w:szCs w:val="24"/>
                <w:u w:val="none"/>
              </w:rPr>
            </w:pPr>
            <w:r>
              <w:rPr>
                <w:rStyle w:val="44"/>
                <w:rFonts w:hint="default" w:ascii="Times New Roman" w:hAnsi="Times New Roman" w:eastAsia="monospace" w:cs="Times New Roman"/>
                <w:kern w:val="0"/>
                <w:sz w:val="24"/>
                <w:szCs w:val="24"/>
                <w:u w:val="none"/>
                <w:lang w:val="en-US" w:eastAsia="zh-CN" w:bidi="ar"/>
              </w:rPr>
              <w:t>insmod</w:t>
            </w:r>
          </w:p>
        </w:tc>
        <w:tc>
          <w:tcPr>
            <w:tcW w:w="0" w:type="auto"/>
            <w:shd w:val="clear" w:color="auto" w:fill="auto"/>
            <w:vAlign w:val="center"/>
          </w:tcPr>
          <w:p w14:paraId="306B9AEB">
            <w:pPr>
              <w:keepNext w:val="0"/>
              <w:keepLines w:val="0"/>
              <w:widowControl/>
              <w:suppressLineNumbers w:val="0"/>
              <w:spacing w:before="0" w:beforeAutospacing="0" w:after="0" w:afterAutospacing="0"/>
              <w:ind w:left="0" w:right="0"/>
              <w:jc w:val="both"/>
              <w:rPr>
                <w:rFonts w:hint="default" w:ascii="Times New Roman" w:hAnsi="Times New Roman" w:eastAsia="Arial" w:cs="Times New Roman"/>
                <w:sz w:val="24"/>
                <w:szCs w:val="24"/>
                <w:u w:val="none"/>
              </w:rPr>
            </w:pPr>
            <w:r>
              <w:rPr>
                <w:rStyle w:val="92"/>
                <w:rFonts w:hint="default" w:ascii="Times New Roman" w:hAnsi="Times New Roman" w:eastAsia="Arial" w:cs="Times New Roman"/>
                <w:b/>
                <w:bCs/>
                <w:kern w:val="0"/>
                <w:sz w:val="24"/>
                <w:szCs w:val="24"/>
                <w:u w:val="none"/>
                <w:lang w:val="en-US" w:eastAsia="zh-CN" w:bidi="ar"/>
              </w:rPr>
              <w:t>Inserts a raw module file (</w:t>
            </w:r>
            <w:r>
              <w:rPr>
                <w:rStyle w:val="44"/>
                <w:rFonts w:hint="default" w:ascii="Times New Roman" w:hAnsi="Times New Roman" w:eastAsia="monospace" w:cs="Times New Roman"/>
                <w:b/>
                <w:bCs/>
                <w:kern w:val="0"/>
                <w:sz w:val="24"/>
                <w:szCs w:val="24"/>
                <w:u w:val="none"/>
                <w:lang w:val="en-US" w:eastAsia="zh-CN" w:bidi="ar"/>
              </w:rPr>
              <w:t>.ko</w:t>
            </w:r>
            <w:r>
              <w:rPr>
                <w:rStyle w:val="92"/>
                <w:rFonts w:hint="default" w:ascii="Times New Roman" w:hAnsi="Times New Roman" w:eastAsia="Arial" w:cs="Times New Roman"/>
                <w:b/>
                <w:bCs/>
                <w:kern w:val="0"/>
                <w:sz w:val="24"/>
                <w:szCs w:val="24"/>
                <w:u w:val="none"/>
                <w:lang w:val="en-US" w:eastAsia="zh-CN" w:bidi="ar"/>
              </w:rPr>
              <w:t>)</w:t>
            </w:r>
            <w:r>
              <w:rPr>
                <w:rStyle w:val="92"/>
                <w:rFonts w:hint="default" w:ascii="Times New Roman" w:hAnsi="Times New Roman" w:eastAsia="Arial" w:cs="Times New Roman"/>
                <w:b/>
                <w:bCs/>
                <w:kern w:val="0"/>
                <w:sz w:val="13"/>
                <w:szCs w:val="13"/>
                <w:u w:val="none"/>
                <w:lang w:val="en-US" w:eastAsia="zh-CN" w:bidi="ar"/>
              </w:rPr>
              <w:t>(</w:t>
            </w:r>
            <w:r>
              <w:rPr>
                <w:rStyle w:val="92"/>
                <w:rFonts w:ascii="Arial" w:hAnsi="Arial" w:eastAsia="Arial" w:cs="Arial"/>
                <w:b/>
                <w:bCs/>
                <w:sz w:val="13"/>
                <w:szCs w:val="13"/>
                <w:u w:val="none"/>
              </w:rPr>
              <w:t>Kernel Object</w:t>
            </w:r>
            <w:r>
              <w:rPr>
                <w:rFonts w:ascii="SimSun" w:hAnsi="SimSun" w:eastAsia="SimSun" w:cs="SimSun"/>
                <w:sz w:val="13"/>
                <w:szCs w:val="13"/>
              </w:rPr>
              <w:t xml:space="preserve"> file</w:t>
            </w:r>
            <w:r>
              <w:rPr>
                <w:rFonts w:hint="default" w:ascii="SimSun" w:hAnsi="SimSun" w:eastAsia="SimSun" w:cs="SimSun"/>
                <w:sz w:val="13"/>
                <w:szCs w:val="13"/>
                <w:lang w:val="en-US"/>
              </w:rPr>
              <w:t>)</w:t>
            </w:r>
            <w:r>
              <w:rPr>
                <w:rStyle w:val="92"/>
                <w:rFonts w:hint="default" w:ascii="Times New Roman" w:hAnsi="Times New Roman" w:eastAsia="Arial" w:cs="Times New Roman"/>
                <w:b/>
                <w:bCs/>
                <w:kern w:val="0"/>
                <w:sz w:val="24"/>
                <w:szCs w:val="24"/>
                <w:u w:val="none"/>
                <w:lang w:val="en-US" w:eastAsia="zh-CN" w:bidi="ar"/>
              </w:rPr>
              <w:t xml:space="preserve"> into the kernel</w:t>
            </w:r>
            <w:r>
              <w:rPr>
                <w:rFonts w:hint="default" w:ascii="Times New Roman" w:hAnsi="Times New Roman" w:eastAsia="Arial" w:cs="Times New Roman"/>
                <w:kern w:val="0"/>
                <w:sz w:val="24"/>
                <w:szCs w:val="24"/>
                <w:u w:val="none"/>
                <w:lang w:val="en-US" w:eastAsia="zh-CN" w:bidi="ar"/>
              </w:rPr>
              <w:t xml:space="preserve"> (does not resolve dependencies).</w:t>
            </w:r>
          </w:p>
        </w:tc>
        <w:tc>
          <w:tcPr>
            <w:tcW w:w="0" w:type="auto"/>
            <w:shd w:val="clear" w:color="auto" w:fill="auto"/>
            <w:vAlign w:val="center"/>
          </w:tcPr>
          <w:p w14:paraId="0725B9BC">
            <w:pPr>
              <w:keepNext w:val="0"/>
              <w:keepLines w:val="0"/>
              <w:widowControl/>
              <w:suppressLineNumbers w:val="0"/>
              <w:spacing w:before="0" w:beforeAutospacing="0" w:after="0" w:afterAutospacing="0"/>
              <w:ind w:left="0" w:right="0"/>
              <w:jc w:val="both"/>
              <w:rPr>
                <w:rFonts w:hint="default" w:ascii="Times New Roman" w:hAnsi="Times New Roman" w:eastAsia="Arial" w:cs="Times New Roman"/>
                <w:sz w:val="24"/>
                <w:szCs w:val="24"/>
                <w:u w:val="none"/>
              </w:rPr>
            </w:pPr>
            <w:r>
              <w:rPr>
                <w:rStyle w:val="44"/>
                <w:rFonts w:hint="default" w:ascii="Times New Roman" w:hAnsi="Times New Roman" w:eastAsia="monospace" w:cs="Times New Roman"/>
                <w:kern w:val="0"/>
                <w:sz w:val="24"/>
                <w:szCs w:val="24"/>
                <w:u w:val="none"/>
                <w:lang w:val="en-US" w:eastAsia="zh-CN" w:bidi="ar"/>
              </w:rPr>
              <w:t>sudo insmod mydriver.ko</w:t>
            </w:r>
          </w:p>
        </w:tc>
      </w:tr>
      <w:tr w14:paraId="755A16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168A02C">
            <w:pPr>
              <w:keepNext w:val="0"/>
              <w:keepLines w:val="0"/>
              <w:widowControl/>
              <w:suppressLineNumbers w:val="0"/>
              <w:spacing w:before="0" w:beforeAutospacing="0" w:after="0" w:afterAutospacing="0"/>
              <w:ind w:left="0" w:right="0"/>
              <w:jc w:val="both"/>
              <w:rPr>
                <w:rFonts w:hint="default" w:ascii="Times New Roman" w:hAnsi="Times New Roman" w:eastAsia="Arial" w:cs="Times New Roman"/>
                <w:sz w:val="24"/>
                <w:szCs w:val="24"/>
                <w:u w:val="none"/>
              </w:rPr>
            </w:pPr>
            <w:r>
              <w:rPr>
                <w:rStyle w:val="44"/>
                <w:rFonts w:hint="default" w:ascii="Times New Roman" w:hAnsi="Times New Roman" w:eastAsia="monospace" w:cs="Times New Roman"/>
                <w:kern w:val="0"/>
                <w:sz w:val="24"/>
                <w:szCs w:val="24"/>
                <w:u w:val="none"/>
                <w:lang w:val="en-US" w:eastAsia="zh-CN" w:bidi="ar"/>
              </w:rPr>
              <w:t>rmmod</w:t>
            </w:r>
          </w:p>
        </w:tc>
        <w:tc>
          <w:tcPr>
            <w:tcW w:w="0" w:type="auto"/>
            <w:shd w:val="clear" w:color="auto" w:fill="auto"/>
            <w:vAlign w:val="center"/>
          </w:tcPr>
          <w:p w14:paraId="4451C9C1">
            <w:pPr>
              <w:keepNext w:val="0"/>
              <w:keepLines w:val="0"/>
              <w:widowControl/>
              <w:suppressLineNumbers w:val="0"/>
              <w:spacing w:before="0" w:beforeAutospacing="0" w:after="0" w:afterAutospacing="0"/>
              <w:ind w:left="0" w:right="0"/>
              <w:jc w:val="both"/>
              <w:rPr>
                <w:rFonts w:hint="default" w:ascii="Times New Roman" w:hAnsi="Times New Roman" w:eastAsia="Arial" w:cs="Times New Roman"/>
                <w:sz w:val="24"/>
                <w:szCs w:val="24"/>
                <w:u w:val="none"/>
              </w:rPr>
            </w:pPr>
            <w:r>
              <w:rPr>
                <w:rStyle w:val="92"/>
                <w:rFonts w:hint="default" w:ascii="Times New Roman" w:hAnsi="Times New Roman" w:eastAsia="Arial" w:cs="Times New Roman"/>
                <w:b/>
                <w:bCs/>
                <w:kern w:val="0"/>
                <w:sz w:val="24"/>
                <w:szCs w:val="24"/>
                <w:u w:val="none"/>
                <w:lang w:val="en-US" w:eastAsia="zh-CN" w:bidi="ar"/>
              </w:rPr>
              <w:t>Removes a loaded module</w:t>
            </w:r>
            <w:r>
              <w:rPr>
                <w:rFonts w:hint="default" w:ascii="Times New Roman" w:hAnsi="Times New Roman" w:eastAsia="Arial" w:cs="Times New Roman"/>
                <w:kern w:val="0"/>
                <w:sz w:val="24"/>
                <w:szCs w:val="24"/>
                <w:u w:val="none"/>
                <w:lang w:val="en-US" w:eastAsia="zh-CN" w:bidi="ar"/>
              </w:rPr>
              <w:t xml:space="preserve"> from the kernel.</w:t>
            </w:r>
          </w:p>
        </w:tc>
        <w:tc>
          <w:tcPr>
            <w:tcW w:w="0" w:type="auto"/>
            <w:shd w:val="clear" w:color="auto" w:fill="auto"/>
            <w:vAlign w:val="center"/>
          </w:tcPr>
          <w:p w14:paraId="789F31A1">
            <w:pPr>
              <w:keepNext w:val="0"/>
              <w:keepLines w:val="0"/>
              <w:widowControl/>
              <w:suppressLineNumbers w:val="0"/>
              <w:spacing w:before="0" w:beforeAutospacing="0" w:after="0" w:afterAutospacing="0"/>
              <w:ind w:left="0" w:right="0"/>
              <w:jc w:val="both"/>
              <w:rPr>
                <w:rFonts w:hint="default" w:ascii="Times New Roman" w:hAnsi="Times New Roman" w:eastAsia="Arial" w:cs="Times New Roman"/>
                <w:sz w:val="24"/>
                <w:szCs w:val="24"/>
                <w:u w:val="none"/>
              </w:rPr>
            </w:pPr>
            <w:r>
              <w:rPr>
                <w:rStyle w:val="44"/>
                <w:rFonts w:hint="default" w:ascii="Times New Roman" w:hAnsi="Times New Roman" w:eastAsia="monospace" w:cs="Times New Roman"/>
                <w:kern w:val="0"/>
                <w:sz w:val="24"/>
                <w:szCs w:val="24"/>
                <w:u w:val="none"/>
                <w:lang w:val="en-US" w:eastAsia="zh-CN" w:bidi="ar"/>
              </w:rPr>
              <w:t>sudo rmmod bluetooth</w:t>
            </w:r>
          </w:p>
        </w:tc>
      </w:tr>
    </w:tbl>
    <w:p w14:paraId="2892C10E">
      <w:pPr>
        <w:keepNext w:val="0"/>
        <w:keepLines w:val="0"/>
        <w:widowControl/>
        <w:suppressLineNumbers w:val="0"/>
        <w:pBdr>
          <w:bottom w:val="none" w:color="001D35" w:sz="0" w:space="0"/>
        </w:pBdr>
        <w:spacing w:before="360" w:beforeAutospacing="0" w:after="180" w:afterAutospacing="0"/>
        <w:ind w:left="0" w:right="0"/>
        <w:jc w:val="both"/>
        <w:rPr>
          <w:rFonts w:hint="default" w:ascii="Times New Roman" w:hAnsi="Times New Roman" w:eastAsia="Arial" w:cs="Times New Roman"/>
          <w:b/>
          <w:bCs/>
          <w:sz w:val="24"/>
          <w:szCs w:val="24"/>
          <w:u w:val="none"/>
        </w:rPr>
      </w:pPr>
      <w:r>
        <w:rPr>
          <w:rFonts w:hint="default" w:ascii="Times New Roman" w:hAnsi="Times New Roman" w:eastAsia="Arial" w:cs="Times New Roman"/>
          <w:b/>
          <w:bCs/>
          <w:kern w:val="0"/>
          <w:sz w:val="24"/>
          <w:szCs w:val="24"/>
          <w:u w:val="none"/>
          <w:lang w:val="en-US" w:eastAsia="zh-CN" w:bidi="ar"/>
        </w:rPr>
        <w:t>3. Tuning Kernel Parameters at Runtime</w:t>
      </w:r>
    </w:p>
    <w:p w14:paraId="123035BC">
      <w:pPr>
        <w:keepNext w:val="0"/>
        <w:keepLines w:val="0"/>
        <w:widowControl/>
        <w:suppressLineNumbers w:val="0"/>
        <w:pBdr>
          <w:bottom w:val="none" w:color="0A0A0A" w:sz="0" w:space="0"/>
        </w:pBdr>
        <w:spacing w:before="180" w:beforeAutospacing="0" w:after="240" w:afterAutospacing="0"/>
        <w:ind w:left="0" w:right="0"/>
        <w:jc w:val="both"/>
        <w:rPr>
          <w:rFonts w:hint="default" w:ascii="Times New Roman" w:hAnsi="Times New Roman" w:eastAsia="Arial" w:cs="Times New Roman"/>
          <w:sz w:val="24"/>
          <w:szCs w:val="24"/>
          <w:u w:val="none"/>
        </w:rPr>
      </w:pPr>
      <w:r>
        <w:rPr>
          <w:rFonts w:hint="default" w:ascii="Times New Roman" w:hAnsi="Times New Roman" w:eastAsia="Arial" w:cs="Times New Roman"/>
          <w:kern w:val="0"/>
          <w:sz w:val="24"/>
          <w:szCs w:val="24"/>
          <w:u w:val="none"/>
          <w:lang w:val="en-US" w:eastAsia="zh-CN" w:bidi="ar"/>
        </w:rPr>
        <w:t>You can dynamically alter how the kernel behaves (such as networking limits, memory allocation, and security settings) without rebooting the system.</w:t>
      </w:r>
    </w:p>
    <w:p w14:paraId="3A5641C7">
      <w:pPr>
        <w:keepNext w:val="0"/>
        <w:keepLines w:val="0"/>
        <w:widowControl/>
        <w:numPr>
          <w:ilvl w:val="0"/>
          <w:numId w:val="44"/>
        </w:numPr>
        <w:suppressLineNumbers w:val="0"/>
        <w:pBdr>
          <w:bottom w:val="none" w:color="0A0A0A" w:sz="0" w:space="0"/>
        </w:pBdr>
        <w:spacing w:before="0" w:beforeAutospacing="0" w:after="180" w:afterAutospacing="0"/>
        <w:ind w:left="0" w:leftChars="0" w:right="0" w:firstLine="0" w:firstLineChars="0"/>
        <w:jc w:val="both"/>
        <w:rPr>
          <w:rFonts w:hint="default" w:ascii="Times New Roman" w:hAnsi="Times New Roman" w:eastAsia="Arial" w:cs="Times New Roman"/>
          <w:sz w:val="24"/>
          <w:szCs w:val="24"/>
          <w:u w:val="none"/>
        </w:rPr>
      </w:pPr>
      <w:r>
        <w:rPr>
          <w:rStyle w:val="92"/>
          <w:rFonts w:hint="default" w:ascii="Times New Roman" w:hAnsi="Times New Roman" w:eastAsia="Arial" w:cs="Times New Roman"/>
          <w:b/>
          <w:bCs/>
          <w:sz w:val="24"/>
          <w:szCs w:val="24"/>
          <w:u w:val="none"/>
        </w:rPr>
        <w:t xml:space="preserve">Using </w:t>
      </w:r>
      <w:r>
        <w:rPr>
          <w:rStyle w:val="44"/>
          <w:rFonts w:hint="default" w:ascii="Times New Roman" w:hAnsi="Times New Roman" w:eastAsia="monospace" w:cs="Times New Roman"/>
          <w:b/>
          <w:bCs/>
          <w:sz w:val="24"/>
          <w:szCs w:val="24"/>
          <w:u w:val="none"/>
        </w:rPr>
        <w:t>sysctl</w:t>
      </w:r>
      <w:r>
        <w:rPr>
          <w:rStyle w:val="92"/>
          <w:rFonts w:hint="default" w:ascii="Times New Roman" w:hAnsi="Times New Roman" w:eastAsia="Arial" w:cs="Times New Roman"/>
          <w:b/>
          <w:bCs/>
          <w:sz w:val="24"/>
          <w:szCs w:val="24"/>
          <w:u w:val="none"/>
        </w:rPr>
        <w:t>:</w:t>
      </w:r>
      <w:r>
        <w:rPr>
          <w:rFonts w:hint="default" w:ascii="Times New Roman" w:hAnsi="Times New Roman" w:eastAsia="Arial" w:cs="Times New Roman"/>
          <w:sz w:val="24"/>
          <w:szCs w:val="24"/>
          <w:u w:val="none"/>
        </w:rPr>
        <w:t xml:space="preserve"> To temporarily change a parameter, use </w:t>
      </w:r>
      <w:r>
        <w:rPr>
          <w:rStyle w:val="44"/>
          <w:rFonts w:hint="default" w:ascii="Times New Roman" w:hAnsi="Times New Roman" w:eastAsia="monospace" w:cs="Times New Roman"/>
          <w:sz w:val="24"/>
          <w:szCs w:val="24"/>
          <w:u w:val="none"/>
        </w:rPr>
        <w:t>sudo sysctl -w &lt;parameter&gt;=&lt;value&gt;</w:t>
      </w:r>
      <w:r>
        <w:rPr>
          <w:rFonts w:hint="default" w:ascii="Times New Roman" w:hAnsi="Times New Roman" w:eastAsia="Arial" w:cs="Times New Roman"/>
          <w:sz w:val="24"/>
          <w:szCs w:val="24"/>
          <w:u w:val="none"/>
        </w:rPr>
        <w:t xml:space="preserve">. For example, </w:t>
      </w:r>
      <w:r>
        <w:rPr>
          <w:rStyle w:val="44"/>
          <w:rFonts w:hint="default" w:ascii="Times New Roman" w:hAnsi="Times New Roman" w:eastAsia="monospace" w:cs="Times New Roman"/>
          <w:sz w:val="24"/>
          <w:szCs w:val="24"/>
          <w:u w:val="none"/>
        </w:rPr>
        <w:t>sudo sysctl -w net.ipv4.ip_forward=1</w:t>
      </w:r>
      <w:r>
        <w:rPr>
          <w:rFonts w:hint="default" w:ascii="Times New Roman" w:hAnsi="Times New Roman" w:eastAsia="Arial" w:cs="Times New Roman"/>
          <w:sz w:val="24"/>
          <w:szCs w:val="24"/>
          <w:u w:val="none"/>
        </w:rPr>
        <w:t xml:space="preserve"> enables IP forwarding.</w:t>
      </w:r>
    </w:p>
    <w:p w14:paraId="2B816E61">
      <w:pPr>
        <w:keepNext w:val="0"/>
        <w:keepLines w:val="0"/>
        <w:widowControl/>
        <w:numPr>
          <w:ilvl w:val="0"/>
          <w:numId w:val="44"/>
        </w:numPr>
        <w:suppressLineNumbers w:val="0"/>
        <w:pBdr>
          <w:bottom w:val="none" w:color="0A0A0A" w:sz="0" w:space="0"/>
        </w:pBdr>
        <w:spacing w:before="0" w:beforeAutospacing="0" w:after="180" w:afterAutospacing="0"/>
        <w:ind w:left="0" w:leftChars="0" w:right="0" w:firstLine="0" w:firstLineChars="0"/>
        <w:jc w:val="both"/>
        <w:rPr>
          <w:rFonts w:hint="default" w:ascii="Times New Roman" w:hAnsi="Times New Roman" w:eastAsia="Arial" w:cs="Times New Roman"/>
          <w:sz w:val="24"/>
          <w:szCs w:val="24"/>
          <w:u w:val="none"/>
        </w:rPr>
      </w:pPr>
      <w:r>
        <w:rPr>
          <w:rStyle w:val="92"/>
          <w:rFonts w:hint="default" w:ascii="Times New Roman" w:hAnsi="Times New Roman" w:eastAsia="Arial" w:cs="Times New Roman"/>
          <w:b/>
          <w:bCs/>
          <w:sz w:val="24"/>
          <w:szCs w:val="24"/>
          <w:u w:val="none"/>
        </w:rPr>
        <w:t xml:space="preserve">Using the </w:t>
      </w:r>
      <w:r>
        <w:rPr>
          <w:rStyle w:val="44"/>
          <w:rFonts w:hint="default" w:ascii="Times New Roman" w:hAnsi="Times New Roman" w:eastAsia="monospace" w:cs="Times New Roman"/>
          <w:b/>
          <w:bCs/>
          <w:sz w:val="24"/>
          <w:szCs w:val="24"/>
          <w:u w:val="none"/>
        </w:rPr>
        <w:t>/proc</w:t>
      </w:r>
      <w:r>
        <w:rPr>
          <w:rStyle w:val="92"/>
          <w:rFonts w:hint="default" w:ascii="Times New Roman" w:hAnsi="Times New Roman" w:eastAsia="Arial" w:cs="Times New Roman"/>
          <w:b/>
          <w:bCs/>
          <w:sz w:val="24"/>
          <w:szCs w:val="24"/>
          <w:u w:val="none"/>
        </w:rPr>
        <w:t xml:space="preserve"> filesystem:</w:t>
      </w:r>
      <w:r>
        <w:rPr>
          <w:rFonts w:hint="default" w:ascii="Times New Roman" w:hAnsi="Times New Roman" w:eastAsia="Arial" w:cs="Times New Roman"/>
          <w:sz w:val="24"/>
          <w:szCs w:val="24"/>
          <w:u w:val="none"/>
        </w:rPr>
        <w:t xml:space="preserve"> The </w:t>
      </w:r>
      <w:r>
        <w:rPr>
          <w:rStyle w:val="44"/>
          <w:rFonts w:hint="default" w:ascii="Times New Roman" w:hAnsi="Times New Roman" w:eastAsia="monospace" w:cs="Times New Roman"/>
          <w:sz w:val="24"/>
          <w:szCs w:val="24"/>
          <w:u w:val="none"/>
        </w:rPr>
        <w:t>/proc</w:t>
      </w:r>
      <w:r>
        <w:rPr>
          <w:rFonts w:hint="default" w:ascii="Times New Roman" w:hAnsi="Times New Roman" w:eastAsia="Arial" w:cs="Times New Roman"/>
          <w:sz w:val="24"/>
          <w:szCs w:val="24"/>
          <w:u w:val="none"/>
        </w:rPr>
        <w:t xml:space="preserve"> directory acts as a direct virtual interface to the kernel. You can modify settings using the </w:t>
      </w:r>
      <w:r>
        <w:rPr>
          <w:rStyle w:val="44"/>
          <w:rFonts w:hint="default" w:ascii="Times New Roman" w:hAnsi="Times New Roman" w:eastAsia="monospace" w:cs="Times New Roman"/>
          <w:sz w:val="24"/>
          <w:szCs w:val="24"/>
          <w:u w:val="none"/>
        </w:rPr>
        <w:t>echo</w:t>
      </w:r>
      <w:r>
        <w:rPr>
          <w:rFonts w:hint="default" w:ascii="Times New Roman" w:hAnsi="Times New Roman" w:eastAsia="Arial" w:cs="Times New Roman"/>
          <w:sz w:val="24"/>
          <w:szCs w:val="24"/>
          <w:u w:val="none"/>
        </w:rPr>
        <w:t xml:space="preserve"> command:</w:t>
      </w:r>
    </w:p>
    <w:p w14:paraId="0EF51551">
      <w:pPr>
        <w:keepNext w:val="0"/>
        <w:keepLines w:val="0"/>
        <w:widowControl/>
        <w:suppressLineNumbers w:val="0"/>
        <w:pBdr>
          <w:bottom w:val="none" w:color="001D35" w:sz="0" w:space="0"/>
        </w:pBdr>
        <w:spacing w:before="0" w:beforeAutospacing="0" w:after="0" w:afterAutospacing="0"/>
        <w:ind w:left="0" w:leftChars="0" w:right="0" w:firstLine="0" w:firstLineChars="0"/>
        <w:jc w:val="both"/>
        <w:rPr>
          <w:rFonts w:hint="default" w:ascii="Times New Roman" w:hAnsi="Times New Roman" w:eastAsia="Arial" w:cs="Times New Roman"/>
          <w:sz w:val="24"/>
          <w:szCs w:val="24"/>
          <w:u w:val="none"/>
        </w:rPr>
      </w:pPr>
      <w:r>
        <w:rPr>
          <w:rFonts w:hint="default" w:ascii="Times New Roman" w:hAnsi="Times New Roman" w:eastAsia="Arial" w:cs="Times New Roman"/>
          <w:kern w:val="0"/>
          <w:sz w:val="24"/>
          <w:szCs w:val="24"/>
          <w:u w:val="none"/>
          <w:lang w:val="en-US" w:eastAsia="zh-CN" w:bidi="ar"/>
        </w:rPr>
        <w:t>bash</w:t>
      </w:r>
    </w:p>
    <w:p w14:paraId="5FDBC0F3">
      <w:pPr>
        <w:keepNext w:val="0"/>
        <w:keepLines w:val="0"/>
        <w:widowControl/>
        <w:numPr>
          <w:ilvl w:val="0"/>
          <w:numId w:val="44"/>
        </w:numPr>
        <w:suppressLineNumbers w:val="0"/>
        <w:pBdr>
          <w:bottom w:val="none" w:color="0A0A0A" w:sz="0" w:space="0"/>
        </w:pBdr>
        <w:spacing w:before="0" w:beforeAutospacing="0" w:after="180" w:afterAutospacing="0"/>
        <w:ind w:left="0" w:leftChars="0" w:right="0" w:firstLine="0" w:firstLineChars="0"/>
        <w:jc w:val="both"/>
        <w:rPr>
          <w:rFonts w:hint="default" w:ascii="Times New Roman" w:hAnsi="Times New Roman" w:eastAsia="monospace" w:cs="Times New Roman"/>
          <w:sz w:val="24"/>
          <w:szCs w:val="24"/>
          <w:u w:val="none"/>
        </w:rPr>
      </w:pPr>
      <w:r>
        <w:rPr>
          <w:rFonts w:hint="default" w:ascii="Times New Roman" w:hAnsi="Times New Roman" w:eastAsia="Arial" w:cs="Times New Roman"/>
          <w:sz w:val="24"/>
          <w:szCs w:val="24"/>
          <w:u w:val="none"/>
          <w:lang w:val="en-US"/>
        </w:rPr>
        <w:t xml:space="preserve"> </w:t>
      </w:r>
      <w:r>
        <w:rPr>
          <w:rFonts w:hint="default" w:ascii="Times New Roman" w:hAnsi="Times New Roman" w:eastAsia="monospace" w:cs="Times New Roman"/>
          <w:sz w:val="24"/>
          <w:szCs w:val="24"/>
          <w:u w:val="none"/>
        </w:rPr>
        <w:t>echo "1" | sudo tee /proc/sys/net/ipv4/ip_forward</w:t>
      </w:r>
    </w:p>
    <w:p w14:paraId="25CE6C7A">
      <w:pPr>
        <w:keepNext w:val="0"/>
        <w:keepLines w:val="0"/>
        <w:widowControl/>
        <w:numPr>
          <w:ilvl w:val="0"/>
          <w:numId w:val="0"/>
        </w:numPr>
        <w:suppressLineNumbers w:val="0"/>
        <w:pBdr>
          <w:bottom w:val="none" w:color="0A0A0A" w:sz="0" w:space="0"/>
        </w:pBdr>
        <w:spacing w:before="0" w:beforeAutospacing="0" w:after="180" w:afterAutospacing="0"/>
        <w:ind w:left="-360" w:leftChars="0" w:right="0" w:rightChars="0"/>
        <w:jc w:val="both"/>
        <w:rPr>
          <w:rFonts w:hint="default" w:ascii="Times New Roman" w:hAnsi="Times New Roman" w:eastAsia="Arial" w:cs="Times New Roman"/>
          <w:sz w:val="24"/>
          <w:szCs w:val="24"/>
          <w:u w:val="none"/>
        </w:rPr>
      </w:pPr>
    </w:p>
    <w:p w14:paraId="3A790F12">
      <w:pPr>
        <w:keepNext w:val="0"/>
        <w:keepLines w:val="0"/>
        <w:widowControl/>
        <w:suppressLineNumbers w:val="0"/>
        <w:pBdr>
          <w:bottom w:val="none" w:color="001D35" w:sz="0" w:space="0"/>
        </w:pBdr>
        <w:spacing w:before="360" w:beforeAutospacing="0" w:after="180" w:afterAutospacing="0"/>
        <w:ind w:left="0" w:right="0"/>
        <w:jc w:val="both"/>
        <w:rPr>
          <w:rFonts w:hint="default" w:ascii="Times New Roman" w:hAnsi="Times New Roman" w:eastAsia="Arial" w:cs="Times New Roman"/>
          <w:b/>
          <w:bCs/>
          <w:sz w:val="24"/>
          <w:szCs w:val="24"/>
          <w:u w:val="none"/>
        </w:rPr>
      </w:pPr>
      <w:r>
        <w:rPr>
          <w:rFonts w:hint="default" w:ascii="Times New Roman" w:hAnsi="Times New Roman" w:eastAsia="Arial" w:cs="Times New Roman"/>
          <w:b/>
          <w:bCs/>
          <w:kern w:val="0"/>
          <w:sz w:val="24"/>
          <w:szCs w:val="24"/>
          <w:u w:val="none"/>
          <w:lang w:val="en-US" w:eastAsia="zh-CN" w:bidi="ar"/>
        </w:rPr>
        <w:t>4. Modifying Kernel Parameters at Boot Time</w:t>
      </w:r>
    </w:p>
    <w:p w14:paraId="2C4402BB">
      <w:pPr>
        <w:keepNext w:val="0"/>
        <w:keepLines w:val="0"/>
        <w:widowControl/>
        <w:suppressLineNumbers w:val="0"/>
        <w:pBdr>
          <w:bottom w:val="none" w:color="0A0A0A" w:sz="0" w:space="0"/>
        </w:pBdr>
        <w:spacing w:before="180" w:beforeAutospacing="0" w:after="240" w:afterAutospacing="0"/>
        <w:ind w:left="119" w:leftChars="54" w:right="0" w:firstLine="98" w:firstLineChars="41"/>
        <w:jc w:val="both"/>
        <w:rPr>
          <w:rFonts w:hint="default" w:ascii="Times New Roman" w:hAnsi="Times New Roman" w:eastAsia="Arial" w:cs="Times New Roman"/>
          <w:sz w:val="24"/>
          <w:szCs w:val="24"/>
          <w:u w:val="none"/>
        </w:rPr>
      </w:pPr>
      <w:r>
        <w:rPr>
          <w:rFonts w:hint="default" w:ascii="Times New Roman" w:hAnsi="Times New Roman" w:eastAsia="Arial" w:cs="Times New Roman"/>
          <w:kern w:val="0"/>
          <w:sz w:val="24"/>
          <w:szCs w:val="24"/>
          <w:u w:val="none"/>
          <w:lang w:val="en-US" w:eastAsia="zh-CN" w:bidi="ar"/>
        </w:rPr>
        <w:t>If you need to pass options to the kernel before it initializes during the boot process          (e.g., forcing a text-only mode or setting up serial consoles), you do so through the bootloader:</w:t>
      </w:r>
    </w:p>
    <w:p w14:paraId="5D6EECDF">
      <w:pPr>
        <w:keepNext w:val="0"/>
        <w:keepLines w:val="0"/>
        <w:widowControl/>
        <w:numPr>
          <w:ilvl w:val="0"/>
          <w:numId w:val="45"/>
        </w:numPr>
        <w:suppressLineNumbers w:val="0"/>
        <w:pBdr>
          <w:bottom w:val="none" w:color="0A0A0A" w:sz="0" w:space="0"/>
        </w:pBdr>
        <w:spacing w:before="0" w:beforeAutospacing="0" w:after="180" w:afterAutospacing="0"/>
        <w:ind w:left="0" w:right="0" w:hanging="360"/>
        <w:jc w:val="both"/>
        <w:rPr>
          <w:rFonts w:hint="default" w:ascii="Times New Roman" w:hAnsi="Times New Roman" w:eastAsia="Arial" w:cs="Times New Roman"/>
          <w:sz w:val="24"/>
          <w:szCs w:val="24"/>
          <w:u w:val="none"/>
        </w:rPr>
      </w:pPr>
      <w:r>
        <w:rPr>
          <w:rStyle w:val="92"/>
          <w:rFonts w:hint="default" w:ascii="Times New Roman" w:hAnsi="Times New Roman" w:eastAsia="Arial" w:cs="Times New Roman"/>
          <w:b/>
          <w:bCs/>
          <w:sz w:val="24"/>
          <w:szCs w:val="24"/>
          <w:u w:val="none"/>
        </w:rPr>
        <w:t>GRUB Configuration:</w:t>
      </w:r>
      <w:r>
        <w:rPr>
          <w:rFonts w:hint="default" w:ascii="Times New Roman" w:hAnsi="Times New Roman" w:eastAsia="Arial" w:cs="Times New Roman"/>
          <w:sz w:val="24"/>
          <w:szCs w:val="24"/>
          <w:u w:val="none"/>
        </w:rPr>
        <w:t xml:space="preserve"> </w:t>
      </w:r>
      <w:r>
        <w:rPr>
          <w:rFonts w:ascii="Arial" w:hAnsi="Arial" w:eastAsia="Arial" w:cs="Arial"/>
          <w:sz w:val="16"/>
          <w:szCs w:val="16"/>
          <w:u w:val="none"/>
        </w:rPr>
        <w:t xml:space="preserve">(Grand Unified Bootloader) is the </w:t>
      </w:r>
      <w:r>
        <w:rPr>
          <w:rFonts w:ascii="SimSun" w:hAnsi="SimSun" w:eastAsia="SimSun" w:cs="SimSun"/>
          <w:sz w:val="16"/>
          <w:szCs w:val="16"/>
        </w:rPr>
        <w:t>standard boot loader</w:t>
      </w:r>
      <w:r>
        <w:rPr>
          <w:rFonts w:hint="default" w:ascii="SimSun" w:hAnsi="SimSun" w:eastAsia="SimSun" w:cs="SimSun"/>
          <w:sz w:val="16"/>
          <w:szCs w:val="16"/>
          <w:lang w:val="en-US"/>
        </w:rPr>
        <w:t>)</w:t>
      </w:r>
      <w:r>
        <w:rPr>
          <w:rFonts w:hint="default" w:ascii="Times New Roman" w:hAnsi="Times New Roman" w:eastAsia="Arial" w:cs="Times New Roman"/>
          <w:sz w:val="24"/>
          <w:szCs w:val="24"/>
          <w:u w:val="none"/>
        </w:rPr>
        <w:t xml:space="preserve">You append variables directly to the </w:t>
      </w:r>
      <w:r>
        <w:rPr>
          <w:rStyle w:val="44"/>
          <w:rFonts w:hint="default" w:ascii="Times New Roman" w:hAnsi="Times New Roman" w:eastAsia="monospace" w:cs="Times New Roman"/>
          <w:sz w:val="24"/>
          <w:szCs w:val="24"/>
          <w:u w:val="none"/>
        </w:rPr>
        <w:t>GRUB_CMDLINE_LINUX</w:t>
      </w:r>
      <w:r>
        <w:rPr>
          <w:rFonts w:hint="default" w:ascii="Times New Roman" w:hAnsi="Times New Roman" w:eastAsia="Arial" w:cs="Times New Roman"/>
          <w:sz w:val="24"/>
          <w:szCs w:val="24"/>
          <w:u w:val="none"/>
        </w:rPr>
        <w:t xml:space="preserve"> line inside </w:t>
      </w:r>
      <w:r>
        <w:rPr>
          <w:rStyle w:val="44"/>
          <w:rFonts w:hint="default" w:ascii="Times New Roman" w:hAnsi="Times New Roman" w:eastAsia="monospace" w:cs="Times New Roman"/>
          <w:sz w:val="24"/>
          <w:szCs w:val="24"/>
          <w:u w:val="none"/>
        </w:rPr>
        <w:t>/etc/default/grub</w:t>
      </w:r>
      <w:r>
        <w:rPr>
          <w:rFonts w:hint="default" w:ascii="Times New Roman" w:hAnsi="Times New Roman" w:eastAsia="Arial" w:cs="Times New Roman"/>
          <w:sz w:val="24"/>
          <w:szCs w:val="24"/>
          <w:u w:val="none"/>
        </w:rPr>
        <w:t xml:space="preserve">. </w:t>
      </w:r>
    </w:p>
    <w:p w14:paraId="259DEB99">
      <w:pPr>
        <w:keepNext w:val="0"/>
        <w:keepLines w:val="0"/>
        <w:widowControl/>
        <w:numPr>
          <w:ilvl w:val="0"/>
          <w:numId w:val="45"/>
        </w:numPr>
        <w:suppressLineNumbers w:val="0"/>
        <w:pBdr>
          <w:bottom w:val="none" w:color="0A0A0A" w:sz="0" w:space="0"/>
        </w:pBdr>
        <w:spacing w:before="0" w:beforeAutospacing="0" w:after="180" w:afterAutospacing="0"/>
        <w:ind w:left="0" w:right="0" w:hanging="360"/>
        <w:jc w:val="both"/>
        <w:rPr>
          <w:rFonts w:hint="default" w:ascii="Times New Roman" w:hAnsi="Times New Roman" w:eastAsia="Arial" w:cs="Times New Roman"/>
          <w:sz w:val="24"/>
          <w:szCs w:val="24"/>
          <w:u w:val="none"/>
        </w:rPr>
      </w:pPr>
      <w:r>
        <w:rPr>
          <w:rStyle w:val="92"/>
          <w:rFonts w:hint="default" w:ascii="Times New Roman" w:hAnsi="Times New Roman" w:eastAsia="Arial" w:cs="Times New Roman"/>
          <w:b/>
          <w:bCs/>
          <w:sz w:val="24"/>
          <w:szCs w:val="24"/>
          <w:u w:val="none"/>
        </w:rPr>
        <w:t>Common Boot Parameters:</w:t>
      </w:r>
      <w:r>
        <w:rPr>
          <w:rFonts w:hint="default" w:ascii="Times New Roman" w:hAnsi="Times New Roman" w:eastAsia="Arial" w:cs="Times New Roman"/>
          <w:sz w:val="24"/>
          <w:szCs w:val="24"/>
          <w:u w:val="none"/>
        </w:rPr>
        <w:t xml:space="preserve"> Options like </w:t>
      </w:r>
      <w:r>
        <w:rPr>
          <w:rStyle w:val="44"/>
          <w:rFonts w:hint="default" w:ascii="Times New Roman" w:hAnsi="Times New Roman" w:eastAsia="monospace" w:cs="Times New Roman"/>
          <w:sz w:val="24"/>
          <w:szCs w:val="24"/>
          <w:u w:val="none"/>
        </w:rPr>
        <w:t>quiet</w:t>
      </w:r>
      <w:r>
        <w:rPr>
          <w:rFonts w:hint="default" w:ascii="Times New Roman" w:hAnsi="Times New Roman" w:eastAsia="Arial" w:cs="Times New Roman"/>
          <w:sz w:val="24"/>
          <w:szCs w:val="24"/>
          <w:u w:val="none"/>
        </w:rPr>
        <w:t xml:space="preserve"> (suppresses log messages during boot) or </w:t>
      </w:r>
      <w:r>
        <w:rPr>
          <w:rStyle w:val="44"/>
          <w:rFonts w:hint="default" w:ascii="Times New Roman" w:hAnsi="Times New Roman" w:eastAsia="monospace" w:cs="Times New Roman"/>
          <w:sz w:val="24"/>
          <w:szCs w:val="24"/>
          <w:u w:val="none"/>
        </w:rPr>
        <w:t>nomodeset</w:t>
      </w:r>
      <w:r>
        <w:rPr>
          <w:rFonts w:hint="default" w:ascii="Times New Roman" w:hAnsi="Times New Roman" w:eastAsia="Arial" w:cs="Times New Roman"/>
          <w:sz w:val="24"/>
          <w:szCs w:val="24"/>
          <w:u w:val="none"/>
        </w:rPr>
        <w:t xml:space="preserve"> (disables video drivers until the GUI starts) are handled at this stage.</w:t>
      </w:r>
    </w:p>
    <w:p w14:paraId="2B3FF8BB">
      <w:pPr>
        <w:keepNext w:val="0"/>
        <w:keepLines w:val="0"/>
        <w:widowControl/>
        <w:numPr>
          <w:ilvl w:val="0"/>
          <w:numId w:val="0"/>
        </w:numPr>
        <w:suppressLineNumbers w:val="0"/>
        <w:pBdr>
          <w:bottom w:val="none" w:color="0A0A0A" w:sz="0" w:space="0"/>
        </w:pBdr>
        <w:tabs>
          <w:tab w:val="left" w:pos="720"/>
        </w:tabs>
        <w:autoSpaceDE w:val="0"/>
        <w:autoSpaceDN w:val="0"/>
        <w:spacing w:before="0" w:beforeAutospacing="0" w:after="180" w:afterAutospacing="0" w:line="240" w:lineRule="auto"/>
        <w:ind w:right="0" w:rightChars="0"/>
        <w:jc w:val="both"/>
        <w:rPr>
          <w:rFonts w:hint="default" w:ascii="Times New Roman" w:hAnsi="Times New Roman" w:eastAsia="Arial" w:cs="Times New Roman"/>
          <w:sz w:val="24"/>
          <w:szCs w:val="24"/>
          <w:u w:val="none"/>
        </w:rPr>
      </w:pPr>
    </w:p>
    <w:p w14:paraId="5A52568B">
      <w:pPr>
        <w:keepNext w:val="0"/>
        <w:keepLines w:val="0"/>
        <w:widowControl/>
        <w:numPr>
          <w:ilvl w:val="0"/>
          <w:numId w:val="0"/>
        </w:numPr>
        <w:suppressLineNumbers w:val="0"/>
        <w:pBdr>
          <w:bottom w:val="none" w:color="0A0A0A" w:sz="0" w:space="0"/>
        </w:pBdr>
        <w:tabs>
          <w:tab w:val="left" w:pos="720"/>
        </w:tabs>
        <w:autoSpaceDE w:val="0"/>
        <w:autoSpaceDN w:val="0"/>
        <w:spacing w:before="0" w:beforeAutospacing="0" w:after="180" w:afterAutospacing="0" w:line="240" w:lineRule="auto"/>
        <w:ind w:right="0" w:rightChars="0"/>
        <w:jc w:val="both"/>
        <w:rPr>
          <w:rFonts w:hint="default" w:ascii="Times New Roman" w:hAnsi="Times New Roman" w:eastAsia="Arial" w:cs="Times New Roman"/>
          <w:sz w:val="24"/>
          <w:szCs w:val="24"/>
          <w:u w:val="none"/>
        </w:rPr>
      </w:pPr>
    </w:p>
    <w:p w14:paraId="0F0C9DED">
      <w:pPr>
        <w:keepNext w:val="0"/>
        <w:keepLines w:val="0"/>
        <w:widowControl/>
        <w:numPr>
          <w:ilvl w:val="0"/>
          <w:numId w:val="0"/>
        </w:numPr>
        <w:suppressLineNumbers w:val="0"/>
        <w:pBdr>
          <w:bottom w:val="none" w:color="0A0A0A" w:sz="0" w:space="0"/>
        </w:pBdr>
        <w:tabs>
          <w:tab w:val="left" w:pos="720"/>
        </w:tabs>
        <w:autoSpaceDE w:val="0"/>
        <w:autoSpaceDN w:val="0"/>
        <w:spacing w:before="0" w:beforeAutospacing="0" w:after="180" w:afterAutospacing="0" w:line="240" w:lineRule="auto"/>
        <w:ind w:right="0" w:rightChars="0"/>
        <w:jc w:val="both"/>
        <w:rPr>
          <w:rFonts w:hint="default" w:ascii="Times New Roman" w:hAnsi="Times New Roman" w:eastAsia="Arial" w:cs="Times New Roman"/>
          <w:sz w:val="24"/>
          <w:szCs w:val="24"/>
          <w:u w:val="none"/>
        </w:rPr>
      </w:pPr>
    </w:p>
    <w:p w14:paraId="0B78550F">
      <w:pPr>
        <w:keepNext w:val="0"/>
        <w:keepLines w:val="0"/>
        <w:widowControl/>
        <w:numPr>
          <w:ilvl w:val="0"/>
          <w:numId w:val="0"/>
        </w:numPr>
        <w:suppressLineNumbers w:val="0"/>
        <w:pBdr>
          <w:bottom w:val="none" w:color="0A0A0A" w:sz="0" w:space="0"/>
        </w:pBdr>
        <w:tabs>
          <w:tab w:val="left" w:pos="720"/>
        </w:tabs>
        <w:autoSpaceDE w:val="0"/>
        <w:autoSpaceDN w:val="0"/>
        <w:spacing w:before="0" w:beforeAutospacing="0" w:after="180" w:afterAutospacing="0" w:line="240" w:lineRule="auto"/>
        <w:ind w:right="0" w:rightChars="0"/>
        <w:jc w:val="both"/>
        <w:rPr>
          <w:rFonts w:hint="default" w:ascii="Times New Roman" w:hAnsi="Times New Roman" w:eastAsia="Arial" w:cs="Times New Roman"/>
          <w:sz w:val="24"/>
          <w:szCs w:val="24"/>
          <w:u w:val="none"/>
        </w:rPr>
      </w:pPr>
    </w:p>
    <w:p w14:paraId="366E374B">
      <w:pPr>
        <w:keepNext w:val="0"/>
        <w:keepLines w:val="0"/>
        <w:widowControl/>
        <w:numPr>
          <w:ilvl w:val="0"/>
          <w:numId w:val="0"/>
        </w:numPr>
        <w:suppressLineNumbers w:val="0"/>
        <w:pBdr>
          <w:bottom w:val="none" w:color="0A0A0A" w:sz="0" w:space="0"/>
        </w:pBdr>
        <w:tabs>
          <w:tab w:val="left" w:pos="720"/>
        </w:tabs>
        <w:autoSpaceDE w:val="0"/>
        <w:autoSpaceDN w:val="0"/>
        <w:spacing w:before="0" w:beforeAutospacing="0" w:after="180" w:afterAutospacing="0" w:line="240" w:lineRule="auto"/>
        <w:ind w:right="0" w:rightChars="0"/>
        <w:jc w:val="both"/>
        <w:rPr>
          <w:rFonts w:hint="default" w:ascii="Times New Roman" w:hAnsi="Times New Roman" w:eastAsia="Arial" w:cs="Times New Roman"/>
          <w:sz w:val="24"/>
          <w:szCs w:val="24"/>
          <w:u w:val="none"/>
        </w:rPr>
      </w:pPr>
    </w:p>
    <w:p w14:paraId="5A8A74C4">
      <w:pPr>
        <w:keepNext w:val="0"/>
        <w:keepLines w:val="0"/>
        <w:widowControl/>
        <w:numPr>
          <w:ilvl w:val="0"/>
          <w:numId w:val="0"/>
        </w:numPr>
        <w:suppressLineNumbers w:val="0"/>
        <w:pBdr>
          <w:bottom w:val="none" w:color="0A0A0A" w:sz="0" w:space="0"/>
        </w:pBdr>
        <w:tabs>
          <w:tab w:val="left" w:pos="720"/>
        </w:tabs>
        <w:autoSpaceDE w:val="0"/>
        <w:autoSpaceDN w:val="0"/>
        <w:spacing w:before="0" w:beforeAutospacing="0" w:after="180" w:afterAutospacing="0" w:line="240" w:lineRule="auto"/>
        <w:ind w:right="0" w:rightChars="0"/>
        <w:jc w:val="both"/>
        <w:rPr>
          <w:rFonts w:hint="default" w:ascii="Times New Roman" w:hAnsi="Times New Roman" w:eastAsia="Arial" w:cs="Times New Roman"/>
          <w:sz w:val="24"/>
          <w:szCs w:val="24"/>
          <w:u w:val="none"/>
        </w:rPr>
      </w:pPr>
    </w:p>
    <w:p w14:paraId="3B3370D6">
      <w:pPr>
        <w:keepNext w:val="0"/>
        <w:keepLines w:val="0"/>
        <w:widowControl/>
        <w:numPr>
          <w:ilvl w:val="0"/>
          <w:numId w:val="0"/>
        </w:numPr>
        <w:suppressLineNumbers w:val="0"/>
        <w:pBdr>
          <w:bottom w:val="none" w:color="0A0A0A" w:sz="0" w:space="0"/>
        </w:pBdr>
        <w:tabs>
          <w:tab w:val="left" w:pos="720"/>
        </w:tabs>
        <w:autoSpaceDE w:val="0"/>
        <w:autoSpaceDN w:val="0"/>
        <w:spacing w:before="0" w:beforeAutospacing="0" w:after="180" w:afterAutospacing="0" w:line="240" w:lineRule="auto"/>
        <w:ind w:right="0" w:rightChars="0"/>
        <w:jc w:val="both"/>
        <w:rPr>
          <w:rFonts w:hint="default" w:ascii="Times New Roman" w:hAnsi="Times New Roman" w:eastAsia="Arial" w:cs="Times New Roman"/>
          <w:sz w:val="24"/>
          <w:szCs w:val="24"/>
          <w:u w:val="none"/>
        </w:rPr>
      </w:pPr>
    </w:p>
    <w:p w14:paraId="766C84AE">
      <w:pPr>
        <w:keepNext w:val="0"/>
        <w:keepLines w:val="0"/>
        <w:widowControl/>
        <w:numPr>
          <w:ilvl w:val="0"/>
          <w:numId w:val="0"/>
        </w:numPr>
        <w:suppressLineNumbers w:val="0"/>
        <w:pBdr>
          <w:bottom w:val="none" w:color="0A0A0A" w:sz="0" w:space="0"/>
        </w:pBdr>
        <w:tabs>
          <w:tab w:val="left" w:pos="720"/>
        </w:tabs>
        <w:autoSpaceDE w:val="0"/>
        <w:autoSpaceDN w:val="0"/>
        <w:spacing w:before="0" w:beforeAutospacing="0" w:after="180" w:afterAutospacing="0" w:line="240" w:lineRule="auto"/>
        <w:ind w:right="0" w:rightChars="0"/>
        <w:jc w:val="both"/>
        <w:rPr>
          <w:rFonts w:hint="default" w:ascii="Times New Roman" w:hAnsi="Times New Roman" w:eastAsia="Arial" w:cs="Times New Roman"/>
          <w:b/>
          <w:bCs/>
          <w:sz w:val="24"/>
          <w:szCs w:val="24"/>
          <w:u w:val="none"/>
        </w:rPr>
      </w:pPr>
      <w:r>
        <w:rPr>
          <w:b/>
          <w:bCs/>
          <w:sz w:val="20"/>
          <w:szCs w:val="18"/>
        </w:rPr>
        <w:t>Creation</w:t>
      </w:r>
      <w:r>
        <w:rPr>
          <w:b/>
          <w:bCs/>
          <w:spacing w:val="-10"/>
          <w:sz w:val="20"/>
          <w:szCs w:val="18"/>
        </w:rPr>
        <w:t xml:space="preserve"> </w:t>
      </w:r>
      <w:r>
        <w:rPr>
          <w:b/>
          <w:bCs/>
          <w:sz w:val="20"/>
          <w:szCs w:val="18"/>
        </w:rPr>
        <w:t>of</w:t>
      </w:r>
      <w:r>
        <w:rPr>
          <w:b/>
          <w:bCs/>
          <w:spacing w:val="-9"/>
          <w:sz w:val="20"/>
          <w:szCs w:val="18"/>
        </w:rPr>
        <w:t xml:space="preserve"> </w:t>
      </w:r>
      <w:r>
        <w:rPr>
          <w:b/>
          <w:bCs/>
          <w:sz w:val="20"/>
          <w:szCs w:val="18"/>
        </w:rPr>
        <w:t>Static</w:t>
      </w:r>
      <w:r>
        <w:rPr>
          <w:b/>
          <w:bCs/>
          <w:spacing w:val="-9"/>
          <w:sz w:val="20"/>
          <w:szCs w:val="18"/>
        </w:rPr>
        <w:t xml:space="preserve"> </w:t>
      </w:r>
      <w:r>
        <w:rPr>
          <w:b/>
          <w:bCs/>
          <w:sz w:val="20"/>
          <w:szCs w:val="18"/>
        </w:rPr>
        <w:t>&amp;</w:t>
      </w:r>
      <w:r>
        <w:rPr>
          <w:b/>
          <w:bCs/>
          <w:spacing w:val="-9"/>
          <w:sz w:val="20"/>
          <w:szCs w:val="18"/>
        </w:rPr>
        <w:t xml:space="preserve"> </w:t>
      </w:r>
      <w:r>
        <w:rPr>
          <w:b/>
          <w:bCs/>
          <w:sz w:val="20"/>
          <w:szCs w:val="18"/>
        </w:rPr>
        <w:t>Dynamic</w:t>
      </w:r>
      <w:r>
        <w:rPr>
          <w:b/>
          <w:bCs/>
          <w:spacing w:val="-12"/>
          <w:sz w:val="20"/>
          <w:szCs w:val="18"/>
        </w:rPr>
        <w:t xml:space="preserve"> </w:t>
      </w:r>
      <w:r>
        <w:rPr>
          <w:b/>
          <w:bCs/>
          <w:sz w:val="20"/>
          <w:szCs w:val="18"/>
        </w:rPr>
        <w:t>Libraries</w:t>
      </w:r>
    </w:p>
    <w:p w14:paraId="7062C9AF">
      <w:pPr>
        <w:keepNext w:val="0"/>
        <w:keepLines w:val="0"/>
        <w:widowControl/>
        <w:suppressLineNumbers w:val="0"/>
        <w:pBdr>
          <w:bottom w:val="none" w:color="0A0A0A" w:sz="0" w:space="0"/>
        </w:pBdr>
        <w:spacing w:before="0" w:beforeAutospacing="0" w:after="240" w:afterAutospacing="0"/>
        <w:ind w:left="0" w:right="0"/>
        <w:jc w:val="both"/>
        <w:rPr>
          <w:rFonts w:hint="default" w:ascii="Times New Roman" w:hAnsi="Times New Roman" w:eastAsia="Arial" w:cs="Times New Roman"/>
          <w:sz w:val="24"/>
          <w:szCs w:val="24"/>
          <w:u w:val="none"/>
        </w:rPr>
      </w:pPr>
      <w:r>
        <w:rPr>
          <w:rFonts w:hint="default" w:ascii="Times New Roman" w:hAnsi="Times New Roman" w:eastAsia="Arial" w:cs="Times New Roman"/>
          <w:kern w:val="0"/>
          <w:sz w:val="24"/>
          <w:szCs w:val="24"/>
          <w:u w:val="none"/>
          <w:lang w:val="en-US" w:eastAsia="zh-CN" w:bidi="ar"/>
        </w:rPr>
        <w:t>In Linux, you can create and use two types of libraries using GCC</w:t>
      </w:r>
      <w:r>
        <w:rPr>
          <w:rFonts w:hint="default" w:ascii="Times New Roman" w:hAnsi="Times New Roman" w:eastAsia="Arial" w:cs="Times New Roman"/>
          <w:kern w:val="0"/>
          <w:sz w:val="13"/>
          <w:szCs w:val="13"/>
          <w:u w:val="none"/>
          <w:lang w:val="en-US" w:eastAsia="zh-CN" w:bidi="ar"/>
        </w:rPr>
        <w:t>(</w:t>
      </w:r>
      <w:r>
        <w:rPr>
          <w:rFonts w:hint="default" w:ascii="Times New Roman" w:hAnsi="Times New Roman" w:eastAsia="SimSun" w:cs="Times New Roman"/>
          <w:sz w:val="13"/>
          <w:szCs w:val="13"/>
        </w:rPr>
        <w:t>GNU Compiler Collection</w:t>
      </w:r>
      <w:r>
        <w:rPr>
          <w:rFonts w:hint="default" w:ascii="Times New Roman" w:hAnsi="Times New Roman" w:eastAsia="SimSun" w:cs="Times New Roman"/>
          <w:sz w:val="13"/>
          <w:szCs w:val="13"/>
          <w:lang w:val="en-US"/>
        </w:rPr>
        <w:t>)</w:t>
      </w:r>
      <w:r>
        <w:rPr>
          <w:rFonts w:hint="default" w:ascii="Times New Roman" w:hAnsi="Times New Roman" w:eastAsia="Arial" w:cs="Times New Roman"/>
          <w:kern w:val="0"/>
          <w:sz w:val="24"/>
          <w:szCs w:val="24"/>
          <w:u w:val="none"/>
          <w:lang w:val="en-US" w:eastAsia="zh-CN" w:bidi="ar"/>
        </w:rPr>
        <w:t xml:space="preserve">: </w:t>
      </w:r>
      <w:r>
        <w:rPr>
          <w:rStyle w:val="92"/>
          <w:rFonts w:hint="default" w:ascii="Times New Roman" w:hAnsi="Times New Roman" w:eastAsia="Arial" w:cs="Times New Roman"/>
          <w:kern w:val="0"/>
          <w:sz w:val="24"/>
          <w:szCs w:val="24"/>
          <w:u w:val="none"/>
          <w:lang w:val="en-US" w:eastAsia="zh-CN" w:bidi="ar"/>
        </w:rPr>
        <w:t>static libraries (</w:t>
      </w:r>
      <w:r>
        <w:rPr>
          <w:rStyle w:val="44"/>
          <w:rFonts w:hint="default" w:ascii="Times New Roman" w:hAnsi="Times New Roman" w:eastAsia="monospace" w:cs="Times New Roman"/>
          <w:kern w:val="0"/>
          <w:sz w:val="21"/>
          <w:szCs w:val="21"/>
          <w:u w:val="none"/>
          <w:lang w:val="en-US" w:eastAsia="zh-CN" w:bidi="ar"/>
        </w:rPr>
        <w:t>.a</w:t>
      </w:r>
      <w:r>
        <w:rPr>
          <w:rStyle w:val="92"/>
          <w:rFonts w:hint="default" w:ascii="Times New Roman" w:hAnsi="Times New Roman" w:eastAsia="Arial" w:cs="Times New Roman"/>
          <w:kern w:val="0"/>
          <w:sz w:val="24"/>
          <w:szCs w:val="24"/>
          <w:u w:val="none"/>
          <w:lang w:val="en-US" w:eastAsia="zh-CN" w:bidi="ar"/>
        </w:rPr>
        <w:t>)</w:t>
      </w:r>
      <w:r>
        <w:rPr>
          <w:rFonts w:hint="default" w:ascii="Times New Roman" w:hAnsi="Times New Roman" w:eastAsia="Arial" w:cs="Times New Roman"/>
          <w:kern w:val="0"/>
          <w:sz w:val="24"/>
          <w:szCs w:val="24"/>
          <w:u w:val="none"/>
          <w:lang w:val="en-US" w:eastAsia="zh-CN" w:bidi="ar"/>
        </w:rPr>
        <w:t xml:space="preserve">, which are packed into the executable at compile time, and </w:t>
      </w:r>
      <w:r>
        <w:rPr>
          <w:rStyle w:val="92"/>
          <w:rFonts w:hint="default" w:ascii="Times New Roman" w:hAnsi="Times New Roman" w:eastAsia="Arial" w:cs="Times New Roman"/>
          <w:kern w:val="0"/>
          <w:sz w:val="24"/>
          <w:szCs w:val="24"/>
          <w:u w:val="none"/>
          <w:lang w:val="en-US" w:eastAsia="zh-CN" w:bidi="ar"/>
        </w:rPr>
        <w:t>dynamic/shared libraries (</w:t>
      </w:r>
      <w:r>
        <w:rPr>
          <w:rStyle w:val="44"/>
          <w:rFonts w:hint="default" w:ascii="Times New Roman" w:hAnsi="Times New Roman" w:eastAsia="monospace" w:cs="Times New Roman"/>
          <w:kern w:val="0"/>
          <w:sz w:val="21"/>
          <w:szCs w:val="21"/>
          <w:u w:val="none"/>
          <w:lang w:val="en-US" w:eastAsia="zh-CN" w:bidi="ar"/>
        </w:rPr>
        <w:t>.so</w:t>
      </w:r>
      <w:r>
        <w:rPr>
          <w:rStyle w:val="92"/>
          <w:rFonts w:hint="default" w:ascii="Times New Roman" w:hAnsi="Times New Roman" w:eastAsia="Arial" w:cs="Times New Roman"/>
          <w:kern w:val="0"/>
          <w:sz w:val="24"/>
          <w:szCs w:val="24"/>
          <w:u w:val="none"/>
          <w:lang w:val="en-US" w:eastAsia="zh-CN" w:bidi="ar"/>
        </w:rPr>
        <w:t>)</w:t>
      </w:r>
      <w:r>
        <w:rPr>
          <w:rFonts w:hint="default" w:ascii="Times New Roman" w:hAnsi="Times New Roman" w:eastAsia="Arial" w:cs="Times New Roman"/>
          <w:kern w:val="0"/>
          <w:sz w:val="24"/>
          <w:szCs w:val="24"/>
          <w:u w:val="none"/>
          <w:lang w:val="en-US" w:eastAsia="zh-CN" w:bidi="ar"/>
        </w:rPr>
        <w:t xml:space="preserve">, which are loaded at runtime. </w:t>
      </w:r>
    </w:p>
    <w:tbl>
      <w:tblPr>
        <w:tblStyle w:val="12"/>
        <w:tblW w:w="0" w:type="auto"/>
        <w:tblCellSpacing w:w="15" w:type="dxa"/>
        <w:tblInd w:w="0" w:type="dxa"/>
        <w:tblBorders>
          <w:top w:val="none" w:color="auto" w:sz="0" w:space="0"/>
          <w:left w:val="none" w:color="auto" w:sz="0" w:space="0"/>
          <w:bottom w:val="none" w:color="0A0A0A"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305"/>
        <w:gridCol w:w="967"/>
        <w:gridCol w:w="2146"/>
        <w:gridCol w:w="1090"/>
        <w:gridCol w:w="2778"/>
      </w:tblGrid>
      <w:tr w14:paraId="6F7EC8A4">
        <w:tblPrEx>
          <w:tblBorders>
            <w:top w:val="none" w:color="auto" w:sz="0" w:space="0"/>
            <w:left w:val="none" w:color="auto" w:sz="0" w:space="0"/>
            <w:bottom w:val="none" w:color="0A0A0A"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4" w:space="0"/>
              <w:left w:val="single" w:color="auto" w:sz="0" w:space="0"/>
              <w:bottom w:val="single" w:color="auto" w:sz="4" w:space="0"/>
              <w:right w:val="single" w:color="auto" w:sz="4" w:space="0"/>
            </w:tcBorders>
            <w:shd w:val="clear" w:color="auto" w:fill="auto"/>
            <w:vAlign w:val="center"/>
          </w:tcPr>
          <w:p w14:paraId="0E6D397B">
            <w:pPr>
              <w:keepNext w:val="0"/>
              <w:keepLines w:val="0"/>
              <w:widowControl/>
              <w:suppressLineNumbers w:val="0"/>
              <w:spacing w:before="0" w:beforeAutospacing="0" w:after="0" w:afterAutospacing="0"/>
              <w:ind w:left="0" w:right="0"/>
              <w:jc w:val="left"/>
              <w:rPr>
                <w:rFonts w:hint="default" w:ascii="Times New Roman" w:hAnsi="Times New Roman" w:eastAsia="Arial" w:cs="Times New Roman"/>
                <w:b/>
                <w:bCs/>
                <w:sz w:val="21"/>
                <w:szCs w:val="21"/>
                <w:u w:val="none"/>
              </w:rPr>
            </w:pPr>
            <w:r>
              <w:rPr>
                <w:rFonts w:hint="default" w:ascii="Times New Roman" w:hAnsi="Times New Roman" w:eastAsia="Arial" w:cs="Times New Roman"/>
                <w:b/>
                <w:bCs/>
                <w:kern w:val="0"/>
                <w:sz w:val="21"/>
                <w:szCs w:val="21"/>
                <w:u w:val="none"/>
                <w:lang w:val="en-US" w:eastAsia="zh-CN" w:bidi="ar"/>
              </w:rPr>
              <w:t>Library Type</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4D666D0">
            <w:pPr>
              <w:keepNext w:val="0"/>
              <w:keepLines w:val="0"/>
              <w:widowControl/>
              <w:suppressLineNumbers w:val="0"/>
              <w:spacing w:before="0" w:beforeAutospacing="0" w:after="0" w:afterAutospacing="0"/>
              <w:ind w:left="0" w:right="0"/>
              <w:jc w:val="left"/>
              <w:rPr>
                <w:rFonts w:hint="default" w:ascii="Times New Roman" w:hAnsi="Times New Roman" w:eastAsia="Arial" w:cs="Times New Roman"/>
                <w:b/>
                <w:bCs/>
                <w:sz w:val="21"/>
                <w:szCs w:val="21"/>
                <w:u w:val="none"/>
              </w:rPr>
            </w:pPr>
            <w:r>
              <w:rPr>
                <w:rFonts w:hint="default" w:ascii="Times New Roman" w:hAnsi="Times New Roman" w:eastAsia="Arial" w:cs="Times New Roman"/>
                <w:b/>
                <w:bCs/>
                <w:kern w:val="0"/>
                <w:sz w:val="21"/>
                <w:szCs w:val="21"/>
                <w:u w:val="none"/>
                <w:lang w:val="en-US" w:eastAsia="zh-CN" w:bidi="ar"/>
              </w:rPr>
              <w:t>Extension</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1F4B291">
            <w:pPr>
              <w:keepNext w:val="0"/>
              <w:keepLines w:val="0"/>
              <w:widowControl/>
              <w:suppressLineNumbers w:val="0"/>
              <w:spacing w:before="0" w:beforeAutospacing="0" w:after="0" w:afterAutospacing="0"/>
              <w:ind w:left="0" w:right="0"/>
              <w:jc w:val="left"/>
              <w:rPr>
                <w:rFonts w:hint="default" w:ascii="Times New Roman" w:hAnsi="Times New Roman" w:eastAsia="Arial" w:cs="Times New Roman"/>
                <w:b/>
                <w:bCs/>
                <w:sz w:val="21"/>
                <w:szCs w:val="21"/>
                <w:u w:val="none"/>
              </w:rPr>
            </w:pPr>
            <w:r>
              <w:rPr>
                <w:rFonts w:hint="default" w:ascii="Times New Roman" w:hAnsi="Times New Roman" w:eastAsia="Arial" w:cs="Times New Roman"/>
                <w:b/>
                <w:bCs/>
                <w:kern w:val="0"/>
                <w:sz w:val="21"/>
                <w:szCs w:val="21"/>
                <w:u w:val="none"/>
                <w:lang w:val="en-US" w:eastAsia="zh-CN" w:bidi="ar"/>
              </w:rPr>
              <w:t>Key Compilation Flags</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9FCC2FC">
            <w:pPr>
              <w:keepNext w:val="0"/>
              <w:keepLines w:val="0"/>
              <w:widowControl/>
              <w:suppressLineNumbers w:val="0"/>
              <w:spacing w:before="0" w:beforeAutospacing="0" w:after="0" w:afterAutospacing="0"/>
              <w:ind w:left="0" w:right="0"/>
              <w:jc w:val="left"/>
              <w:rPr>
                <w:rFonts w:hint="default" w:ascii="Times New Roman" w:hAnsi="Times New Roman" w:eastAsia="Arial" w:cs="Times New Roman"/>
                <w:b/>
                <w:bCs/>
                <w:sz w:val="21"/>
                <w:szCs w:val="21"/>
                <w:u w:val="none"/>
              </w:rPr>
            </w:pPr>
            <w:r>
              <w:rPr>
                <w:rFonts w:hint="default" w:ascii="Times New Roman" w:hAnsi="Times New Roman" w:eastAsia="Arial" w:cs="Times New Roman"/>
                <w:b/>
                <w:bCs/>
                <w:kern w:val="0"/>
                <w:sz w:val="21"/>
                <w:szCs w:val="21"/>
                <w:u w:val="none"/>
                <w:lang w:val="en-US" w:eastAsia="zh-CN" w:bidi="ar"/>
              </w:rPr>
              <w:t>Built Using</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BEBB7EA">
            <w:pPr>
              <w:keepNext w:val="0"/>
              <w:keepLines w:val="0"/>
              <w:widowControl/>
              <w:suppressLineNumbers w:val="0"/>
              <w:spacing w:before="0" w:beforeAutospacing="0" w:after="0" w:afterAutospacing="0"/>
              <w:ind w:left="0" w:right="0"/>
              <w:jc w:val="left"/>
              <w:rPr>
                <w:rFonts w:hint="default" w:ascii="Times New Roman" w:hAnsi="Times New Roman" w:eastAsia="Arial" w:cs="Times New Roman"/>
                <w:b/>
                <w:bCs/>
                <w:sz w:val="21"/>
                <w:szCs w:val="21"/>
                <w:u w:val="none"/>
              </w:rPr>
            </w:pPr>
            <w:r>
              <w:rPr>
                <w:rFonts w:hint="default" w:ascii="Times New Roman" w:hAnsi="Times New Roman" w:eastAsia="Arial" w:cs="Times New Roman"/>
                <w:b/>
                <w:bCs/>
                <w:kern w:val="0"/>
                <w:sz w:val="21"/>
                <w:szCs w:val="21"/>
                <w:u w:val="none"/>
                <w:lang w:val="en-US" w:eastAsia="zh-CN" w:bidi="ar"/>
              </w:rPr>
              <w:t>Runtime Behavior</w:t>
            </w:r>
          </w:p>
        </w:tc>
      </w:tr>
      <w:tr w14:paraId="27097356">
        <w:tblPrEx>
          <w:tblBorders>
            <w:top w:val="none" w:color="auto" w:sz="0" w:space="0"/>
            <w:left w:val="none" w:color="auto" w:sz="0" w:space="0"/>
            <w:bottom w:val="none" w:color="0A0A0A"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0EEC0EC">
            <w:pPr>
              <w:keepNext w:val="0"/>
              <w:keepLines w:val="0"/>
              <w:widowControl/>
              <w:suppressLineNumbers w:val="0"/>
              <w:spacing w:before="0" w:beforeAutospacing="0" w:after="0" w:afterAutospacing="0"/>
              <w:ind w:left="0" w:right="0"/>
              <w:jc w:val="left"/>
              <w:rPr>
                <w:rFonts w:hint="default" w:ascii="Times New Roman" w:hAnsi="Times New Roman" w:eastAsia="Arial" w:cs="Times New Roman"/>
                <w:sz w:val="21"/>
                <w:szCs w:val="21"/>
                <w:u w:val="none"/>
              </w:rPr>
            </w:pPr>
            <w:r>
              <w:rPr>
                <w:rStyle w:val="92"/>
                <w:rFonts w:hint="default" w:ascii="Times New Roman" w:hAnsi="Times New Roman" w:eastAsia="Arial" w:cs="Times New Roman"/>
                <w:b/>
                <w:bCs/>
                <w:kern w:val="0"/>
                <w:sz w:val="21"/>
                <w:szCs w:val="21"/>
                <w:u w:val="none"/>
                <w:lang w:val="en-US" w:eastAsia="zh-CN" w:bidi="ar"/>
              </w:rPr>
              <w:t>Static</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2177808">
            <w:pPr>
              <w:keepNext w:val="0"/>
              <w:keepLines w:val="0"/>
              <w:widowControl/>
              <w:suppressLineNumbers w:val="0"/>
              <w:spacing w:before="0" w:beforeAutospacing="0" w:after="0" w:afterAutospacing="0"/>
              <w:ind w:left="0" w:right="0"/>
              <w:jc w:val="left"/>
              <w:rPr>
                <w:rFonts w:hint="default" w:ascii="Times New Roman" w:hAnsi="Times New Roman" w:eastAsia="Arial" w:cs="Times New Roman"/>
                <w:sz w:val="21"/>
                <w:szCs w:val="21"/>
                <w:u w:val="none"/>
              </w:rPr>
            </w:pPr>
            <w:r>
              <w:rPr>
                <w:rStyle w:val="44"/>
                <w:rFonts w:hint="default" w:ascii="Times New Roman" w:hAnsi="Times New Roman" w:eastAsia="monospace" w:cs="Times New Roman"/>
                <w:kern w:val="0"/>
                <w:sz w:val="21"/>
                <w:szCs w:val="21"/>
                <w:u w:val="none"/>
                <w:lang w:val="en-US" w:eastAsia="zh-CN" w:bidi="ar"/>
              </w:rPr>
              <w:t>.a</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7813A03">
            <w:pPr>
              <w:keepNext w:val="0"/>
              <w:keepLines w:val="0"/>
              <w:widowControl/>
              <w:suppressLineNumbers w:val="0"/>
              <w:spacing w:before="0" w:beforeAutospacing="0" w:after="0" w:afterAutospacing="0"/>
              <w:ind w:left="0" w:right="0"/>
              <w:jc w:val="left"/>
              <w:rPr>
                <w:rFonts w:hint="default" w:ascii="Times New Roman" w:hAnsi="Times New Roman" w:eastAsia="Arial" w:cs="Times New Roman"/>
                <w:sz w:val="21"/>
                <w:szCs w:val="21"/>
                <w:u w:val="none"/>
              </w:rPr>
            </w:pPr>
            <w:r>
              <w:rPr>
                <w:rStyle w:val="44"/>
                <w:rFonts w:hint="default" w:ascii="Times New Roman" w:hAnsi="Times New Roman" w:eastAsia="monospace" w:cs="Times New Roman"/>
                <w:kern w:val="0"/>
                <w:sz w:val="21"/>
                <w:szCs w:val="21"/>
                <w:u w:val="none"/>
                <w:lang w:val="en-US" w:eastAsia="zh-CN" w:bidi="ar"/>
              </w:rPr>
              <w:t>-c</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9BA9194">
            <w:pPr>
              <w:keepNext w:val="0"/>
              <w:keepLines w:val="0"/>
              <w:widowControl/>
              <w:suppressLineNumbers w:val="0"/>
              <w:spacing w:before="0" w:beforeAutospacing="0" w:after="0" w:afterAutospacing="0"/>
              <w:ind w:left="0" w:right="0"/>
              <w:jc w:val="left"/>
              <w:rPr>
                <w:rFonts w:hint="default" w:ascii="Times New Roman" w:hAnsi="Times New Roman" w:eastAsia="Arial" w:cs="Times New Roman"/>
                <w:sz w:val="21"/>
                <w:szCs w:val="21"/>
                <w:u w:val="none"/>
              </w:rPr>
            </w:pPr>
            <w:r>
              <w:rPr>
                <w:rStyle w:val="44"/>
                <w:rFonts w:hint="default" w:ascii="Times New Roman" w:hAnsi="Times New Roman" w:eastAsia="monospace" w:cs="Times New Roman"/>
                <w:kern w:val="0"/>
                <w:sz w:val="21"/>
                <w:szCs w:val="21"/>
                <w:u w:val="none"/>
                <w:lang w:val="en-US" w:eastAsia="zh-CN" w:bidi="ar"/>
              </w:rPr>
              <w:t>ar</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F56BCAB">
            <w:pPr>
              <w:keepNext w:val="0"/>
              <w:keepLines w:val="0"/>
              <w:widowControl/>
              <w:suppressLineNumbers w:val="0"/>
              <w:spacing w:before="0" w:beforeAutospacing="0" w:after="0" w:afterAutospacing="0"/>
              <w:ind w:left="0" w:right="0"/>
              <w:jc w:val="left"/>
              <w:rPr>
                <w:rFonts w:hint="default" w:ascii="Times New Roman" w:hAnsi="Times New Roman" w:eastAsia="Arial" w:cs="Times New Roman"/>
                <w:sz w:val="21"/>
                <w:szCs w:val="21"/>
                <w:u w:val="none"/>
              </w:rPr>
            </w:pPr>
            <w:r>
              <w:rPr>
                <w:rFonts w:hint="default" w:ascii="Times New Roman" w:hAnsi="Times New Roman" w:eastAsia="Arial" w:cs="Times New Roman"/>
                <w:kern w:val="0"/>
                <w:sz w:val="21"/>
                <w:szCs w:val="21"/>
                <w:u w:val="none"/>
                <w:lang w:val="en-US" w:eastAsia="zh-CN" w:bidi="ar"/>
              </w:rPr>
              <w:t>Embedded into the app binary.</w:t>
            </w:r>
          </w:p>
        </w:tc>
      </w:tr>
      <w:tr w14:paraId="0011F5A0">
        <w:tblPrEx>
          <w:tblBorders>
            <w:top w:val="none" w:color="auto" w:sz="0" w:space="0"/>
            <w:left w:val="none" w:color="auto" w:sz="0" w:space="0"/>
            <w:bottom w:val="none" w:color="0A0A0A"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F7222AE">
            <w:pPr>
              <w:keepNext w:val="0"/>
              <w:keepLines w:val="0"/>
              <w:widowControl/>
              <w:suppressLineNumbers w:val="0"/>
              <w:spacing w:before="0" w:beforeAutospacing="0" w:after="0" w:afterAutospacing="0"/>
              <w:ind w:left="0" w:right="0"/>
              <w:jc w:val="left"/>
              <w:rPr>
                <w:rFonts w:hint="default" w:ascii="Times New Roman" w:hAnsi="Times New Roman" w:eastAsia="Arial" w:cs="Times New Roman"/>
                <w:sz w:val="21"/>
                <w:szCs w:val="21"/>
                <w:u w:val="none"/>
              </w:rPr>
            </w:pPr>
            <w:r>
              <w:rPr>
                <w:rStyle w:val="92"/>
                <w:rFonts w:hint="default" w:ascii="Times New Roman" w:hAnsi="Times New Roman" w:eastAsia="Arial" w:cs="Times New Roman"/>
                <w:b/>
                <w:bCs/>
                <w:kern w:val="0"/>
                <w:sz w:val="21"/>
                <w:szCs w:val="21"/>
                <w:u w:val="none"/>
                <w:lang w:val="en-US" w:eastAsia="zh-CN" w:bidi="ar"/>
              </w:rPr>
              <w:t>Dynamic</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551938B9">
            <w:pPr>
              <w:keepNext w:val="0"/>
              <w:keepLines w:val="0"/>
              <w:widowControl/>
              <w:suppressLineNumbers w:val="0"/>
              <w:spacing w:before="0" w:beforeAutospacing="0" w:after="0" w:afterAutospacing="0"/>
              <w:ind w:left="0" w:right="0"/>
              <w:jc w:val="left"/>
              <w:rPr>
                <w:rFonts w:hint="default" w:ascii="Times New Roman" w:hAnsi="Times New Roman" w:eastAsia="Arial" w:cs="Times New Roman"/>
                <w:sz w:val="21"/>
                <w:szCs w:val="21"/>
                <w:u w:val="none"/>
              </w:rPr>
            </w:pPr>
            <w:r>
              <w:rPr>
                <w:rStyle w:val="44"/>
                <w:rFonts w:hint="default" w:ascii="Times New Roman" w:hAnsi="Times New Roman" w:eastAsia="monospace" w:cs="Times New Roman"/>
                <w:kern w:val="0"/>
                <w:sz w:val="21"/>
                <w:szCs w:val="21"/>
                <w:u w:val="none"/>
                <w:lang w:val="en-US" w:eastAsia="zh-CN" w:bidi="ar"/>
              </w:rPr>
              <w:t>.so</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09AC2D3">
            <w:pPr>
              <w:keepNext w:val="0"/>
              <w:keepLines w:val="0"/>
              <w:widowControl/>
              <w:suppressLineNumbers w:val="0"/>
              <w:spacing w:before="0" w:beforeAutospacing="0" w:after="0" w:afterAutospacing="0"/>
              <w:ind w:left="0" w:right="0"/>
              <w:jc w:val="left"/>
              <w:rPr>
                <w:rFonts w:hint="default" w:ascii="Times New Roman" w:hAnsi="Times New Roman" w:eastAsia="Arial" w:cs="Times New Roman"/>
                <w:sz w:val="21"/>
                <w:szCs w:val="21"/>
                <w:u w:val="none"/>
              </w:rPr>
            </w:pPr>
            <w:r>
              <w:rPr>
                <w:rStyle w:val="44"/>
                <w:rFonts w:hint="default" w:ascii="Times New Roman" w:hAnsi="Times New Roman" w:eastAsia="monospace" w:cs="Times New Roman"/>
                <w:kern w:val="0"/>
                <w:sz w:val="21"/>
                <w:szCs w:val="21"/>
                <w:u w:val="none"/>
                <w:lang w:val="en-US" w:eastAsia="zh-CN" w:bidi="ar"/>
              </w:rPr>
              <w:t>-c -fPIC</w:t>
            </w:r>
            <w:r>
              <w:rPr>
                <w:rFonts w:hint="default" w:ascii="Times New Roman" w:hAnsi="Times New Roman" w:eastAsia="Arial" w:cs="Times New Roman"/>
                <w:kern w:val="0"/>
                <w:sz w:val="21"/>
                <w:szCs w:val="21"/>
                <w:u w:val="none"/>
                <w:lang w:val="en-US" w:eastAsia="zh-CN" w:bidi="ar"/>
              </w:rPr>
              <w:t xml:space="preserve">, </w:t>
            </w:r>
            <w:r>
              <w:rPr>
                <w:rStyle w:val="44"/>
                <w:rFonts w:hint="default" w:ascii="Times New Roman" w:hAnsi="Times New Roman" w:eastAsia="monospace" w:cs="Times New Roman"/>
                <w:kern w:val="0"/>
                <w:sz w:val="21"/>
                <w:szCs w:val="21"/>
                <w:u w:val="none"/>
                <w:lang w:val="en-US" w:eastAsia="zh-CN" w:bidi="ar"/>
              </w:rPr>
              <w:t>-shared</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541FE09F">
            <w:pPr>
              <w:keepNext w:val="0"/>
              <w:keepLines w:val="0"/>
              <w:widowControl/>
              <w:suppressLineNumbers w:val="0"/>
              <w:spacing w:before="0" w:beforeAutospacing="0" w:after="0" w:afterAutospacing="0"/>
              <w:ind w:left="0" w:right="0"/>
              <w:jc w:val="left"/>
              <w:rPr>
                <w:rFonts w:hint="default" w:ascii="Times New Roman" w:hAnsi="Times New Roman" w:eastAsia="Arial" w:cs="Times New Roman"/>
                <w:sz w:val="21"/>
                <w:szCs w:val="21"/>
                <w:u w:val="none"/>
              </w:rPr>
            </w:pPr>
            <w:r>
              <w:rPr>
                <w:rStyle w:val="44"/>
                <w:rFonts w:hint="default" w:ascii="Times New Roman" w:hAnsi="Times New Roman" w:eastAsia="monospace" w:cs="Times New Roman"/>
                <w:kern w:val="0"/>
                <w:sz w:val="21"/>
                <w:szCs w:val="21"/>
                <w:u w:val="none"/>
                <w:lang w:val="en-US" w:eastAsia="zh-CN" w:bidi="ar"/>
              </w:rPr>
              <w:t>gcc</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2AC1123">
            <w:pPr>
              <w:keepNext w:val="0"/>
              <w:keepLines w:val="0"/>
              <w:widowControl/>
              <w:suppressLineNumbers w:val="0"/>
              <w:spacing w:before="0" w:beforeAutospacing="0" w:after="0" w:afterAutospacing="0"/>
              <w:ind w:left="0" w:right="0"/>
              <w:jc w:val="left"/>
              <w:rPr>
                <w:rFonts w:hint="default" w:ascii="Times New Roman" w:hAnsi="Times New Roman" w:eastAsia="Arial" w:cs="Times New Roman"/>
                <w:sz w:val="21"/>
                <w:szCs w:val="21"/>
                <w:u w:val="none"/>
              </w:rPr>
            </w:pPr>
            <w:r>
              <w:rPr>
                <w:rFonts w:hint="default" w:ascii="Times New Roman" w:hAnsi="Times New Roman" w:eastAsia="Arial" w:cs="Times New Roman"/>
                <w:kern w:val="0"/>
                <w:sz w:val="21"/>
                <w:szCs w:val="21"/>
                <w:u w:val="none"/>
                <w:lang w:val="en-US" w:eastAsia="zh-CN" w:bidi="ar"/>
              </w:rPr>
              <w:t>Loaded dynamically at runtime.</w:t>
            </w:r>
          </w:p>
        </w:tc>
      </w:tr>
    </w:tbl>
    <w:p w14:paraId="249F9F9D">
      <w:pPr>
        <w:keepNext w:val="0"/>
        <w:keepLines w:val="0"/>
        <w:widowControl/>
        <w:suppressLineNumbers w:val="0"/>
        <w:pBdr>
          <w:bottom w:val="none" w:color="0A0A0A" w:sz="0" w:space="0"/>
        </w:pBdr>
        <w:spacing w:before="180" w:beforeAutospacing="0" w:after="240" w:afterAutospacing="0"/>
        <w:ind w:left="0" w:right="0"/>
        <w:jc w:val="both"/>
        <w:rPr>
          <w:rFonts w:hint="default" w:ascii="Times New Roman" w:hAnsi="Times New Roman" w:eastAsia="sans-serif" w:cs="Times New Roman"/>
          <w:b/>
          <w:bCs/>
          <w:i w:val="0"/>
          <w:iCs w:val="0"/>
          <w:caps w:val="0"/>
          <w:color w:val="273239"/>
          <w:spacing w:val="2"/>
          <w:sz w:val="24"/>
          <w:szCs w:val="24"/>
          <w:shd w:val="clear" w:fill="FFFFFF"/>
          <w:lang w:val="en-US"/>
        </w:rPr>
      </w:pPr>
    </w:p>
    <w:p w14:paraId="30A45A81">
      <w:pPr>
        <w:keepNext w:val="0"/>
        <w:keepLines w:val="0"/>
        <w:widowControl/>
        <w:suppressLineNumbers w:val="0"/>
        <w:pBdr>
          <w:bottom w:val="none" w:color="0A0A0A" w:sz="0" w:space="0"/>
        </w:pBdr>
        <w:spacing w:before="180" w:beforeAutospacing="0" w:after="240" w:afterAutospacing="0"/>
        <w:ind w:left="0" w:right="0"/>
        <w:jc w:val="both"/>
        <w:rPr>
          <w:rFonts w:hint="default" w:ascii="Times New Roman" w:hAnsi="Times New Roman" w:eastAsia="sans-serif" w:cs="Times New Roman"/>
          <w:b/>
          <w:bCs/>
          <w:i w:val="0"/>
          <w:iCs w:val="0"/>
          <w:caps w:val="0"/>
          <w:color w:val="273239"/>
          <w:spacing w:val="2"/>
          <w:sz w:val="24"/>
          <w:szCs w:val="24"/>
          <w:shd w:val="clear" w:fill="FFFFFF"/>
          <w:lang w:val="en-US"/>
        </w:rPr>
      </w:pPr>
      <w:r>
        <w:rPr>
          <w:rFonts w:hint="default" w:ascii="Times New Roman" w:hAnsi="Times New Roman" w:eastAsia="sans-serif" w:cs="Times New Roman"/>
          <w:b/>
          <w:bCs/>
          <w:i w:val="0"/>
          <w:iCs w:val="0"/>
          <w:caps w:val="0"/>
          <w:color w:val="273239"/>
          <w:spacing w:val="2"/>
          <w:sz w:val="24"/>
          <w:szCs w:val="24"/>
          <w:shd w:val="clear" w:fill="FFFFFF"/>
          <w:lang w:val="en-US"/>
        </w:rPr>
        <w:t xml:space="preserve">Kernel Modules : </w:t>
      </w:r>
    </w:p>
    <w:p w14:paraId="61E07F0D">
      <w:pPr>
        <w:keepNext w:val="0"/>
        <w:keepLines w:val="0"/>
        <w:widowControl/>
        <w:suppressLineNumbers w:val="0"/>
        <w:pBdr>
          <w:bottom w:val="none" w:color="0A0A0A" w:sz="0" w:space="0"/>
        </w:pBdr>
        <w:spacing w:before="180" w:beforeAutospacing="0" w:after="240" w:afterAutospacing="0"/>
        <w:ind w:left="0" w:right="0"/>
        <w:jc w:val="both"/>
        <w:rPr>
          <w:rFonts w:hint="default" w:ascii="Times New Roman" w:hAnsi="Times New Roman" w:eastAsia="SimSun" w:cs="Times New Roman"/>
          <w:sz w:val="24"/>
          <w:szCs w:val="24"/>
          <w:lang w:val="en-US"/>
        </w:rPr>
      </w:pPr>
      <w:r>
        <w:rPr>
          <w:rStyle w:val="92"/>
          <w:rFonts w:hint="default" w:ascii="Times New Roman" w:hAnsi="Times New Roman" w:eastAsia="Arial" w:cs="Times New Roman"/>
          <w:b/>
          <w:bCs/>
          <w:sz w:val="24"/>
          <w:szCs w:val="24"/>
          <w:u w:val="none"/>
        </w:rPr>
        <w:t>Linux Kernel Modules (LKMs)</w:t>
      </w:r>
      <w:r>
        <w:rPr>
          <w:rFonts w:hint="default" w:ascii="Times New Roman" w:hAnsi="Times New Roman" w:eastAsia="SimSun" w:cs="Times New Roman"/>
          <w:sz w:val="24"/>
          <w:szCs w:val="24"/>
        </w:rPr>
        <w:t xml:space="preserve"> are pieces of code that can be loaded and unloaded into the kernel dynamically on demand. They allow you to extend the functionality of the kernel (like adding a device driver or filesystem support) without having to recompile the entire monolithic kernel or reboot your machine</w:t>
      </w:r>
      <w:r>
        <w:rPr>
          <w:rFonts w:hint="default" w:ascii="Times New Roman" w:hAnsi="Times New Roman" w:eastAsia="SimSun" w:cs="Times New Roman"/>
          <w:sz w:val="24"/>
          <w:szCs w:val="24"/>
          <w:lang w:val="en-US"/>
        </w:rPr>
        <w:t>.</w:t>
      </w:r>
    </w:p>
    <w:p w14:paraId="3FB09AA4">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ans-serif" w:cs="Times New Roman"/>
          <w:i w:val="0"/>
          <w:iCs w:val="0"/>
          <w:caps w:val="0"/>
          <w:color w:val="273239"/>
          <w:spacing w:val="2"/>
          <w:kern w:val="0"/>
          <w:sz w:val="24"/>
          <w:szCs w:val="24"/>
          <w:shd w:val="clear" w:fill="FFFFFF"/>
          <w:lang w:val="en-US" w:eastAsia="zh-CN" w:bidi="ar"/>
        </w:rPr>
        <w:t>LKMs can perform a variety of task, but basically they come under three main categories,</w:t>
      </w:r>
    </w:p>
    <w:p w14:paraId="4CD4F5C7">
      <w:pPr>
        <w:keepNext w:val="0"/>
        <w:keepLines w:val="0"/>
        <w:widowControl/>
        <w:numPr>
          <w:ilvl w:val="0"/>
          <w:numId w:val="46"/>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360" w:right="0" w:hanging="360"/>
        <w:jc w:val="left"/>
        <w:textAlignment w:val="baseline"/>
        <w:rPr>
          <w:rFonts w:hint="default" w:ascii="Times New Roman" w:hAnsi="Times New Roman" w:eastAsia="sans-serif" w:cs="Times New Roman"/>
          <w:color w:val="273239"/>
          <w:spacing w:val="2"/>
          <w:sz w:val="24"/>
          <w:szCs w:val="24"/>
        </w:rPr>
      </w:pPr>
      <w:r>
        <w:rPr>
          <w:rFonts w:hint="default" w:ascii="Times New Roman" w:hAnsi="Times New Roman" w:eastAsia="sans-serif" w:cs="Times New Roman"/>
          <w:i w:val="0"/>
          <w:iCs w:val="0"/>
          <w:caps w:val="0"/>
          <w:color w:val="273239"/>
          <w:spacing w:val="2"/>
          <w:sz w:val="24"/>
          <w:szCs w:val="24"/>
          <w:shd w:val="clear" w:fill="FFFFFF"/>
          <w:vertAlign w:val="baseline"/>
        </w:rPr>
        <w:t>device driver,</w:t>
      </w:r>
    </w:p>
    <w:p w14:paraId="294B997A">
      <w:pPr>
        <w:keepNext w:val="0"/>
        <w:keepLines w:val="0"/>
        <w:widowControl/>
        <w:numPr>
          <w:ilvl w:val="0"/>
          <w:numId w:val="46"/>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360" w:right="0" w:hanging="360"/>
        <w:jc w:val="left"/>
        <w:textAlignment w:val="baseline"/>
        <w:rPr>
          <w:rFonts w:hint="default" w:ascii="Times New Roman" w:hAnsi="Times New Roman" w:eastAsia="sans-serif" w:cs="Times New Roman"/>
          <w:color w:val="273239"/>
          <w:spacing w:val="2"/>
          <w:sz w:val="24"/>
          <w:szCs w:val="24"/>
        </w:rPr>
      </w:pPr>
      <w:r>
        <w:rPr>
          <w:rFonts w:hint="default" w:ascii="Times New Roman" w:hAnsi="Times New Roman" w:eastAsia="sans-serif" w:cs="Times New Roman"/>
          <w:i w:val="0"/>
          <w:iCs w:val="0"/>
          <w:caps w:val="0"/>
          <w:color w:val="273239"/>
          <w:spacing w:val="2"/>
          <w:sz w:val="24"/>
          <w:szCs w:val="24"/>
          <w:shd w:val="clear" w:fill="FFFFFF"/>
          <w:vertAlign w:val="baseline"/>
        </w:rPr>
        <w:t>filesystem driver and</w:t>
      </w:r>
    </w:p>
    <w:p w14:paraId="0AC0FFA5">
      <w:pPr>
        <w:keepNext w:val="0"/>
        <w:keepLines w:val="0"/>
        <w:widowControl/>
        <w:numPr>
          <w:ilvl w:val="0"/>
          <w:numId w:val="46"/>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360" w:right="0" w:hanging="360"/>
        <w:jc w:val="left"/>
        <w:textAlignment w:val="baseline"/>
        <w:rPr>
          <w:rFonts w:hint="default" w:ascii="Times New Roman" w:hAnsi="Times New Roman" w:eastAsia="sans-serif" w:cs="Times New Roman"/>
          <w:color w:val="273239"/>
          <w:spacing w:val="2"/>
          <w:sz w:val="24"/>
          <w:szCs w:val="24"/>
        </w:rPr>
      </w:pPr>
      <w:r>
        <w:rPr>
          <w:rFonts w:hint="default" w:ascii="Times New Roman" w:hAnsi="Times New Roman" w:eastAsia="sans-serif" w:cs="Times New Roman"/>
          <w:i w:val="0"/>
          <w:iCs w:val="0"/>
          <w:caps w:val="0"/>
          <w:color w:val="273239"/>
          <w:spacing w:val="2"/>
          <w:sz w:val="24"/>
          <w:szCs w:val="24"/>
          <w:shd w:val="clear" w:fill="FFFFFF"/>
          <w:vertAlign w:val="baseline"/>
        </w:rPr>
        <w:t>System calls.</w:t>
      </w:r>
    </w:p>
    <w:p w14:paraId="5AF72425">
      <w:pPr>
        <w:keepNext w:val="0"/>
        <w:keepLines w:val="0"/>
        <w:widowControl/>
        <w:suppressLineNumbers w:val="0"/>
        <w:pBdr>
          <w:bottom w:val="none" w:color="0A0A0A" w:sz="0" w:space="0"/>
        </w:pBdr>
        <w:spacing w:before="180" w:beforeAutospacing="0" w:after="240" w:afterAutospacing="0"/>
        <w:ind w:left="0" w:right="0"/>
        <w:jc w:val="both"/>
        <w:rPr>
          <w:rFonts w:hint="default" w:ascii="Times New Roman" w:hAnsi="Times New Roman" w:eastAsia="SimSun" w:cs="Times New Roman"/>
          <w:sz w:val="24"/>
          <w:szCs w:val="24"/>
          <w:lang w:val="en-US" w:eastAsia="zh-CN"/>
        </w:rPr>
      </w:pPr>
    </w:p>
    <w:p w14:paraId="3A753068">
      <w:pPr>
        <w:keepNext w:val="0"/>
        <w:keepLines w:val="0"/>
        <w:widowControl/>
        <w:suppressLineNumbers w:val="0"/>
        <w:pBdr>
          <w:bottom w:val="none" w:color="0A0A0A" w:sz="0" w:space="0"/>
        </w:pBdr>
        <w:spacing w:before="180" w:beforeAutospacing="0" w:after="240" w:afterAutospacing="0"/>
        <w:ind w:left="0" w:right="0"/>
        <w:jc w:val="both"/>
        <w:rPr>
          <w:rFonts w:hint="default" w:ascii="Times New Roman" w:hAnsi="Times New Roman" w:eastAsia="SimSun" w:cs="Times New Roman"/>
          <w:b/>
          <w:bCs/>
          <w:sz w:val="24"/>
          <w:szCs w:val="24"/>
          <w:lang w:val="en-US" w:eastAsia="zh-CN"/>
        </w:rPr>
      </w:pPr>
      <w:r>
        <w:rPr>
          <w:rFonts w:hint="default" w:ascii="Times New Roman" w:hAnsi="Times New Roman" w:eastAsia="SimSun" w:cs="Times New Roman"/>
          <w:b/>
          <w:bCs/>
          <w:sz w:val="24"/>
          <w:szCs w:val="24"/>
          <w:lang w:val="en-US" w:eastAsia="zh-CN"/>
        </w:rPr>
        <w:t>HELLO WORLD MODULE EXAMPLE:</w:t>
      </w:r>
    </w:p>
    <w:p w14:paraId="1B745140">
      <w:pPr>
        <w:bidi w:val="0"/>
        <w:rPr>
          <w:rFonts w:hint="default"/>
          <w:lang w:val="en-US" w:eastAsia="zh-CN"/>
        </w:rPr>
      </w:pPr>
      <w:r>
        <w:rPr>
          <w:rFonts w:hint="default"/>
          <w:lang w:val="en-US" w:eastAsia="zh-CN"/>
        </w:rPr>
        <w:t>/**</w:t>
      </w:r>
    </w:p>
    <w:p w14:paraId="54239DE0">
      <w:pPr>
        <w:bidi w:val="0"/>
        <w:rPr>
          <w:rFonts w:hint="default"/>
          <w:lang w:val="en-US" w:eastAsia="zh-CN"/>
        </w:rPr>
      </w:pPr>
      <w:r>
        <w:rPr>
          <w:rFonts w:hint="default"/>
          <w:lang w:val="en-US" w:eastAsia="zh-CN"/>
        </w:rPr>
        <w:t xml:space="preserve"> * @file    hello.c</w:t>
      </w:r>
    </w:p>
    <w:p w14:paraId="684CC4B6">
      <w:pPr>
        <w:bidi w:val="0"/>
        <w:rPr>
          <w:rFonts w:hint="default"/>
          <w:lang w:val="en-US" w:eastAsia="zh-CN"/>
        </w:rPr>
      </w:pPr>
      <w:r>
        <w:rPr>
          <w:rFonts w:hint="default"/>
          <w:lang w:val="en-US" w:eastAsia="zh-CN"/>
        </w:rPr>
        <w:t xml:space="preserve"> * @author  Akshat Sinha</w:t>
      </w:r>
    </w:p>
    <w:p w14:paraId="71B4356D">
      <w:pPr>
        <w:bidi w:val="0"/>
        <w:rPr>
          <w:rFonts w:hint="default"/>
          <w:lang w:val="en-US" w:eastAsia="zh-CN"/>
        </w:rPr>
      </w:pPr>
      <w:r>
        <w:rPr>
          <w:rFonts w:hint="default"/>
          <w:lang w:val="en-US" w:eastAsia="zh-CN"/>
        </w:rPr>
        <w:t xml:space="preserve"> * @date    10 Sept 2016</w:t>
      </w:r>
    </w:p>
    <w:p w14:paraId="0FB32DB6">
      <w:pPr>
        <w:bidi w:val="0"/>
        <w:rPr>
          <w:rFonts w:hint="default"/>
          <w:lang w:val="en-US" w:eastAsia="zh-CN"/>
        </w:rPr>
      </w:pPr>
      <w:r>
        <w:rPr>
          <w:rFonts w:hint="default"/>
          <w:lang w:val="en-US" w:eastAsia="zh-CN"/>
        </w:rPr>
        <w:t xml:space="preserve"> * @version 0.1</w:t>
      </w:r>
    </w:p>
    <w:p w14:paraId="78055C07">
      <w:pPr>
        <w:bidi w:val="0"/>
        <w:rPr>
          <w:rFonts w:hint="default"/>
          <w:lang w:val="en-US" w:eastAsia="zh-CN"/>
        </w:rPr>
      </w:pPr>
      <w:r>
        <w:rPr>
          <w:rFonts w:hint="default"/>
          <w:lang w:val="en-US" w:eastAsia="zh-CN"/>
        </w:rPr>
        <w:t xml:space="preserve"> * @brief  An introductory "Hello World!" loadable kernel</w:t>
      </w:r>
    </w:p>
    <w:p w14:paraId="4818F71F">
      <w:pPr>
        <w:bidi w:val="0"/>
        <w:rPr>
          <w:rFonts w:hint="default"/>
          <w:lang w:val="en-US" w:eastAsia="zh-CN"/>
        </w:rPr>
      </w:pPr>
      <w:r>
        <w:rPr>
          <w:rFonts w:hint="default"/>
          <w:lang w:val="en-US" w:eastAsia="zh-CN"/>
        </w:rPr>
        <w:t xml:space="preserve"> *  module (LKM) that can display a message in the /var/log/kern.log</w:t>
      </w:r>
    </w:p>
    <w:p w14:paraId="21596F22">
      <w:pPr>
        <w:bidi w:val="0"/>
        <w:rPr>
          <w:rFonts w:hint="default"/>
          <w:lang w:val="en-US" w:eastAsia="zh-CN"/>
        </w:rPr>
      </w:pPr>
      <w:r>
        <w:rPr>
          <w:rFonts w:hint="default"/>
          <w:lang w:val="en-US" w:eastAsia="zh-CN"/>
        </w:rPr>
        <w:t xml:space="preserve"> *  file when the module is loaded and removed. The module can accept</w:t>
      </w:r>
    </w:p>
    <w:p w14:paraId="7AD1182C">
      <w:pPr>
        <w:bidi w:val="0"/>
        <w:rPr>
          <w:rFonts w:hint="default"/>
          <w:lang w:val="en-US" w:eastAsia="zh-CN"/>
        </w:rPr>
      </w:pPr>
      <w:r>
        <w:rPr>
          <w:rFonts w:hint="default"/>
          <w:lang w:val="en-US" w:eastAsia="zh-CN"/>
        </w:rPr>
        <w:t xml:space="preserve"> *  an argument when it is loaded -- the name, which appears in the</w:t>
      </w:r>
    </w:p>
    <w:p w14:paraId="684FEDBE">
      <w:pPr>
        <w:bidi w:val="0"/>
        <w:rPr>
          <w:rFonts w:hint="default"/>
          <w:lang w:val="en-US" w:eastAsia="zh-CN"/>
        </w:rPr>
      </w:pPr>
      <w:r>
        <w:rPr>
          <w:rFonts w:hint="default"/>
          <w:lang w:val="en-US" w:eastAsia="zh-CN"/>
        </w:rPr>
        <w:t xml:space="preserve"> *  kernel log files.</w:t>
      </w:r>
    </w:p>
    <w:p w14:paraId="5184FB1D">
      <w:pPr>
        <w:bidi w:val="0"/>
        <w:rPr>
          <w:rFonts w:hint="default"/>
          <w:lang w:val="en-US" w:eastAsia="zh-CN"/>
        </w:rPr>
      </w:pPr>
      <w:r>
        <w:rPr>
          <w:rFonts w:hint="default"/>
          <w:lang w:val="en-US" w:eastAsia="zh-CN"/>
        </w:rPr>
        <w:t>*/</w:t>
      </w:r>
    </w:p>
    <w:p w14:paraId="26FA9C1A">
      <w:pPr>
        <w:bidi w:val="0"/>
        <w:rPr>
          <w:rFonts w:hint="default"/>
          <w:lang w:val="en-US" w:eastAsia="zh-CN"/>
        </w:rPr>
      </w:pPr>
      <w:r>
        <w:rPr>
          <w:rFonts w:hint="default"/>
          <w:lang w:val="en-US" w:eastAsia="zh-CN"/>
        </w:rPr>
        <w:t>#include &lt;linux/module.h&gt;     /* Needed by all modules */</w:t>
      </w:r>
    </w:p>
    <w:p w14:paraId="06A24C11">
      <w:pPr>
        <w:bidi w:val="0"/>
        <w:rPr>
          <w:rFonts w:hint="default"/>
          <w:lang w:val="en-US" w:eastAsia="zh-CN"/>
        </w:rPr>
      </w:pPr>
      <w:r>
        <w:rPr>
          <w:rFonts w:hint="default"/>
          <w:lang w:val="en-US" w:eastAsia="zh-CN"/>
        </w:rPr>
        <w:t>#include &lt;linux/kernel.h&gt;     /* Needed for KERN_INFO */</w:t>
      </w:r>
    </w:p>
    <w:p w14:paraId="7F3A6C5B">
      <w:pPr>
        <w:bidi w:val="0"/>
        <w:rPr>
          <w:rFonts w:hint="default"/>
          <w:lang w:val="en-US" w:eastAsia="zh-CN"/>
        </w:rPr>
      </w:pPr>
      <w:r>
        <w:rPr>
          <w:rFonts w:hint="default"/>
          <w:lang w:val="en-US" w:eastAsia="zh-CN"/>
        </w:rPr>
        <w:t>#include &lt;linux/init.h&gt;       /* Needed for the macros */</w:t>
      </w:r>
    </w:p>
    <w:p w14:paraId="5EA8460B">
      <w:pPr>
        <w:bidi w:val="0"/>
        <w:rPr>
          <w:rFonts w:hint="default"/>
          <w:lang w:val="en-US" w:eastAsia="zh-CN"/>
        </w:rPr>
      </w:pPr>
    </w:p>
    <w:p w14:paraId="46ACEE57">
      <w:pPr>
        <w:bidi w:val="0"/>
        <w:rPr>
          <w:rFonts w:hint="default"/>
          <w:lang w:val="en-US" w:eastAsia="zh-CN"/>
        </w:rPr>
      </w:pPr>
      <w:r>
        <w:rPr>
          <w:rFonts w:hint="default"/>
          <w:lang w:val="en-US" w:eastAsia="zh-CN"/>
        </w:rPr>
        <w:t>///&lt; The license type -- this affects runtime behavior</w:t>
      </w:r>
    </w:p>
    <w:p w14:paraId="48AD9B3C">
      <w:pPr>
        <w:bidi w:val="0"/>
        <w:rPr>
          <w:rFonts w:hint="default"/>
          <w:lang w:val="en-US" w:eastAsia="zh-CN"/>
        </w:rPr>
      </w:pPr>
      <w:r>
        <w:rPr>
          <w:rFonts w:hint="default"/>
          <w:lang w:val="en-US" w:eastAsia="zh-CN"/>
        </w:rPr>
        <w:t>MODULE_LICENSE("GPL");</w:t>
      </w:r>
    </w:p>
    <w:p w14:paraId="77D8AE6B">
      <w:pPr>
        <w:bidi w:val="0"/>
        <w:rPr>
          <w:rFonts w:hint="default"/>
          <w:lang w:val="en-US" w:eastAsia="zh-CN"/>
        </w:rPr>
      </w:pPr>
    </w:p>
    <w:p w14:paraId="4707C8D3">
      <w:pPr>
        <w:bidi w:val="0"/>
        <w:rPr>
          <w:rFonts w:hint="default"/>
          <w:lang w:val="en-US" w:eastAsia="zh-CN"/>
        </w:rPr>
      </w:pPr>
      <w:r>
        <w:rPr>
          <w:rFonts w:hint="default"/>
          <w:lang w:val="en-US" w:eastAsia="zh-CN"/>
        </w:rPr>
        <w:t>///&lt; The author -- visible when you use modinfo</w:t>
      </w:r>
    </w:p>
    <w:p w14:paraId="0DEEA585">
      <w:pPr>
        <w:bidi w:val="0"/>
        <w:rPr>
          <w:rFonts w:hint="default"/>
          <w:lang w:val="en-US" w:eastAsia="zh-CN"/>
        </w:rPr>
      </w:pPr>
      <w:r>
        <w:rPr>
          <w:rFonts w:hint="default"/>
          <w:lang w:val="en-US" w:eastAsia="zh-CN"/>
        </w:rPr>
        <w:t>MODULE_AUTHOR("Akshat Sinha");</w:t>
      </w:r>
    </w:p>
    <w:p w14:paraId="39879A45">
      <w:pPr>
        <w:bidi w:val="0"/>
        <w:rPr>
          <w:rFonts w:hint="default"/>
          <w:lang w:val="en-US" w:eastAsia="zh-CN"/>
        </w:rPr>
      </w:pPr>
    </w:p>
    <w:p w14:paraId="74F1749D">
      <w:pPr>
        <w:bidi w:val="0"/>
        <w:rPr>
          <w:rFonts w:hint="default"/>
          <w:lang w:val="en-US" w:eastAsia="zh-CN"/>
        </w:rPr>
      </w:pPr>
      <w:r>
        <w:rPr>
          <w:rFonts w:hint="default"/>
          <w:lang w:val="en-US" w:eastAsia="zh-CN"/>
        </w:rPr>
        <w:t>///&lt; The description -- see modinfo</w:t>
      </w:r>
    </w:p>
    <w:p w14:paraId="7EE5AB5E">
      <w:pPr>
        <w:bidi w:val="0"/>
        <w:rPr>
          <w:rFonts w:hint="default"/>
          <w:lang w:val="en-US" w:eastAsia="zh-CN"/>
        </w:rPr>
      </w:pPr>
      <w:r>
        <w:rPr>
          <w:rFonts w:hint="default"/>
          <w:lang w:val="en-US" w:eastAsia="zh-CN"/>
        </w:rPr>
        <w:t>MODULE_DESCRIPTION("A simple Hello world LKM!");</w:t>
      </w:r>
    </w:p>
    <w:p w14:paraId="3ECE0599">
      <w:pPr>
        <w:bidi w:val="0"/>
        <w:rPr>
          <w:rFonts w:hint="default"/>
          <w:lang w:val="en-US" w:eastAsia="zh-CN"/>
        </w:rPr>
      </w:pPr>
    </w:p>
    <w:p w14:paraId="6672BA4F">
      <w:pPr>
        <w:bidi w:val="0"/>
        <w:rPr>
          <w:rFonts w:hint="default"/>
          <w:lang w:val="en-US" w:eastAsia="zh-CN"/>
        </w:rPr>
      </w:pPr>
      <w:r>
        <w:rPr>
          <w:rFonts w:hint="default"/>
          <w:lang w:val="en-US" w:eastAsia="zh-CN"/>
        </w:rPr>
        <w:t>///&lt; The version of the module</w:t>
      </w:r>
    </w:p>
    <w:p w14:paraId="3AFF892C">
      <w:pPr>
        <w:bidi w:val="0"/>
        <w:rPr>
          <w:rFonts w:hint="default"/>
          <w:lang w:val="en-US" w:eastAsia="zh-CN"/>
        </w:rPr>
      </w:pPr>
      <w:r>
        <w:rPr>
          <w:rFonts w:hint="default"/>
          <w:lang w:val="en-US" w:eastAsia="zh-CN"/>
        </w:rPr>
        <w:t>MODULE_VERSION("0.1");</w:t>
      </w:r>
    </w:p>
    <w:p w14:paraId="32C262FD">
      <w:pPr>
        <w:bidi w:val="0"/>
        <w:rPr>
          <w:rFonts w:hint="default"/>
          <w:lang w:val="en-US" w:eastAsia="zh-CN"/>
        </w:rPr>
      </w:pPr>
    </w:p>
    <w:p w14:paraId="28EA5026">
      <w:pPr>
        <w:bidi w:val="0"/>
        <w:rPr>
          <w:rFonts w:hint="default"/>
          <w:lang w:val="en-US" w:eastAsia="zh-CN"/>
        </w:rPr>
      </w:pPr>
      <w:r>
        <w:rPr>
          <w:rFonts w:hint="default"/>
          <w:lang w:val="en-US" w:eastAsia="zh-CN"/>
        </w:rPr>
        <w:t>static int __init hello_start(void)</w:t>
      </w:r>
    </w:p>
    <w:p w14:paraId="73002C91">
      <w:pPr>
        <w:bidi w:val="0"/>
        <w:rPr>
          <w:rFonts w:hint="default"/>
          <w:lang w:val="en-US" w:eastAsia="zh-CN"/>
        </w:rPr>
      </w:pPr>
      <w:r>
        <w:rPr>
          <w:rFonts w:hint="default"/>
          <w:lang w:val="en-US" w:eastAsia="zh-CN"/>
        </w:rPr>
        <w:t>{</w:t>
      </w:r>
    </w:p>
    <w:p w14:paraId="10C279EE">
      <w:pPr>
        <w:bidi w:val="0"/>
        <w:rPr>
          <w:rFonts w:hint="default"/>
          <w:lang w:val="en-US" w:eastAsia="zh-CN"/>
        </w:rPr>
      </w:pPr>
      <w:r>
        <w:rPr>
          <w:rFonts w:hint="default"/>
          <w:lang w:val="en-US" w:eastAsia="zh-CN"/>
        </w:rPr>
        <w:t xml:space="preserve">    printk(KERN_INFO "Loading hello module...\n");</w:t>
      </w:r>
    </w:p>
    <w:p w14:paraId="403B4718">
      <w:pPr>
        <w:bidi w:val="0"/>
        <w:rPr>
          <w:rFonts w:hint="default"/>
          <w:lang w:val="en-US" w:eastAsia="zh-CN"/>
        </w:rPr>
      </w:pPr>
      <w:r>
        <w:rPr>
          <w:rFonts w:hint="default"/>
          <w:lang w:val="en-US" w:eastAsia="zh-CN"/>
        </w:rPr>
        <w:t xml:space="preserve">    printk(KERN_INFO "Hello world\n");</w:t>
      </w:r>
    </w:p>
    <w:p w14:paraId="0CB2F591">
      <w:pPr>
        <w:bidi w:val="0"/>
        <w:rPr>
          <w:rFonts w:hint="default"/>
          <w:lang w:val="en-US" w:eastAsia="zh-CN"/>
        </w:rPr>
      </w:pPr>
      <w:r>
        <w:rPr>
          <w:rFonts w:hint="default"/>
          <w:lang w:val="en-US" w:eastAsia="zh-CN"/>
        </w:rPr>
        <w:t xml:space="preserve">    return 0;</w:t>
      </w:r>
    </w:p>
    <w:p w14:paraId="30670ED7">
      <w:pPr>
        <w:bidi w:val="0"/>
        <w:rPr>
          <w:rFonts w:hint="default"/>
          <w:lang w:val="en-US" w:eastAsia="zh-CN"/>
        </w:rPr>
      </w:pPr>
      <w:r>
        <w:rPr>
          <w:rFonts w:hint="default"/>
          <w:lang w:val="en-US" w:eastAsia="zh-CN"/>
        </w:rPr>
        <w:t>}</w:t>
      </w:r>
    </w:p>
    <w:p w14:paraId="57347CE8">
      <w:pPr>
        <w:bidi w:val="0"/>
        <w:rPr>
          <w:rFonts w:hint="default"/>
          <w:lang w:val="en-US" w:eastAsia="zh-CN"/>
        </w:rPr>
      </w:pPr>
    </w:p>
    <w:p w14:paraId="29923F2E">
      <w:pPr>
        <w:bidi w:val="0"/>
        <w:rPr>
          <w:rFonts w:hint="default"/>
          <w:lang w:val="en-US" w:eastAsia="zh-CN"/>
        </w:rPr>
      </w:pPr>
      <w:r>
        <w:rPr>
          <w:rFonts w:hint="default"/>
          <w:lang w:val="en-US" w:eastAsia="zh-CN"/>
        </w:rPr>
        <w:t>static void __exit hello_end(void)</w:t>
      </w:r>
    </w:p>
    <w:p w14:paraId="6716D545">
      <w:pPr>
        <w:bidi w:val="0"/>
        <w:rPr>
          <w:rFonts w:hint="default"/>
          <w:lang w:val="en-US" w:eastAsia="zh-CN"/>
        </w:rPr>
      </w:pPr>
      <w:r>
        <w:rPr>
          <w:rFonts w:hint="default"/>
          <w:lang w:val="en-US" w:eastAsia="zh-CN"/>
        </w:rPr>
        <w:t>{</w:t>
      </w:r>
    </w:p>
    <w:p w14:paraId="35FD49D8">
      <w:pPr>
        <w:bidi w:val="0"/>
        <w:rPr>
          <w:rFonts w:hint="default"/>
          <w:lang w:val="en-US" w:eastAsia="zh-CN"/>
        </w:rPr>
      </w:pPr>
      <w:r>
        <w:rPr>
          <w:rFonts w:hint="default"/>
          <w:lang w:val="en-US" w:eastAsia="zh-CN"/>
        </w:rPr>
        <w:t xml:space="preserve">    printk(KERN_INFO "Goodbye Mr.\n");</w:t>
      </w:r>
    </w:p>
    <w:p w14:paraId="42C2D0D4">
      <w:pPr>
        <w:bidi w:val="0"/>
        <w:rPr>
          <w:rFonts w:hint="default"/>
          <w:lang w:val="en-US" w:eastAsia="zh-CN"/>
        </w:rPr>
      </w:pPr>
      <w:r>
        <w:rPr>
          <w:rFonts w:hint="default"/>
          <w:lang w:val="en-US" w:eastAsia="zh-CN"/>
        </w:rPr>
        <w:t>}</w:t>
      </w:r>
    </w:p>
    <w:p w14:paraId="7D762974">
      <w:pPr>
        <w:bidi w:val="0"/>
        <w:rPr>
          <w:rFonts w:hint="default"/>
          <w:lang w:val="en-US" w:eastAsia="zh-CN"/>
        </w:rPr>
      </w:pPr>
    </w:p>
    <w:p w14:paraId="5008EE79">
      <w:pPr>
        <w:bidi w:val="0"/>
        <w:rPr>
          <w:rFonts w:hint="default"/>
          <w:lang w:val="en-US" w:eastAsia="zh-CN"/>
        </w:rPr>
      </w:pPr>
      <w:r>
        <w:rPr>
          <w:rFonts w:hint="default"/>
          <w:lang w:val="en-US" w:eastAsia="zh-CN"/>
        </w:rPr>
        <w:t>module_init(hello_start);</w:t>
      </w:r>
    </w:p>
    <w:p w14:paraId="2CF482E7">
      <w:pPr>
        <w:bidi w:val="0"/>
        <w:rPr>
          <w:rFonts w:hint="default"/>
          <w:lang w:val="en-US" w:eastAsia="zh-CN"/>
        </w:rPr>
      </w:pPr>
      <w:r>
        <w:rPr>
          <w:rFonts w:hint="default"/>
          <w:lang w:val="en-US" w:eastAsia="zh-CN"/>
        </w:rPr>
        <w:t>module_exit(hello_end);</w:t>
      </w:r>
    </w:p>
    <w:p w14:paraId="686B795D">
      <w:pPr>
        <w:bidi w:val="0"/>
        <w:rPr>
          <w:rFonts w:hint="default"/>
          <w:lang w:val="en-US" w:eastAsia="zh-CN"/>
        </w:rPr>
      </w:pPr>
    </w:p>
    <w:p w14:paraId="03DFCE2A">
      <w:pPr>
        <w:bidi w:val="0"/>
        <w:rPr>
          <w:rFonts w:hint="default"/>
          <w:lang w:val="en-US" w:eastAsia="zh-CN"/>
        </w:rPr>
      </w:pPr>
    </w:p>
    <w:p w14:paraId="552A451F">
      <w:pPr>
        <w:bidi w:val="0"/>
        <w:rPr>
          <w:rFonts w:hint="default"/>
          <w:b/>
          <w:bCs/>
          <w:sz w:val="24"/>
          <w:szCs w:val="24"/>
          <w:lang w:val="en-US"/>
        </w:rPr>
      </w:pPr>
      <w:r>
        <w:rPr>
          <w:b/>
          <w:bCs/>
          <w:sz w:val="24"/>
          <w:szCs w:val="24"/>
        </w:rPr>
        <w:t>Module Stacking</w:t>
      </w:r>
      <w:r>
        <w:rPr>
          <w:rFonts w:hint="default"/>
          <w:b/>
          <w:bCs/>
          <w:sz w:val="24"/>
          <w:szCs w:val="24"/>
          <w:lang w:val="en-US"/>
        </w:rPr>
        <w:t xml:space="preserve"> :</w:t>
      </w:r>
    </w:p>
    <w:p w14:paraId="56D5D2A5">
      <w:pPr>
        <w:bidi w:val="0"/>
        <w:rPr>
          <w:rFonts w:hint="default"/>
          <w:b/>
          <w:bCs/>
          <w:sz w:val="24"/>
          <w:szCs w:val="24"/>
          <w:lang w:val="en-US"/>
        </w:rPr>
      </w:pPr>
    </w:p>
    <w:p w14:paraId="7EE9F1AC">
      <w:pPr>
        <w:bidi w:val="0"/>
        <w:jc w:val="both"/>
        <w:rPr>
          <w:rFonts w:hint="default" w:ascii="Times New Roman" w:hAnsi="Times New Roman" w:eastAsia="SimSun" w:cs="Times New Roman"/>
          <w:sz w:val="24"/>
          <w:szCs w:val="24"/>
          <w:lang w:val="en-US"/>
        </w:rPr>
      </w:pPr>
      <w:r>
        <w:rPr>
          <w:rFonts w:hint="default" w:ascii="Times New Roman" w:hAnsi="Times New Roman" w:eastAsia="Arial" w:cs="Times New Roman"/>
          <w:sz w:val="24"/>
          <w:szCs w:val="24"/>
          <w:u w:val="none"/>
        </w:rPr>
        <w:t xml:space="preserve">Module stacking in Linux is </w:t>
      </w:r>
      <w:r>
        <w:rPr>
          <w:rFonts w:hint="default" w:ascii="Times New Roman" w:hAnsi="Times New Roman" w:eastAsia="SimSun" w:cs="Times New Roman"/>
          <w:sz w:val="24"/>
          <w:szCs w:val="24"/>
        </w:rPr>
        <w:t>a layered architecture where one loadable kernel module calls functions and variables exported by another module at runtime</w:t>
      </w:r>
      <w:r>
        <w:rPr>
          <w:rFonts w:hint="default" w:ascii="Times New Roman" w:hAnsi="Times New Roman" w:eastAsia="SimSun" w:cs="Times New Roman"/>
          <w:sz w:val="24"/>
          <w:szCs w:val="24"/>
          <w:lang w:val="en-US"/>
        </w:rPr>
        <w:t>.</w:t>
      </w:r>
    </w:p>
    <w:p w14:paraId="6F8170CA">
      <w:pPr>
        <w:keepNext w:val="0"/>
        <w:keepLines w:val="0"/>
        <w:widowControl/>
        <w:suppressLineNumbers w:val="0"/>
        <w:pBdr>
          <w:bottom w:val="none" w:color="001D35" w:sz="0" w:space="0"/>
        </w:pBdr>
        <w:spacing w:before="360" w:beforeAutospacing="0" w:after="180" w:afterAutospacing="0"/>
        <w:ind w:left="0" w:right="0"/>
        <w:jc w:val="left"/>
        <w:rPr>
          <w:rFonts w:hint="default" w:ascii="Times New Roman" w:hAnsi="Times New Roman" w:eastAsia="Arial" w:cs="Times New Roman"/>
          <w:b/>
          <w:bCs/>
          <w:sz w:val="24"/>
          <w:szCs w:val="24"/>
          <w:u w:val="none"/>
        </w:rPr>
      </w:pPr>
      <w:r>
        <w:rPr>
          <w:rFonts w:hint="default" w:ascii="Times New Roman" w:hAnsi="Times New Roman" w:eastAsia="Arial" w:cs="Times New Roman"/>
          <w:b/>
          <w:bCs/>
          <w:kern w:val="0"/>
          <w:sz w:val="24"/>
          <w:szCs w:val="24"/>
          <w:u w:val="none"/>
          <w:lang w:val="en-US" w:eastAsia="zh-CN" w:bidi="ar"/>
        </w:rPr>
        <w:t>How Module Stacking Works</w:t>
      </w:r>
    </w:p>
    <w:p w14:paraId="661F7E56">
      <w:pPr>
        <w:keepNext w:val="0"/>
        <w:keepLines w:val="0"/>
        <w:widowControl/>
        <w:numPr>
          <w:ilvl w:val="0"/>
          <w:numId w:val="47"/>
        </w:numPr>
        <w:suppressLineNumbers w:val="0"/>
        <w:pBdr>
          <w:bottom w:val="none" w:color="0A0A0A" w:sz="0" w:space="0"/>
        </w:pBdr>
        <w:spacing w:before="0" w:beforeAutospacing="0" w:after="180" w:afterAutospacing="0"/>
        <w:ind w:left="0" w:right="0" w:hanging="360"/>
        <w:rPr>
          <w:rFonts w:hint="default" w:ascii="Times New Roman" w:hAnsi="Times New Roman" w:eastAsia="Arial" w:cs="Times New Roman"/>
          <w:sz w:val="24"/>
          <w:szCs w:val="24"/>
          <w:u w:val="none"/>
        </w:rPr>
      </w:pPr>
      <w:r>
        <w:rPr>
          <w:rStyle w:val="92"/>
          <w:rFonts w:hint="default" w:ascii="Times New Roman" w:hAnsi="Times New Roman" w:eastAsia="Arial" w:cs="Times New Roman"/>
          <w:b/>
          <w:bCs/>
          <w:sz w:val="24"/>
          <w:szCs w:val="24"/>
          <w:u w:val="none"/>
        </w:rPr>
        <w:t>Base Modules:</w:t>
      </w:r>
      <w:r>
        <w:rPr>
          <w:rFonts w:hint="default" w:ascii="Times New Roman" w:hAnsi="Times New Roman" w:eastAsia="Arial" w:cs="Times New Roman"/>
          <w:sz w:val="24"/>
          <w:szCs w:val="24"/>
          <w:u w:val="none"/>
        </w:rPr>
        <w:t xml:space="preserve"> Lower-level modules use the kernel's global symbol table and macros like </w:t>
      </w:r>
      <w:r>
        <w:rPr>
          <w:rStyle w:val="44"/>
          <w:rFonts w:hint="default" w:ascii="Times New Roman" w:hAnsi="Times New Roman" w:eastAsia="monospace" w:cs="Times New Roman"/>
          <w:sz w:val="24"/>
          <w:szCs w:val="24"/>
          <w:u w:val="none"/>
        </w:rPr>
        <w:t>EXPORT_SYMBOL()</w:t>
      </w:r>
      <w:r>
        <w:rPr>
          <w:rFonts w:hint="default" w:ascii="Times New Roman" w:hAnsi="Times New Roman" w:eastAsia="Arial" w:cs="Times New Roman"/>
          <w:sz w:val="24"/>
          <w:szCs w:val="24"/>
          <w:u w:val="none"/>
        </w:rPr>
        <w:t xml:space="preserve"> to make their functions and variables available to other parts of the system. </w:t>
      </w:r>
    </w:p>
    <w:p w14:paraId="15A26271">
      <w:pPr>
        <w:keepNext w:val="0"/>
        <w:keepLines w:val="0"/>
        <w:widowControl/>
        <w:numPr>
          <w:ilvl w:val="0"/>
          <w:numId w:val="47"/>
        </w:numPr>
        <w:suppressLineNumbers w:val="0"/>
        <w:pBdr>
          <w:bottom w:val="none" w:color="0A0A0A" w:sz="0" w:space="0"/>
        </w:pBdr>
        <w:spacing w:before="0" w:beforeAutospacing="0" w:after="180" w:afterAutospacing="0"/>
        <w:ind w:left="0" w:right="0" w:hanging="360"/>
        <w:rPr>
          <w:rFonts w:hint="default" w:ascii="Times New Roman" w:hAnsi="Times New Roman" w:eastAsia="Arial" w:cs="Times New Roman"/>
          <w:sz w:val="24"/>
          <w:szCs w:val="24"/>
          <w:u w:val="none"/>
        </w:rPr>
      </w:pPr>
      <w:r>
        <w:rPr>
          <w:rStyle w:val="92"/>
          <w:rFonts w:hint="default" w:ascii="Times New Roman" w:hAnsi="Times New Roman" w:eastAsia="Arial" w:cs="Times New Roman"/>
          <w:b/>
          <w:bCs/>
          <w:sz w:val="24"/>
          <w:szCs w:val="24"/>
          <w:u w:val="none"/>
        </w:rPr>
        <w:t>High-Level Modules:</w:t>
      </w:r>
      <w:r>
        <w:rPr>
          <w:rFonts w:hint="default" w:ascii="Times New Roman" w:hAnsi="Times New Roman" w:eastAsia="Arial" w:cs="Times New Roman"/>
          <w:sz w:val="24"/>
          <w:szCs w:val="24"/>
          <w:u w:val="none"/>
        </w:rPr>
        <w:t xml:space="preserve"> Upper-level modules import and utilize these exported symbols to perform specialized tasks without rewriting foundational code.</w:t>
      </w:r>
    </w:p>
    <w:p w14:paraId="2045003F">
      <w:pPr>
        <w:keepNext w:val="0"/>
        <w:keepLines w:val="0"/>
        <w:widowControl/>
        <w:numPr>
          <w:ilvl w:val="0"/>
          <w:numId w:val="47"/>
        </w:numPr>
        <w:suppressLineNumbers w:val="0"/>
        <w:pBdr>
          <w:bottom w:val="none" w:color="0A0A0A" w:sz="0" w:space="0"/>
        </w:pBdr>
        <w:spacing w:before="0" w:beforeAutospacing="0" w:after="180" w:afterAutospacing="0"/>
        <w:ind w:left="0" w:right="0" w:hanging="360"/>
        <w:rPr>
          <w:rFonts w:hint="default" w:ascii="Times New Roman" w:hAnsi="Times New Roman" w:eastAsia="Arial" w:cs="Times New Roman"/>
          <w:sz w:val="24"/>
          <w:szCs w:val="24"/>
          <w:u w:val="none"/>
        </w:rPr>
      </w:pPr>
      <w:r>
        <w:rPr>
          <w:rStyle w:val="92"/>
          <w:rFonts w:hint="default" w:ascii="Times New Roman" w:hAnsi="Times New Roman" w:eastAsia="Arial" w:cs="Times New Roman"/>
          <w:b/>
          <w:bCs/>
          <w:sz w:val="24"/>
          <w:szCs w:val="24"/>
          <w:u w:val="none"/>
        </w:rPr>
        <w:t>Dependency Management:</w:t>
      </w:r>
      <w:r>
        <w:rPr>
          <w:rFonts w:hint="default" w:ascii="Times New Roman" w:hAnsi="Times New Roman" w:eastAsia="Arial" w:cs="Times New Roman"/>
          <w:sz w:val="24"/>
          <w:szCs w:val="24"/>
          <w:u w:val="none"/>
        </w:rPr>
        <w:t xml:space="preserve"> Tools like </w:t>
      </w:r>
      <w:r>
        <w:rPr>
          <w:rStyle w:val="44"/>
          <w:rFonts w:hint="default" w:ascii="Times New Roman" w:hAnsi="Times New Roman" w:eastAsia="monospace" w:cs="Times New Roman"/>
          <w:sz w:val="24"/>
          <w:szCs w:val="24"/>
          <w:u w:val="none"/>
        </w:rPr>
        <w:t>modprobe</w:t>
      </w:r>
      <w:r>
        <w:rPr>
          <w:rFonts w:hint="default" w:ascii="Times New Roman" w:hAnsi="Times New Roman" w:eastAsia="Arial" w:cs="Times New Roman"/>
          <w:sz w:val="24"/>
          <w:szCs w:val="24"/>
          <w:u w:val="none"/>
        </w:rPr>
        <w:t xml:space="preserve"> automatically inspect dependencies and load the stacked stack in the correct order (base module first, then the dependent module)</w:t>
      </w:r>
    </w:p>
    <w:p w14:paraId="6137112D">
      <w:pPr>
        <w:pStyle w:val="85"/>
        <w:keepNext w:val="0"/>
        <w:keepLines w:val="0"/>
        <w:widowControl/>
        <w:suppressLineNumbers w:val="0"/>
        <w:spacing w:before="0" w:beforeAutospacing="1" w:after="0" w:afterAutospacing="1"/>
        <w:ind w:left="0" w:right="0"/>
      </w:pPr>
      <w:r>
        <w:t>For example:</w:t>
      </w:r>
    </w:p>
    <w:p w14:paraId="3DFC620B">
      <w:pPr>
        <w:pStyle w:val="47"/>
        <w:keepNext w:val="0"/>
        <w:keepLines w:val="0"/>
        <w:widowControl/>
        <w:suppressLineNumbers w:val="0"/>
        <w:rPr>
          <w:rStyle w:val="44"/>
        </w:rPr>
      </w:pPr>
      <w:r>
        <w:rPr>
          <w:rStyle w:val="44"/>
        </w:rPr>
        <w:t>Application</w:t>
      </w:r>
    </w:p>
    <w:p w14:paraId="5683DFB5">
      <w:pPr>
        <w:pStyle w:val="47"/>
        <w:keepNext w:val="0"/>
        <w:keepLines w:val="0"/>
        <w:widowControl/>
        <w:suppressLineNumbers w:val="0"/>
        <w:rPr>
          <w:rStyle w:val="44"/>
        </w:rPr>
      </w:pPr>
      <w:r>
        <w:rPr>
          <w:rStyle w:val="44"/>
        </w:rPr>
        <w:t xml:space="preserve">    ↓</w:t>
      </w:r>
    </w:p>
    <w:p w14:paraId="1C911E16">
      <w:pPr>
        <w:pStyle w:val="47"/>
        <w:keepNext w:val="0"/>
        <w:keepLines w:val="0"/>
        <w:widowControl/>
        <w:suppressLineNumbers w:val="0"/>
        <w:rPr>
          <w:rStyle w:val="44"/>
        </w:rPr>
      </w:pPr>
      <w:r>
        <w:rPr>
          <w:rStyle w:val="44"/>
        </w:rPr>
        <w:t>Filesystem module</w:t>
      </w:r>
    </w:p>
    <w:p w14:paraId="5378CA84">
      <w:pPr>
        <w:pStyle w:val="47"/>
        <w:keepNext w:val="0"/>
        <w:keepLines w:val="0"/>
        <w:widowControl/>
        <w:suppressLineNumbers w:val="0"/>
        <w:rPr>
          <w:rStyle w:val="44"/>
        </w:rPr>
      </w:pPr>
      <w:r>
        <w:rPr>
          <w:rStyle w:val="44"/>
        </w:rPr>
        <w:t xml:space="preserve">    ↓</w:t>
      </w:r>
    </w:p>
    <w:p w14:paraId="64C32B1D">
      <w:pPr>
        <w:pStyle w:val="47"/>
        <w:keepNext w:val="0"/>
        <w:keepLines w:val="0"/>
        <w:widowControl/>
        <w:suppressLineNumbers w:val="0"/>
        <w:rPr>
          <w:rStyle w:val="44"/>
        </w:rPr>
      </w:pPr>
      <w:r>
        <w:rPr>
          <w:rStyle w:val="44"/>
        </w:rPr>
        <w:t>Block-device module</w:t>
      </w:r>
    </w:p>
    <w:p w14:paraId="70370343">
      <w:pPr>
        <w:pStyle w:val="47"/>
        <w:keepNext w:val="0"/>
        <w:keepLines w:val="0"/>
        <w:widowControl/>
        <w:suppressLineNumbers w:val="0"/>
        <w:rPr>
          <w:rStyle w:val="44"/>
        </w:rPr>
      </w:pPr>
      <w:r>
        <w:rPr>
          <w:rStyle w:val="44"/>
        </w:rPr>
        <w:t xml:space="preserve">    ↓</w:t>
      </w:r>
    </w:p>
    <w:p w14:paraId="517291AE">
      <w:pPr>
        <w:pStyle w:val="47"/>
        <w:keepNext w:val="0"/>
        <w:keepLines w:val="0"/>
        <w:widowControl/>
        <w:suppressLineNumbers w:val="0"/>
        <w:rPr>
          <w:rStyle w:val="44"/>
        </w:rPr>
      </w:pPr>
      <w:r>
        <w:rPr>
          <w:rStyle w:val="44"/>
        </w:rPr>
        <w:t>Storage driver module</w:t>
      </w:r>
    </w:p>
    <w:p w14:paraId="09B3E336">
      <w:pPr>
        <w:pStyle w:val="47"/>
        <w:keepNext w:val="0"/>
        <w:keepLines w:val="0"/>
        <w:widowControl/>
        <w:suppressLineNumbers w:val="0"/>
        <w:rPr>
          <w:rStyle w:val="44"/>
        </w:rPr>
      </w:pPr>
      <w:r>
        <w:rPr>
          <w:rStyle w:val="44"/>
        </w:rPr>
        <w:t xml:space="preserve">    ↓</w:t>
      </w:r>
    </w:p>
    <w:p w14:paraId="2320B0E0">
      <w:pPr>
        <w:pStyle w:val="47"/>
        <w:keepNext w:val="0"/>
        <w:keepLines w:val="0"/>
        <w:widowControl/>
        <w:suppressLineNumbers w:val="0"/>
      </w:pPr>
      <w:r>
        <w:rPr>
          <w:rStyle w:val="44"/>
        </w:rPr>
        <w:t>Hardware</w:t>
      </w:r>
    </w:p>
    <w:p w14:paraId="07B4F169">
      <w:pPr>
        <w:bidi w:val="0"/>
        <w:jc w:val="both"/>
        <w:rPr>
          <w:rFonts w:ascii="SimSun" w:hAnsi="SimSun" w:eastAsia="SimSun" w:cs="SimSun"/>
          <w:sz w:val="24"/>
          <w:szCs w:val="24"/>
        </w:rPr>
      </w:pPr>
    </w:p>
    <w:p w14:paraId="778009A5">
      <w:pPr>
        <w:bidi w:val="0"/>
        <w:jc w:val="both"/>
        <w:rPr>
          <w:rFonts w:hint="default" w:ascii="Times New Roman" w:hAnsi="Times New Roman" w:eastAsia="SimSun" w:cs="Times New Roman"/>
          <w:b/>
          <w:bCs/>
          <w:sz w:val="24"/>
          <w:szCs w:val="24"/>
          <w:lang w:val="en-US"/>
        </w:rPr>
      </w:pPr>
      <w:r>
        <w:rPr>
          <w:rFonts w:hint="default" w:ascii="Times New Roman" w:hAnsi="Times New Roman" w:eastAsia="SimSun" w:cs="Times New Roman"/>
          <w:b/>
          <w:bCs/>
          <w:sz w:val="24"/>
          <w:szCs w:val="24"/>
          <w:lang w:val="en-US"/>
        </w:rPr>
        <w:t>M</w:t>
      </w:r>
      <w:r>
        <w:rPr>
          <w:rFonts w:hint="default" w:ascii="Times New Roman" w:hAnsi="Times New Roman" w:eastAsia="SimSun" w:cs="Times New Roman"/>
          <w:b/>
          <w:bCs/>
          <w:sz w:val="24"/>
          <w:szCs w:val="24"/>
        </w:rPr>
        <w:t xml:space="preserve">odule </w:t>
      </w:r>
      <w:r>
        <w:rPr>
          <w:rFonts w:hint="default" w:ascii="Times New Roman" w:hAnsi="Times New Roman" w:eastAsia="SimSun" w:cs="Times New Roman"/>
          <w:b/>
          <w:bCs/>
          <w:sz w:val="24"/>
          <w:szCs w:val="24"/>
          <w:lang w:val="en-US"/>
        </w:rPr>
        <w:t>P</w:t>
      </w:r>
      <w:r>
        <w:rPr>
          <w:rFonts w:hint="default" w:ascii="Times New Roman" w:hAnsi="Times New Roman" w:eastAsia="SimSun" w:cs="Times New Roman"/>
          <w:b/>
          <w:bCs/>
          <w:sz w:val="24"/>
          <w:szCs w:val="24"/>
        </w:rPr>
        <w:t>arameters</w:t>
      </w:r>
      <w:r>
        <w:rPr>
          <w:rFonts w:hint="default" w:ascii="Times New Roman" w:hAnsi="Times New Roman" w:eastAsia="SimSun" w:cs="Times New Roman"/>
          <w:b/>
          <w:bCs/>
          <w:sz w:val="24"/>
          <w:szCs w:val="24"/>
          <w:lang w:val="en-US"/>
        </w:rPr>
        <w:t xml:space="preserve"> :</w:t>
      </w:r>
    </w:p>
    <w:p w14:paraId="4F7DF534">
      <w:pPr>
        <w:bidi w:val="0"/>
        <w:jc w:val="both"/>
        <w:rPr>
          <w:rFonts w:hint="default" w:ascii="Times New Roman" w:hAnsi="Times New Roman" w:eastAsia="SimSun" w:cs="Times New Roman"/>
          <w:b/>
          <w:bCs/>
          <w:sz w:val="24"/>
          <w:szCs w:val="24"/>
          <w:lang w:val="en-US"/>
        </w:rPr>
      </w:pPr>
    </w:p>
    <w:p w14:paraId="2D0AA87A">
      <w:pPr>
        <w:bidi w:val="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lang w:val="en-US"/>
        </w:rPr>
        <w:t>M</w:t>
      </w:r>
      <w:r>
        <w:rPr>
          <w:rFonts w:hint="default" w:ascii="Times New Roman" w:hAnsi="Times New Roman" w:eastAsia="SimSun" w:cs="Times New Roman"/>
          <w:sz w:val="24"/>
          <w:szCs w:val="24"/>
        </w:rPr>
        <w:t>odule parameters(also known as driver options) are values that customize the behavior of Linux kernel modules (like device drivers). Instead of modifying the source code and recompiling the kernel, you can pass parameters to alter how a module functions dynamically at runtime or boot.</w:t>
      </w:r>
    </w:p>
    <w:p w14:paraId="7DF9E2ED">
      <w:pPr>
        <w:bidi w:val="0"/>
        <w:jc w:val="both"/>
        <w:rPr>
          <w:rFonts w:hint="default" w:ascii="Times New Roman" w:hAnsi="Times New Roman" w:eastAsia="SimSun" w:cs="Times New Roman"/>
          <w:sz w:val="24"/>
          <w:szCs w:val="24"/>
        </w:rPr>
      </w:pPr>
    </w:p>
    <w:p w14:paraId="6AF39359">
      <w:pPr>
        <w:bidi w:val="0"/>
        <w:jc w:val="both"/>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module_param(my_value, int, 0644);</w:t>
      </w:r>
    </w:p>
    <w:p w14:paraId="50BB4C13">
      <w:pPr>
        <w:pStyle w:val="85"/>
        <w:keepNext w:val="0"/>
        <w:keepLines w:val="0"/>
        <w:widowControl/>
        <w:suppressLineNumbers w:val="0"/>
        <w:spacing w:before="0" w:beforeAutospacing="1" w:after="0" w:afterAutospacing="1"/>
        <w:ind w:left="0" w:right="0"/>
      </w:pPr>
      <w:r>
        <w:t>means:</w:t>
      </w:r>
    </w:p>
    <w:p w14:paraId="42BEACE2">
      <w:pPr>
        <w:keepNext w:val="0"/>
        <w:keepLines w:val="0"/>
        <w:widowControl/>
        <w:numPr>
          <w:ilvl w:val="0"/>
          <w:numId w:val="48"/>
        </w:numPr>
        <w:suppressLineNumbers w:val="0"/>
        <w:spacing w:before="0" w:beforeAutospacing="1" w:after="0" w:afterAutospacing="1"/>
        <w:ind w:left="720" w:hanging="360"/>
      </w:pPr>
      <w:r>
        <w:rPr>
          <w:rStyle w:val="44"/>
        </w:rPr>
        <w:t>my_value</w:t>
      </w:r>
      <w:r>
        <w:t xml:space="preserve"> → parameter name </w:t>
      </w:r>
    </w:p>
    <w:p w14:paraId="2CD52D91">
      <w:pPr>
        <w:keepNext w:val="0"/>
        <w:keepLines w:val="0"/>
        <w:widowControl/>
        <w:numPr>
          <w:ilvl w:val="0"/>
          <w:numId w:val="48"/>
        </w:numPr>
        <w:suppressLineNumbers w:val="0"/>
        <w:spacing w:before="0" w:beforeAutospacing="1" w:after="0" w:afterAutospacing="1"/>
        <w:ind w:left="720" w:hanging="360"/>
      </w:pPr>
      <w:r>
        <w:rPr>
          <w:rStyle w:val="44"/>
        </w:rPr>
        <w:t>int</w:t>
      </w:r>
      <w:r>
        <w:t xml:space="preserve"> → parameter type </w:t>
      </w:r>
    </w:p>
    <w:p w14:paraId="4BCDD95B">
      <w:pPr>
        <w:keepNext w:val="0"/>
        <w:keepLines w:val="0"/>
        <w:widowControl/>
        <w:numPr>
          <w:ilvl w:val="0"/>
          <w:numId w:val="48"/>
        </w:numPr>
        <w:suppressLineNumbers w:val="0"/>
        <w:spacing w:before="0" w:beforeAutospacing="1" w:after="0" w:afterAutospacing="1"/>
        <w:ind w:left="720" w:hanging="360"/>
      </w:pPr>
      <w:r>
        <w:rPr>
          <w:rStyle w:val="44"/>
        </w:rPr>
        <w:t>0644</w:t>
      </w:r>
      <w:r>
        <w:t xml:space="preserve"> → permissions for the parameter's sysfs entry</w:t>
      </w:r>
    </w:p>
    <w:p w14:paraId="3552EBBD">
      <w:pPr>
        <w:bidi w:val="0"/>
        <w:jc w:val="both"/>
        <w:rPr>
          <w:b/>
          <w:bCs/>
          <w:sz w:val="24"/>
          <w:szCs w:val="24"/>
        </w:rPr>
      </w:pPr>
    </w:p>
    <w:p w14:paraId="3F37FDB7">
      <w:pPr>
        <w:bidi w:val="0"/>
        <w:jc w:val="both"/>
        <w:rPr>
          <w:rFonts w:hint="default"/>
          <w:b/>
          <w:bCs/>
          <w:sz w:val="24"/>
          <w:szCs w:val="24"/>
          <w:lang w:val="en-US"/>
        </w:rPr>
      </w:pPr>
      <w:r>
        <w:rPr>
          <w:b/>
          <w:bCs/>
          <w:sz w:val="24"/>
          <w:szCs w:val="24"/>
        </w:rPr>
        <w:t>Registering a System</w:t>
      </w:r>
      <w:r>
        <w:rPr>
          <w:b/>
          <w:bCs/>
          <w:spacing w:val="-1"/>
          <w:sz w:val="24"/>
          <w:szCs w:val="24"/>
        </w:rPr>
        <w:t xml:space="preserve"> </w:t>
      </w:r>
      <w:r>
        <w:rPr>
          <w:b/>
          <w:bCs/>
          <w:sz w:val="24"/>
          <w:szCs w:val="24"/>
        </w:rPr>
        <w:t>Call</w:t>
      </w:r>
      <w:r>
        <w:rPr>
          <w:rFonts w:hint="default"/>
          <w:b/>
          <w:bCs/>
          <w:sz w:val="24"/>
          <w:szCs w:val="24"/>
          <w:lang w:val="en-US"/>
        </w:rPr>
        <w:t xml:space="preserve"> : </w:t>
      </w:r>
    </w:p>
    <w:p w14:paraId="5F06BEC2">
      <w:pPr>
        <w:pStyle w:val="85"/>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sz w:val="24"/>
          <w:szCs w:val="24"/>
          <w:lang w:val="en-US"/>
        </w:rPr>
        <w:t>A</w:t>
      </w:r>
      <w:r>
        <w:rPr>
          <w:rFonts w:hint="default" w:ascii="Times New Roman" w:hAnsi="Times New Roman" w:cs="Times New Roman"/>
          <w:sz w:val="24"/>
          <w:szCs w:val="24"/>
        </w:rPr>
        <w:t xml:space="preserve"> </w:t>
      </w:r>
      <w:r>
        <w:rPr>
          <w:rStyle w:val="92"/>
          <w:rFonts w:hint="default" w:ascii="Times New Roman" w:hAnsi="Times New Roman" w:cs="Times New Roman"/>
          <w:sz w:val="24"/>
          <w:szCs w:val="24"/>
        </w:rPr>
        <w:t>system call (syscall)</w:t>
      </w:r>
      <w:r>
        <w:rPr>
          <w:rFonts w:hint="default" w:ascii="Times New Roman" w:hAnsi="Times New Roman" w:cs="Times New Roman"/>
          <w:sz w:val="24"/>
          <w:szCs w:val="24"/>
        </w:rPr>
        <w:t xml:space="preserve"> is the inte</w:t>
      </w:r>
      <w:r>
        <w:rPr>
          <w:rFonts w:hint="default" w:ascii="Times New Roman" w:hAnsi="Times New Roman" w:cs="Times New Roman"/>
        </w:rPr>
        <w:t>rface through which a user-space program requests a service from the Linux kernel. Registering a new system call involves adding the syscall implementation to the kernel and assigning it a syscall number.</w:t>
      </w:r>
    </w:p>
    <w:p w14:paraId="000962B2">
      <w:pPr>
        <w:pStyle w:val="47"/>
        <w:keepNext w:val="0"/>
        <w:keepLines w:val="0"/>
        <w:widowControl/>
        <w:suppressLineNumbers w:val="0"/>
        <w:rPr>
          <w:rStyle w:val="44"/>
          <w:rFonts w:hint="default" w:ascii="Times New Roman" w:hAnsi="Times New Roman" w:cs="Times New Roman"/>
          <w:sz w:val="24"/>
          <w:szCs w:val="24"/>
        </w:rPr>
      </w:pPr>
      <w:r>
        <w:rPr>
          <w:rStyle w:val="44"/>
          <w:rFonts w:hint="default" w:ascii="Times New Roman" w:hAnsi="Times New Roman" w:cs="Times New Roman"/>
          <w:sz w:val="24"/>
          <w:szCs w:val="24"/>
        </w:rPr>
        <w:t>User program</w:t>
      </w:r>
    </w:p>
    <w:p w14:paraId="2410781B">
      <w:pPr>
        <w:pStyle w:val="47"/>
        <w:keepNext w:val="0"/>
        <w:keepLines w:val="0"/>
        <w:widowControl/>
        <w:suppressLineNumbers w:val="0"/>
        <w:rPr>
          <w:rStyle w:val="44"/>
          <w:rFonts w:hint="default" w:ascii="Times New Roman" w:hAnsi="Times New Roman" w:cs="Times New Roman"/>
          <w:sz w:val="24"/>
          <w:szCs w:val="24"/>
        </w:rPr>
      </w:pPr>
      <w:r>
        <w:rPr>
          <w:rStyle w:val="44"/>
          <w:rFonts w:hint="default" w:ascii="Times New Roman" w:hAnsi="Times New Roman" w:cs="Times New Roman"/>
          <w:sz w:val="24"/>
          <w:szCs w:val="24"/>
        </w:rPr>
        <w:t xml:space="preserve">     |</w:t>
      </w:r>
    </w:p>
    <w:p w14:paraId="4972A4BD">
      <w:pPr>
        <w:pStyle w:val="47"/>
        <w:keepNext w:val="0"/>
        <w:keepLines w:val="0"/>
        <w:widowControl/>
        <w:suppressLineNumbers w:val="0"/>
        <w:rPr>
          <w:rStyle w:val="44"/>
          <w:rFonts w:hint="default" w:ascii="Times New Roman" w:hAnsi="Times New Roman" w:cs="Times New Roman"/>
          <w:sz w:val="24"/>
          <w:szCs w:val="24"/>
        </w:rPr>
      </w:pPr>
      <w:r>
        <w:rPr>
          <w:rStyle w:val="44"/>
          <w:rFonts w:hint="default" w:ascii="Times New Roman" w:hAnsi="Times New Roman" w:cs="Times New Roman"/>
          <w:sz w:val="24"/>
          <w:szCs w:val="24"/>
        </w:rPr>
        <w:t xml:space="preserve">     | syscall(450)</w:t>
      </w:r>
    </w:p>
    <w:p w14:paraId="6D26BAAF">
      <w:pPr>
        <w:pStyle w:val="47"/>
        <w:keepNext w:val="0"/>
        <w:keepLines w:val="0"/>
        <w:widowControl/>
        <w:suppressLineNumbers w:val="0"/>
        <w:rPr>
          <w:rStyle w:val="44"/>
          <w:rFonts w:hint="default" w:ascii="Times New Roman" w:hAnsi="Times New Roman" w:cs="Times New Roman"/>
          <w:sz w:val="24"/>
          <w:szCs w:val="24"/>
        </w:rPr>
      </w:pPr>
      <w:r>
        <w:rPr>
          <w:rStyle w:val="44"/>
          <w:rFonts w:hint="default" w:ascii="Times New Roman" w:hAnsi="Times New Roman" w:cs="Times New Roman"/>
          <w:sz w:val="24"/>
          <w:szCs w:val="24"/>
        </w:rPr>
        <w:t xml:space="preserve">     ↓</w:t>
      </w:r>
    </w:p>
    <w:p w14:paraId="2314CD93">
      <w:pPr>
        <w:pStyle w:val="47"/>
        <w:keepNext w:val="0"/>
        <w:keepLines w:val="0"/>
        <w:widowControl/>
        <w:suppressLineNumbers w:val="0"/>
        <w:rPr>
          <w:rStyle w:val="44"/>
          <w:rFonts w:hint="default" w:ascii="Times New Roman" w:hAnsi="Times New Roman" w:cs="Times New Roman"/>
          <w:sz w:val="24"/>
          <w:szCs w:val="24"/>
        </w:rPr>
      </w:pPr>
      <w:r>
        <w:rPr>
          <w:rStyle w:val="44"/>
          <w:rFonts w:hint="default" w:ascii="Times New Roman" w:hAnsi="Times New Roman" w:cs="Times New Roman"/>
          <w:sz w:val="24"/>
          <w:szCs w:val="24"/>
        </w:rPr>
        <w:t>System-call entry</w:t>
      </w:r>
    </w:p>
    <w:p w14:paraId="733730AE">
      <w:pPr>
        <w:pStyle w:val="47"/>
        <w:keepNext w:val="0"/>
        <w:keepLines w:val="0"/>
        <w:widowControl/>
        <w:suppressLineNumbers w:val="0"/>
        <w:rPr>
          <w:rStyle w:val="44"/>
          <w:rFonts w:hint="default" w:ascii="Times New Roman" w:hAnsi="Times New Roman" w:cs="Times New Roman"/>
          <w:sz w:val="24"/>
          <w:szCs w:val="24"/>
        </w:rPr>
      </w:pPr>
      <w:r>
        <w:rPr>
          <w:rStyle w:val="44"/>
          <w:rFonts w:hint="default" w:ascii="Times New Roman" w:hAnsi="Times New Roman" w:cs="Times New Roman"/>
          <w:sz w:val="24"/>
          <w:szCs w:val="24"/>
        </w:rPr>
        <w:t xml:space="preserve">     |</w:t>
      </w:r>
    </w:p>
    <w:p w14:paraId="3758A423">
      <w:pPr>
        <w:pStyle w:val="47"/>
        <w:keepNext w:val="0"/>
        <w:keepLines w:val="0"/>
        <w:widowControl/>
        <w:suppressLineNumbers w:val="0"/>
        <w:rPr>
          <w:rStyle w:val="44"/>
          <w:rFonts w:hint="default" w:ascii="Times New Roman" w:hAnsi="Times New Roman" w:cs="Times New Roman"/>
          <w:sz w:val="24"/>
          <w:szCs w:val="24"/>
        </w:rPr>
      </w:pPr>
      <w:r>
        <w:rPr>
          <w:rStyle w:val="44"/>
          <w:rFonts w:hint="default" w:ascii="Times New Roman" w:hAnsi="Times New Roman" w:cs="Times New Roman"/>
          <w:sz w:val="24"/>
          <w:szCs w:val="24"/>
        </w:rPr>
        <w:t xml:space="preserve">     ↓</w:t>
      </w:r>
    </w:p>
    <w:p w14:paraId="097077FC">
      <w:pPr>
        <w:pStyle w:val="47"/>
        <w:keepNext w:val="0"/>
        <w:keepLines w:val="0"/>
        <w:widowControl/>
        <w:suppressLineNumbers w:val="0"/>
        <w:rPr>
          <w:rStyle w:val="44"/>
          <w:rFonts w:hint="default" w:ascii="Times New Roman" w:hAnsi="Times New Roman" w:cs="Times New Roman"/>
          <w:sz w:val="24"/>
          <w:szCs w:val="24"/>
        </w:rPr>
      </w:pPr>
      <w:r>
        <w:rPr>
          <w:rStyle w:val="44"/>
          <w:rFonts w:hint="default" w:ascii="Times New Roman" w:hAnsi="Times New Roman" w:cs="Times New Roman"/>
          <w:sz w:val="24"/>
          <w:szCs w:val="24"/>
        </w:rPr>
        <w:t>Syscall table</w:t>
      </w:r>
    </w:p>
    <w:p w14:paraId="358515EC">
      <w:pPr>
        <w:pStyle w:val="47"/>
        <w:keepNext w:val="0"/>
        <w:keepLines w:val="0"/>
        <w:widowControl/>
        <w:suppressLineNumbers w:val="0"/>
        <w:rPr>
          <w:rStyle w:val="44"/>
          <w:rFonts w:hint="default" w:ascii="Times New Roman" w:hAnsi="Times New Roman" w:cs="Times New Roman"/>
          <w:sz w:val="24"/>
          <w:szCs w:val="24"/>
        </w:rPr>
      </w:pPr>
      <w:r>
        <w:rPr>
          <w:rStyle w:val="44"/>
          <w:rFonts w:hint="default" w:ascii="Times New Roman" w:hAnsi="Times New Roman" w:cs="Times New Roman"/>
          <w:sz w:val="24"/>
          <w:szCs w:val="24"/>
        </w:rPr>
        <w:t xml:space="preserve">     |</w:t>
      </w:r>
    </w:p>
    <w:p w14:paraId="10D597C9">
      <w:pPr>
        <w:pStyle w:val="47"/>
        <w:keepNext w:val="0"/>
        <w:keepLines w:val="0"/>
        <w:widowControl/>
        <w:suppressLineNumbers w:val="0"/>
        <w:rPr>
          <w:rStyle w:val="44"/>
          <w:rFonts w:hint="default" w:ascii="Times New Roman" w:hAnsi="Times New Roman" w:cs="Times New Roman"/>
          <w:sz w:val="24"/>
          <w:szCs w:val="24"/>
        </w:rPr>
      </w:pPr>
      <w:r>
        <w:rPr>
          <w:rStyle w:val="44"/>
          <w:rFonts w:hint="default" w:ascii="Times New Roman" w:hAnsi="Times New Roman" w:cs="Times New Roman"/>
          <w:sz w:val="24"/>
          <w:szCs w:val="24"/>
        </w:rPr>
        <w:t xml:space="preserve">     | 450 → my_syscall</w:t>
      </w:r>
    </w:p>
    <w:p w14:paraId="32512201">
      <w:pPr>
        <w:pStyle w:val="47"/>
        <w:keepNext w:val="0"/>
        <w:keepLines w:val="0"/>
        <w:widowControl/>
        <w:suppressLineNumbers w:val="0"/>
        <w:rPr>
          <w:rStyle w:val="44"/>
          <w:rFonts w:hint="default" w:ascii="Times New Roman" w:hAnsi="Times New Roman" w:cs="Times New Roman"/>
          <w:sz w:val="24"/>
          <w:szCs w:val="24"/>
        </w:rPr>
      </w:pPr>
      <w:r>
        <w:rPr>
          <w:rStyle w:val="44"/>
          <w:rFonts w:hint="default" w:ascii="Times New Roman" w:hAnsi="Times New Roman" w:cs="Times New Roman"/>
          <w:sz w:val="24"/>
          <w:szCs w:val="24"/>
        </w:rPr>
        <w:t xml:space="preserve">     ↓</w:t>
      </w:r>
    </w:p>
    <w:p w14:paraId="5157AC56">
      <w:pPr>
        <w:pStyle w:val="47"/>
        <w:keepNext w:val="0"/>
        <w:keepLines w:val="0"/>
        <w:widowControl/>
        <w:suppressLineNumbers w:val="0"/>
        <w:rPr>
          <w:rStyle w:val="44"/>
          <w:rFonts w:hint="default" w:ascii="Times New Roman" w:hAnsi="Times New Roman" w:cs="Times New Roman"/>
          <w:sz w:val="24"/>
          <w:szCs w:val="24"/>
        </w:rPr>
      </w:pPr>
      <w:r>
        <w:rPr>
          <w:rStyle w:val="44"/>
          <w:rFonts w:hint="default" w:ascii="Times New Roman" w:hAnsi="Times New Roman" w:cs="Times New Roman"/>
          <w:sz w:val="24"/>
          <w:szCs w:val="24"/>
        </w:rPr>
        <w:t>my_syscall()</w:t>
      </w:r>
    </w:p>
    <w:p w14:paraId="5C5CE217">
      <w:pPr>
        <w:pStyle w:val="47"/>
        <w:keepNext w:val="0"/>
        <w:keepLines w:val="0"/>
        <w:widowControl/>
        <w:suppressLineNumbers w:val="0"/>
        <w:rPr>
          <w:rStyle w:val="44"/>
          <w:rFonts w:hint="default" w:ascii="Times New Roman" w:hAnsi="Times New Roman" w:cs="Times New Roman"/>
          <w:sz w:val="24"/>
          <w:szCs w:val="24"/>
        </w:rPr>
      </w:pPr>
      <w:r>
        <w:rPr>
          <w:rStyle w:val="44"/>
          <w:rFonts w:hint="default" w:ascii="Times New Roman" w:hAnsi="Times New Roman" w:cs="Times New Roman"/>
          <w:sz w:val="24"/>
          <w:szCs w:val="24"/>
        </w:rPr>
        <w:t xml:space="preserve">     |</w:t>
      </w:r>
    </w:p>
    <w:p w14:paraId="1B8CD270">
      <w:pPr>
        <w:pStyle w:val="47"/>
        <w:keepNext w:val="0"/>
        <w:keepLines w:val="0"/>
        <w:widowControl/>
        <w:suppressLineNumbers w:val="0"/>
        <w:rPr>
          <w:rStyle w:val="44"/>
          <w:rFonts w:hint="default" w:ascii="Times New Roman" w:hAnsi="Times New Roman" w:cs="Times New Roman"/>
          <w:sz w:val="24"/>
          <w:szCs w:val="24"/>
        </w:rPr>
      </w:pPr>
      <w:r>
        <w:rPr>
          <w:rStyle w:val="44"/>
          <w:rFonts w:hint="default" w:ascii="Times New Roman" w:hAnsi="Times New Roman" w:cs="Times New Roman"/>
          <w:sz w:val="24"/>
          <w:szCs w:val="24"/>
        </w:rPr>
        <w:t xml:space="preserve">     ↓</w:t>
      </w:r>
    </w:p>
    <w:p w14:paraId="04496D2E">
      <w:pPr>
        <w:pStyle w:val="47"/>
        <w:keepNext w:val="0"/>
        <w:keepLines w:val="0"/>
        <w:widowControl/>
        <w:suppressLineNumbers w:val="0"/>
        <w:rPr>
          <w:rStyle w:val="44"/>
          <w:rFonts w:hint="default" w:ascii="Times New Roman" w:hAnsi="Times New Roman" w:cs="Times New Roman"/>
          <w:sz w:val="24"/>
          <w:szCs w:val="24"/>
        </w:rPr>
      </w:pPr>
      <w:r>
        <w:rPr>
          <w:rStyle w:val="44"/>
          <w:rFonts w:hint="default" w:ascii="Times New Roman" w:hAnsi="Times New Roman" w:cs="Times New Roman"/>
          <w:sz w:val="24"/>
          <w:szCs w:val="24"/>
        </w:rPr>
        <w:t>Kernel operation</w:t>
      </w:r>
    </w:p>
    <w:p w14:paraId="06D8064C">
      <w:pPr>
        <w:pStyle w:val="47"/>
        <w:keepNext w:val="0"/>
        <w:keepLines w:val="0"/>
        <w:widowControl/>
        <w:suppressLineNumbers w:val="0"/>
        <w:rPr>
          <w:rStyle w:val="44"/>
          <w:rFonts w:hint="default" w:ascii="Times New Roman" w:hAnsi="Times New Roman" w:cs="Times New Roman"/>
          <w:sz w:val="24"/>
          <w:szCs w:val="24"/>
        </w:rPr>
      </w:pPr>
      <w:r>
        <w:rPr>
          <w:rStyle w:val="44"/>
          <w:rFonts w:hint="default" w:ascii="Times New Roman" w:hAnsi="Times New Roman" w:cs="Times New Roman"/>
          <w:sz w:val="24"/>
          <w:szCs w:val="24"/>
        </w:rPr>
        <w:t xml:space="preserve">     |</w:t>
      </w:r>
    </w:p>
    <w:p w14:paraId="7DAF615A">
      <w:pPr>
        <w:pStyle w:val="47"/>
        <w:keepNext w:val="0"/>
        <w:keepLines w:val="0"/>
        <w:widowControl/>
        <w:suppressLineNumbers w:val="0"/>
        <w:rPr>
          <w:rStyle w:val="44"/>
          <w:rFonts w:hint="default" w:ascii="Times New Roman" w:hAnsi="Times New Roman" w:cs="Times New Roman"/>
          <w:sz w:val="24"/>
          <w:szCs w:val="24"/>
        </w:rPr>
      </w:pPr>
      <w:r>
        <w:rPr>
          <w:rStyle w:val="44"/>
          <w:rFonts w:hint="default" w:ascii="Times New Roman" w:hAnsi="Times New Roman" w:cs="Times New Roman"/>
          <w:sz w:val="24"/>
          <w:szCs w:val="24"/>
        </w:rPr>
        <w:t xml:space="preserve">     ↓</w:t>
      </w:r>
    </w:p>
    <w:p w14:paraId="2860B4A7">
      <w:pPr>
        <w:pStyle w:val="47"/>
        <w:keepNext w:val="0"/>
        <w:keepLines w:val="0"/>
        <w:widowControl/>
        <w:suppressLineNumbers w:val="0"/>
        <w:rPr>
          <w:rStyle w:val="44"/>
          <w:rFonts w:hint="default" w:ascii="Times New Roman" w:hAnsi="Times New Roman" w:cs="Times New Roman"/>
          <w:sz w:val="24"/>
          <w:szCs w:val="24"/>
        </w:rPr>
      </w:pPr>
      <w:r>
        <w:rPr>
          <w:rStyle w:val="44"/>
          <w:rFonts w:hint="default" w:ascii="Times New Roman" w:hAnsi="Times New Roman" w:cs="Times New Roman"/>
          <w:sz w:val="24"/>
          <w:szCs w:val="24"/>
        </w:rPr>
        <w:t>Return value</w:t>
      </w:r>
    </w:p>
    <w:p w14:paraId="47A13104">
      <w:pPr>
        <w:pStyle w:val="47"/>
        <w:keepNext w:val="0"/>
        <w:keepLines w:val="0"/>
        <w:widowControl/>
        <w:suppressLineNumbers w:val="0"/>
        <w:rPr>
          <w:rStyle w:val="44"/>
          <w:rFonts w:hint="default" w:ascii="Times New Roman" w:hAnsi="Times New Roman" w:cs="Times New Roman"/>
          <w:sz w:val="24"/>
          <w:szCs w:val="24"/>
        </w:rPr>
      </w:pPr>
      <w:r>
        <w:rPr>
          <w:rStyle w:val="44"/>
          <w:rFonts w:hint="default" w:ascii="Times New Roman" w:hAnsi="Times New Roman" w:cs="Times New Roman"/>
          <w:sz w:val="24"/>
          <w:szCs w:val="24"/>
        </w:rPr>
        <w:t xml:space="preserve">     |</w:t>
      </w:r>
    </w:p>
    <w:p w14:paraId="6F84525A">
      <w:pPr>
        <w:pStyle w:val="47"/>
        <w:keepNext w:val="0"/>
        <w:keepLines w:val="0"/>
        <w:widowControl/>
        <w:suppressLineNumbers w:val="0"/>
        <w:rPr>
          <w:rStyle w:val="44"/>
          <w:rFonts w:hint="default" w:ascii="Times New Roman" w:hAnsi="Times New Roman" w:cs="Times New Roman"/>
          <w:sz w:val="24"/>
          <w:szCs w:val="24"/>
        </w:rPr>
      </w:pPr>
      <w:r>
        <w:rPr>
          <w:rStyle w:val="44"/>
          <w:rFonts w:hint="default" w:ascii="Times New Roman" w:hAnsi="Times New Roman" w:cs="Times New Roman"/>
          <w:sz w:val="24"/>
          <w:szCs w:val="24"/>
        </w:rPr>
        <w:t xml:space="preserve">     ↓</w:t>
      </w:r>
    </w:p>
    <w:p w14:paraId="264BA624">
      <w:pPr>
        <w:pStyle w:val="47"/>
        <w:keepNext w:val="0"/>
        <w:keepLines w:val="0"/>
        <w:widowControl/>
        <w:suppressLineNumbers w:val="0"/>
        <w:rPr>
          <w:rFonts w:hint="default" w:ascii="Times New Roman" w:hAnsi="Times New Roman" w:cs="Times New Roman"/>
          <w:sz w:val="24"/>
          <w:szCs w:val="24"/>
        </w:rPr>
      </w:pPr>
      <w:r>
        <w:rPr>
          <w:rStyle w:val="44"/>
          <w:rFonts w:hint="default" w:ascii="Times New Roman" w:hAnsi="Times New Roman" w:cs="Times New Roman"/>
          <w:sz w:val="24"/>
          <w:szCs w:val="24"/>
        </w:rPr>
        <w:t>User program</w:t>
      </w:r>
    </w:p>
    <w:p w14:paraId="01D93D03">
      <w:pPr>
        <w:pStyle w:val="85"/>
        <w:keepNext w:val="0"/>
        <w:keepLines w:val="0"/>
        <w:widowControl/>
        <w:suppressLineNumbers w:val="0"/>
        <w:rPr>
          <w:rFonts w:hint="default" w:ascii="Times New Roman" w:hAnsi="Times New Roman" w:cs="Times New Roman"/>
          <w:sz w:val="24"/>
          <w:szCs w:val="24"/>
        </w:rPr>
      </w:pPr>
      <w:r>
        <w:rPr>
          <w:rStyle w:val="92"/>
          <w:rFonts w:hint="default" w:ascii="Times New Roman" w:hAnsi="Times New Roman" w:cs="Times New Roman"/>
          <w:sz w:val="24"/>
          <w:szCs w:val="24"/>
        </w:rPr>
        <w:t>Key point:</w:t>
      </w:r>
      <w:r>
        <w:rPr>
          <w:rFonts w:hint="default" w:ascii="Times New Roman" w:hAnsi="Times New Roman" w:cs="Times New Roman"/>
          <w:sz w:val="24"/>
          <w:szCs w:val="24"/>
        </w:rPr>
        <w:t xml:space="preserve"> Registering a syscall means connecting the user-visible </w:t>
      </w:r>
      <w:r>
        <w:rPr>
          <w:rStyle w:val="92"/>
          <w:rFonts w:hint="default" w:ascii="Times New Roman" w:hAnsi="Times New Roman" w:cs="Times New Roman"/>
          <w:sz w:val="24"/>
          <w:szCs w:val="24"/>
        </w:rPr>
        <w:t>syscall number</w:t>
      </w:r>
      <w:r>
        <w:rPr>
          <w:rFonts w:hint="default" w:ascii="Times New Roman" w:hAnsi="Times New Roman" w:cs="Times New Roman"/>
          <w:sz w:val="24"/>
          <w:szCs w:val="24"/>
        </w:rPr>
        <w:t xml:space="preserve"> to the kernel implementation through the architecture's syscall mechanism.</w:t>
      </w:r>
    </w:p>
    <w:p w14:paraId="2AF638A1">
      <w:pPr>
        <w:pStyle w:val="85"/>
        <w:keepNext w:val="0"/>
        <w:keepLines w:val="0"/>
        <w:widowControl/>
        <w:suppressLineNumbers w:val="0"/>
        <w:rPr>
          <w:rFonts w:hint="default" w:ascii="Times New Roman" w:hAnsi="Times New Roman" w:cs="Times New Roman"/>
          <w:sz w:val="24"/>
          <w:szCs w:val="24"/>
          <w:lang w:val="en-US"/>
        </w:rPr>
      </w:pPr>
      <w:r>
        <w:rPr>
          <w:rStyle w:val="92"/>
          <w:rFonts w:hint="default" w:cs="Times New Roman"/>
          <w:sz w:val="24"/>
          <w:szCs w:val="24"/>
          <w:lang w:val="en-US"/>
        </w:rPr>
        <w:t>S</w:t>
      </w:r>
      <w:r>
        <w:rPr>
          <w:rStyle w:val="92"/>
          <w:rFonts w:hint="default" w:ascii="Times New Roman" w:hAnsi="Times New Roman" w:cs="Times New Roman"/>
          <w:sz w:val="24"/>
          <w:szCs w:val="24"/>
        </w:rPr>
        <w:t>ystem call handler</w:t>
      </w:r>
      <w:r>
        <w:rPr>
          <w:rStyle w:val="92"/>
          <w:rFonts w:hint="default" w:cs="Times New Roman"/>
          <w:sz w:val="24"/>
          <w:szCs w:val="24"/>
          <w:lang w:val="en-US"/>
        </w:rPr>
        <w:t xml:space="preserve"> : </w:t>
      </w:r>
    </w:p>
    <w:p w14:paraId="7A17CF8F">
      <w:pPr>
        <w:pStyle w:val="8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A </w:t>
      </w:r>
      <w:r>
        <w:rPr>
          <w:rStyle w:val="92"/>
          <w:rFonts w:hint="default" w:ascii="Times New Roman" w:hAnsi="Times New Roman" w:cs="Times New Roman"/>
          <w:sz w:val="24"/>
          <w:szCs w:val="24"/>
        </w:rPr>
        <w:t>system call handler</w:t>
      </w:r>
      <w:r>
        <w:rPr>
          <w:rFonts w:hint="default" w:ascii="Times New Roman" w:hAnsi="Times New Roman" w:cs="Times New Roman"/>
          <w:sz w:val="24"/>
          <w:szCs w:val="24"/>
        </w:rPr>
        <w:t xml:space="preserve"> is the kernel mechanism that receives a system-call request from a user-space program, identifies which system call was requested, and transfers control to the corresponding kernel function.</w:t>
      </w:r>
    </w:p>
    <w:p w14:paraId="66565753">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Basic flow</w:t>
      </w:r>
    </w:p>
    <w:p w14:paraId="0AC2C18E">
      <w:pPr>
        <w:pStyle w:val="47"/>
        <w:keepNext w:val="0"/>
        <w:keepLines w:val="0"/>
        <w:widowControl/>
        <w:suppressLineNumbers w:val="0"/>
        <w:rPr>
          <w:rStyle w:val="44"/>
          <w:rFonts w:hint="default" w:ascii="Times New Roman" w:hAnsi="Times New Roman" w:cs="Times New Roman"/>
          <w:sz w:val="24"/>
          <w:szCs w:val="24"/>
        </w:rPr>
      </w:pPr>
      <w:r>
        <w:rPr>
          <w:rStyle w:val="44"/>
          <w:rFonts w:hint="default" w:ascii="Times New Roman" w:hAnsi="Times New Roman" w:cs="Times New Roman"/>
          <w:sz w:val="24"/>
          <w:szCs w:val="24"/>
        </w:rPr>
        <w:t>User program</w:t>
      </w:r>
    </w:p>
    <w:p w14:paraId="39644917">
      <w:pPr>
        <w:pStyle w:val="47"/>
        <w:keepNext w:val="0"/>
        <w:keepLines w:val="0"/>
        <w:widowControl/>
        <w:suppressLineNumbers w:val="0"/>
        <w:rPr>
          <w:rStyle w:val="44"/>
          <w:rFonts w:hint="default" w:ascii="Times New Roman" w:hAnsi="Times New Roman" w:cs="Times New Roman"/>
          <w:sz w:val="24"/>
          <w:szCs w:val="24"/>
        </w:rPr>
      </w:pPr>
      <w:r>
        <w:rPr>
          <w:rStyle w:val="44"/>
          <w:rFonts w:hint="default" w:ascii="Times New Roman" w:hAnsi="Times New Roman" w:cs="Times New Roman"/>
          <w:sz w:val="24"/>
          <w:szCs w:val="24"/>
        </w:rPr>
        <w:t xml:space="preserve">     |</w:t>
      </w:r>
    </w:p>
    <w:p w14:paraId="077F47F3">
      <w:pPr>
        <w:pStyle w:val="47"/>
        <w:keepNext w:val="0"/>
        <w:keepLines w:val="0"/>
        <w:widowControl/>
        <w:suppressLineNumbers w:val="0"/>
        <w:rPr>
          <w:rStyle w:val="44"/>
          <w:rFonts w:hint="default" w:ascii="Times New Roman" w:hAnsi="Times New Roman" w:cs="Times New Roman"/>
          <w:sz w:val="24"/>
          <w:szCs w:val="24"/>
        </w:rPr>
      </w:pPr>
      <w:r>
        <w:rPr>
          <w:rStyle w:val="44"/>
          <w:rFonts w:hint="default" w:ascii="Times New Roman" w:hAnsi="Times New Roman" w:cs="Times New Roman"/>
          <w:sz w:val="24"/>
          <w:szCs w:val="24"/>
        </w:rPr>
        <w:t xml:space="preserve">     | syscall()</w:t>
      </w:r>
    </w:p>
    <w:p w14:paraId="0126EB33">
      <w:pPr>
        <w:pStyle w:val="47"/>
        <w:keepNext w:val="0"/>
        <w:keepLines w:val="0"/>
        <w:widowControl/>
        <w:suppressLineNumbers w:val="0"/>
        <w:rPr>
          <w:rStyle w:val="44"/>
          <w:rFonts w:hint="default" w:ascii="Times New Roman" w:hAnsi="Times New Roman" w:cs="Times New Roman"/>
          <w:sz w:val="24"/>
          <w:szCs w:val="24"/>
        </w:rPr>
      </w:pPr>
      <w:r>
        <w:rPr>
          <w:rStyle w:val="44"/>
          <w:rFonts w:hint="default" w:ascii="Times New Roman" w:hAnsi="Times New Roman" w:cs="Times New Roman"/>
          <w:sz w:val="24"/>
          <w:szCs w:val="24"/>
        </w:rPr>
        <w:t xml:space="preserve">     ↓</w:t>
      </w:r>
    </w:p>
    <w:p w14:paraId="345351F2">
      <w:pPr>
        <w:pStyle w:val="47"/>
        <w:keepNext w:val="0"/>
        <w:keepLines w:val="0"/>
        <w:widowControl/>
        <w:suppressLineNumbers w:val="0"/>
        <w:rPr>
          <w:rStyle w:val="44"/>
          <w:rFonts w:hint="default" w:ascii="Times New Roman" w:hAnsi="Times New Roman" w:cs="Times New Roman"/>
          <w:sz w:val="24"/>
          <w:szCs w:val="24"/>
        </w:rPr>
      </w:pPr>
      <w:r>
        <w:rPr>
          <w:rStyle w:val="44"/>
          <w:rFonts w:hint="default" w:ascii="Times New Roman" w:hAnsi="Times New Roman" w:cs="Times New Roman"/>
          <w:sz w:val="24"/>
          <w:szCs w:val="24"/>
        </w:rPr>
        <w:t>CPU switches to kernel mode</w:t>
      </w:r>
    </w:p>
    <w:p w14:paraId="0C0D05AB">
      <w:pPr>
        <w:pStyle w:val="47"/>
        <w:keepNext w:val="0"/>
        <w:keepLines w:val="0"/>
        <w:widowControl/>
        <w:suppressLineNumbers w:val="0"/>
        <w:rPr>
          <w:rStyle w:val="44"/>
          <w:rFonts w:hint="default" w:ascii="Times New Roman" w:hAnsi="Times New Roman" w:cs="Times New Roman"/>
          <w:sz w:val="24"/>
          <w:szCs w:val="24"/>
        </w:rPr>
      </w:pPr>
      <w:r>
        <w:rPr>
          <w:rStyle w:val="44"/>
          <w:rFonts w:hint="default" w:ascii="Times New Roman" w:hAnsi="Times New Roman" w:cs="Times New Roman"/>
          <w:sz w:val="24"/>
          <w:szCs w:val="24"/>
        </w:rPr>
        <w:t xml:space="preserve">     |</w:t>
      </w:r>
    </w:p>
    <w:p w14:paraId="269E25CF">
      <w:pPr>
        <w:pStyle w:val="47"/>
        <w:keepNext w:val="0"/>
        <w:keepLines w:val="0"/>
        <w:widowControl/>
        <w:suppressLineNumbers w:val="0"/>
        <w:rPr>
          <w:rStyle w:val="44"/>
          <w:rFonts w:hint="default" w:ascii="Times New Roman" w:hAnsi="Times New Roman" w:cs="Times New Roman"/>
          <w:sz w:val="24"/>
          <w:szCs w:val="24"/>
        </w:rPr>
      </w:pPr>
      <w:r>
        <w:rPr>
          <w:rStyle w:val="44"/>
          <w:rFonts w:hint="default" w:ascii="Times New Roman" w:hAnsi="Times New Roman" w:cs="Times New Roman"/>
          <w:sz w:val="24"/>
          <w:szCs w:val="24"/>
        </w:rPr>
        <w:t xml:space="preserve">     ↓</w:t>
      </w:r>
    </w:p>
    <w:p w14:paraId="1560C382">
      <w:pPr>
        <w:pStyle w:val="47"/>
        <w:keepNext w:val="0"/>
        <w:keepLines w:val="0"/>
        <w:widowControl/>
        <w:suppressLineNumbers w:val="0"/>
        <w:rPr>
          <w:rStyle w:val="44"/>
          <w:rFonts w:hint="default" w:ascii="Times New Roman" w:hAnsi="Times New Roman" w:cs="Times New Roman"/>
          <w:sz w:val="24"/>
          <w:szCs w:val="24"/>
        </w:rPr>
      </w:pPr>
      <w:r>
        <w:rPr>
          <w:rStyle w:val="44"/>
          <w:rFonts w:hint="default" w:ascii="Times New Roman" w:hAnsi="Times New Roman" w:cs="Times New Roman"/>
          <w:sz w:val="24"/>
          <w:szCs w:val="24"/>
        </w:rPr>
        <w:t>System Call Handler</w:t>
      </w:r>
    </w:p>
    <w:p w14:paraId="3CDEE7AA">
      <w:pPr>
        <w:pStyle w:val="47"/>
        <w:keepNext w:val="0"/>
        <w:keepLines w:val="0"/>
        <w:widowControl/>
        <w:suppressLineNumbers w:val="0"/>
        <w:rPr>
          <w:rStyle w:val="44"/>
          <w:rFonts w:hint="default" w:ascii="Times New Roman" w:hAnsi="Times New Roman" w:cs="Times New Roman"/>
          <w:sz w:val="24"/>
          <w:szCs w:val="24"/>
        </w:rPr>
      </w:pPr>
      <w:r>
        <w:rPr>
          <w:rStyle w:val="44"/>
          <w:rFonts w:hint="default" w:ascii="Times New Roman" w:hAnsi="Times New Roman" w:cs="Times New Roman"/>
          <w:sz w:val="24"/>
          <w:szCs w:val="24"/>
        </w:rPr>
        <w:t xml:space="preserve">     |</w:t>
      </w:r>
    </w:p>
    <w:p w14:paraId="428B0008">
      <w:pPr>
        <w:pStyle w:val="47"/>
        <w:keepNext w:val="0"/>
        <w:keepLines w:val="0"/>
        <w:widowControl/>
        <w:suppressLineNumbers w:val="0"/>
        <w:rPr>
          <w:rStyle w:val="44"/>
          <w:rFonts w:hint="default" w:ascii="Times New Roman" w:hAnsi="Times New Roman" w:cs="Times New Roman"/>
          <w:sz w:val="24"/>
          <w:szCs w:val="24"/>
        </w:rPr>
      </w:pPr>
      <w:r>
        <w:rPr>
          <w:rStyle w:val="44"/>
          <w:rFonts w:hint="default" w:ascii="Times New Roman" w:hAnsi="Times New Roman" w:cs="Times New Roman"/>
          <w:sz w:val="24"/>
          <w:szCs w:val="24"/>
        </w:rPr>
        <w:t xml:space="preserve">     ↓</w:t>
      </w:r>
    </w:p>
    <w:p w14:paraId="76A53E67">
      <w:pPr>
        <w:pStyle w:val="47"/>
        <w:keepNext w:val="0"/>
        <w:keepLines w:val="0"/>
        <w:widowControl/>
        <w:suppressLineNumbers w:val="0"/>
        <w:rPr>
          <w:rStyle w:val="44"/>
          <w:rFonts w:hint="default" w:ascii="Times New Roman" w:hAnsi="Times New Roman" w:cs="Times New Roman"/>
          <w:sz w:val="24"/>
          <w:szCs w:val="24"/>
        </w:rPr>
      </w:pPr>
      <w:r>
        <w:rPr>
          <w:rStyle w:val="44"/>
          <w:rFonts w:hint="default" w:ascii="Times New Roman" w:hAnsi="Times New Roman" w:cs="Times New Roman"/>
          <w:sz w:val="24"/>
          <w:szCs w:val="24"/>
        </w:rPr>
        <w:t>System Call Table</w:t>
      </w:r>
    </w:p>
    <w:p w14:paraId="26E9B3E8">
      <w:pPr>
        <w:pStyle w:val="47"/>
        <w:keepNext w:val="0"/>
        <w:keepLines w:val="0"/>
        <w:widowControl/>
        <w:suppressLineNumbers w:val="0"/>
        <w:rPr>
          <w:rStyle w:val="44"/>
          <w:rFonts w:hint="default" w:ascii="Times New Roman" w:hAnsi="Times New Roman" w:cs="Times New Roman"/>
          <w:sz w:val="24"/>
          <w:szCs w:val="24"/>
        </w:rPr>
      </w:pPr>
      <w:r>
        <w:rPr>
          <w:rStyle w:val="44"/>
          <w:rFonts w:hint="default" w:ascii="Times New Roman" w:hAnsi="Times New Roman" w:cs="Times New Roman"/>
          <w:sz w:val="24"/>
          <w:szCs w:val="24"/>
        </w:rPr>
        <w:t xml:space="preserve">     |</w:t>
      </w:r>
    </w:p>
    <w:p w14:paraId="4AC285A6">
      <w:pPr>
        <w:pStyle w:val="47"/>
        <w:keepNext w:val="0"/>
        <w:keepLines w:val="0"/>
        <w:widowControl/>
        <w:suppressLineNumbers w:val="0"/>
        <w:rPr>
          <w:rStyle w:val="44"/>
          <w:rFonts w:hint="default" w:ascii="Times New Roman" w:hAnsi="Times New Roman" w:cs="Times New Roman"/>
          <w:sz w:val="24"/>
          <w:szCs w:val="24"/>
        </w:rPr>
      </w:pPr>
      <w:r>
        <w:rPr>
          <w:rStyle w:val="44"/>
          <w:rFonts w:hint="default" w:ascii="Times New Roman" w:hAnsi="Times New Roman" w:cs="Times New Roman"/>
          <w:sz w:val="24"/>
          <w:szCs w:val="24"/>
        </w:rPr>
        <w:t xml:space="preserve">     ↓</w:t>
      </w:r>
    </w:p>
    <w:p w14:paraId="69887906">
      <w:pPr>
        <w:pStyle w:val="47"/>
        <w:keepNext w:val="0"/>
        <w:keepLines w:val="0"/>
        <w:widowControl/>
        <w:suppressLineNumbers w:val="0"/>
        <w:rPr>
          <w:rStyle w:val="44"/>
          <w:rFonts w:hint="default" w:ascii="Times New Roman" w:hAnsi="Times New Roman" w:cs="Times New Roman"/>
          <w:sz w:val="24"/>
          <w:szCs w:val="24"/>
        </w:rPr>
      </w:pPr>
      <w:r>
        <w:rPr>
          <w:rStyle w:val="44"/>
          <w:rFonts w:hint="default" w:ascii="Times New Roman" w:hAnsi="Times New Roman" w:cs="Times New Roman"/>
          <w:sz w:val="24"/>
          <w:szCs w:val="24"/>
        </w:rPr>
        <w:t>Specific System Call</w:t>
      </w:r>
    </w:p>
    <w:p w14:paraId="21292FBF">
      <w:pPr>
        <w:pStyle w:val="47"/>
        <w:keepNext w:val="0"/>
        <w:keepLines w:val="0"/>
        <w:widowControl/>
        <w:suppressLineNumbers w:val="0"/>
        <w:rPr>
          <w:rStyle w:val="44"/>
          <w:rFonts w:hint="default" w:ascii="Times New Roman" w:hAnsi="Times New Roman" w:cs="Times New Roman"/>
          <w:sz w:val="24"/>
          <w:szCs w:val="24"/>
        </w:rPr>
      </w:pPr>
      <w:r>
        <w:rPr>
          <w:rStyle w:val="44"/>
          <w:rFonts w:hint="default" w:ascii="Times New Roman" w:hAnsi="Times New Roman" w:cs="Times New Roman"/>
          <w:sz w:val="24"/>
          <w:szCs w:val="24"/>
        </w:rPr>
        <w:t xml:space="preserve">     |</w:t>
      </w:r>
    </w:p>
    <w:p w14:paraId="518F69C1">
      <w:pPr>
        <w:pStyle w:val="47"/>
        <w:keepNext w:val="0"/>
        <w:keepLines w:val="0"/>
        <w:widowControl/>
        <w:suppressLineNumbers w:val="0"/>
        <w:rPr>
          <w:rStyle w:val="44"/>
          <w:rFonts w:hint="default" w:ascii="Times New Roman" w:hAnsi="Times New Roman" w:cs="Times New Roman"/>
          <w:sz w:val="24"/>
          <w:szCs w:val="24"/>
        </w:rPr>
      </w:pPr>
      <w:r>
        <w:rPr>
          <w:rStyle w:val="44"/>
          <w:rFonts w:hint="default" w:ascii="Times New Roman" w:hAnsi="Times New Roman" w:cs="Times New Roman"/>
          <w:sz w:val="24"/>
          <w:szCs w:val="24"/>
        </w:rPr>
        <w:t xml:space="preserve">     ↓</w:t>
      </w:r>
    </w:p>
    <w:p w14:paraId="7B248BF8">
      <w:pPr>
        <w:pStyle w:val="47"/>
        <w:keepNext w:val="0"/>
        <w:keepLines w:val="0"/>
        <w:widowControl/>
        <w:suppressLineNumbers w:val="0"/>
        <w:rPr>
          <w:rStyle w:val="44"/>
          <w:rFonts w:hint="default" w:ascii="Times New Roman" w:hAnsi="Times New Roman" w:cs="Times New Roman"/>
          <w:sz w:val="24"/>
          <w:szCs w:val="24"/>
        </w:rPr>
      </w:pPr>
      <w:r>
        <w:rPr>
          <w:rStyle w:val="44"/>
          <w:rFonts w:hint="default" w:ascii="Times New Roman" w:hAnsi="Times New Roman" w:cs="Times New Roman"/>
          <w:sz w:val="24"/>
          <w:szCs w:val="24"/>
        </w:rPr>
        <w:t>Return value</w:t>
      </w:r>
    </w:p>
    <w:p w14:paraId="283D5B87">
      <w:pPr>
        <w:pStyle w:val="47"/>
        <w:keepNext w:val="0"/>
        <w:keepLines w:val="0"/>
        <w:widowControl/>
        <w:suppressLineNumbers w:val="0"/>
        <w:rPr>
          <w:rStyle w:val="44"/>
          <w:rFonts w:hint="default" w:ascii="Times New Roman" w:hAnsi="Times New Roman" w:cs="Times New Roman"/>
          <w:sz w:val="24"/>
          <w:szCs w:val="24"/>
        </w:rPr>
      </w:pPr>
      <w:r>
        <w:rPr>
          <w:rStyle w:val="44"/>
          <w:rFonts w:hint="default" w:ascii="Times New Roman" w:hAnsi="Times New Roman" w:cs="Times New Roman"/>
          <w:sz w:val="24"/>
          <w:szCs w:val="24"/>
        </w:rPr>
        <w:t xml:space="preserve">     |</w:t>
      </w:r>
    </w:p>
    <w:p w14:paraId="131E449F">
      <w:pPr>
        <w:pStyle w:val="47"/>
        <w:keepNext w:val="0"/>
        <w:keepLines w:val="0"/>
        <w:widowControl/>
        <w:suppressLineNumbers w:val="0"/>
        <w:rPr>
          <w:rStyle w:val="44"/>
          <w:rFonts w:hint="default" w:ascii="Times New Roman" w:hAnsi="Times New Roman" w:cs="Times New Roman"/>
          <w:sz w:val="24"/>
          <w:szCs w:val="24"/>
        </w:rPr>
      </w:pPr>
      <w:r>
        <w:rPr>
          <w:rStyle w:val="44"/>
          <w:rFonts w:hint="default" w:ascii="Times New Roman" w:hAnsi="Times New Roman" w:cs="Times New Roman"/>
          <w:sz w:val="24"/>
          <w:szCs w:val="24"/>
        </w:rPr>
        <w:t xml:space="preserve">     ↓</w:t>
      </w:r>
    </w:p>
    <w:p w14:paraId="3B2E6963">
      <w:pPr>
        <w:pStyle w:val="47"/>
        <w:keepNext w:val="0"/>
        <w:keepLines w:val="0"/>
        <w:widowControl/>
        <w:suppressLineNumbers w:val="0"/>
        <w:rPr>
          <w:rFonts w:hint="default" w:ascii="Times New Roman" w:hAnsi="Times New Roman" w:cs="Times New Roman"/>
          <w:sz w:val="24"/>
          <w:szCs w:val="24"/>
        </w:rPr>
      </w:pPr>
      <w:r>
        <w:rPr>
          <w:rStyle w:val="44"/>
          <w:rFonts w:hint="default" w:ascii="Times New Roman" w:hAnsi="Times New Roman" w:cs="Times New Roman"/>
          <w:sz w:val="24"/>
          <w:szCs w:val="24"/>
        </w:rPr>
        <w:t>User program</w:t>
      </w:r>
    </w:p>
    <w:p w14:paraId="7D38890B">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What does the handler do?</w:t>
      </w:r>
    </w:p>
    <w:p w14:paraId="71666546">
      <w:pPr>
        <w:pStyle w:val="8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system-call entry/handler generally performs several important tasks:</w:t>
      </w:r>
    </w:p>
    <w:p w14:paraId="0214FD42">
      <w:pPr>
        <w:keepNext w:val="0"/>
        <w:keepLines w:val="0"/>
        <w:widowControl/>
        <w:numPr>
          <w:ilvl w:val="0"/>
          <w:numId w:val="49"/>
        </w:numPr>
        <w:suppressLineNumbers w:val="0"/>
        <w:spacing w:before="0" w:beforeAutospacing="1" w:after="0" w:afterAutospacing="1"/>
        <w:ind w:left="720" w:hanging="360"/>
        <w:rPr>
          <w:rFonts w:hint="default" w:ascii="Times New Roman" w:hAnsi="Times New Roman" w:cs="Times New Roman"/>
          <w:sz w:val="24"/>
          <w:szCs w:val="24"/>
        </w:rPr>
      </w:pPr>
      <w:r>
        <w:rPr>
          <w:rStyle w:val="92"/>
          <w:rFonts w:hint="default" w:ascii="Times New Roman" w:hAnsi="Times New Roman" w:cs="Times New Roman"/>
          <w:sz w:val="24"/>
          <w:szCs w:val="24"/>
        </w:rPr>
        <w:t>Switches from user mode to kernel mode</w:t>
      </w:r>
      <w:r>
        <w:rPr>
          <w:rFonts w:hint="default" w:ascii="Times New Roman" w:hAnsi="Times New Roman" w:cs="Times New Roman"/>
          <w:sz w:val="24"/>
          <w:szCs w:val="24"/>
        </w:rPr>
        <w:t xml:space="preserve"> </w:t>
      </w:r>
    </w:p>
    <w:p w14:paraId="210A548B">
      <w:pPr>
        <w:keepNext w:val="0"/>
        <w:keepLines w:val="0"/>
        <w:widowControl/>
        <w:numPr>
          <w:ilvl w:val="0"/>
          <w:numId w:val="49"/>
        </w:numPr>
        <w:suppressLineNumbers w:val="0"/>
        <w:spacing w:before="0" w:beforeAutospacing="1" w:after="0" w:afterAutospacing="1"/>
        <w:ind w:left="720" w:hanging="360"/>
        <w:rPr>
          <w:rFonts w:hint="default" w:ascii="Times New Roman" w:hAnsi="Times New Roman" w:cs="Times New Roman"/>
          <w:sz w:val="24"/>
          <w:szCs w:val="24"/>
        </w:rPr>
      </w:pPr>
      <w:r>
        <w:rPr>
          <w:rStyle w:val="92"/>
          <w:rFonts w:hint="default" w:ascii="Times New Roman" w:hAnsi="Times New Roman" w:cs="Times New Roman"/>
          <w:sz w:val="24"/>
          <w:szCs w:val="24"/>
        </w:rPr>
        <w:t>Saves the CPU/user context</w:t>
      </w:r>
      <w:r>
        <w:rPr>
          <w:rFonts w:hint="default" w:ascii="Times New Roman" w:hAnsi="Times New Roman" w:cs="Times New Roman"/>
          <w:sz w:val="24"/>
          <w:szCs w:val="24"/>
        </w:rPr>
        <w:t xml:space="preserve"> </w:t>
      </w:r>
    </w:p>
    <w:p w14:paraId="767CC35B">
      <w:pPr>
        <w:keepNext w:val="0"/>
        <w:keepLines w:val="0"/>
        <w:widowControl/>
        <w:numPr>
          <w:ilvl w:val="0"/>
          <w:numId w:val="49"/>
        </w:numPr>
        <w:suppressLineNumbers w:val="0"/>
        <w:spacing w:before="0" w:beforeAutospacing="1" w:after="0" w:afterAutospacing="1"/>
        <w:ind w:left="720" w:hanging="360"/>
        <w:rPr>
          <w:rFonts w:hint="default" w:ascii="Times New Roman" w:hAnsi="Times New Roman" w:cs="Times New Roman"/>
          <w:sz w:val="24"/>
          <w:szCs w:val="24"/>
        </w:rPr>
      </w:pPr>
      <w:r>
        <w:rPr>
          <w:rStyle w:val="92"/>
          <w:rFonts w:hint="default" w:ascii="Times New Roman" w:hAnsi="Times New Roman" w:cs="Times New Roman"/>
          <w:sz w:val="24"/>
          <w:szCs w:val="24"/>
        </w:rPr>
        <w:t>Obtains the system-call number</w:t>
      </w:r>
      <w:r>
        <w:rPr>
          <w:rFonts w:hint="default" w:ascii="Times New Roman" w:hAnsi="Times New Roman" w:cs="Times New Roman"/>
          <w:sz w:val="24"/>
          <w:szCs w:val="24"/>
        </w:rPr>
        <w:t xml:space="preserve"> </w:t>
      </w:r>
    </w:p>
    <w:p w14:paraId="09807C4B">
      <w:pPr>
        <w:keepNext w:val="0"/>
        <w:keepLines w:val="0"/>
        <w:widowControl/>
        <w:numPr>
          <w:ilvl w:val="0"/>
          <w:numId w:val="49"/>
        </w:numPr>
        <w:suppressLineNumbers w:val="0"/>
        <w:spacing w:before="0" w:beforeAutospacing="1" w:after="0" w:afterAutospacing="1"/>
        <w:ind w:left="720" w:hanging="360"/>
        <w:rPr>
          <w:rFonts w:hint="default" w:ascii="Times New Roman" w:hAnsi="Times New Roman" w:cs="Times New Roman"/>
          <w:sz w:val="24"/>
          <w:szCs w:val="24"/>
        </w:rPr>
      </w:pPr>
      <w:r>
        <w:rPr>
          <w:rStyle w:val="92"/>
          <w:rFonts w:hint="default" w:ascii="Times New Roman" w:hAnsi="Times New Roman" w:cs="Times New Roman"/>
          <w:sz w:val="24"/>
          <w:szCs w:val="24"/>
        </w:rPr>
        <w:t>Obtains system-call arguments</w:t>
      </w:r>
      <w:r>
        <w:rPr>
          <w:rFonts w:hint="default" w:ascii="Times New Roman" w:hAnsi="Times New Roman" w:cs="Times New Roman"/>
          <w:sz w:val="24"/>
          <w:szCs w:val="24"/>
        </w:rPr>
        <w:t xml:space="preserve"> </w:t>
      </w:r>
    </w:p>
    <w:p w14:paraId="76B00E4E">
      <w:pPr>
        <w:keepNext w:val="0"/>
        <w:keepLines w:val="0"/>
        <w:widowControl/>
        <w:numPr>
          <w:ilvl w:val="0"/>
          <w:numId w:val="49"/>
        </w:numPr>
        <w:suppressLineNumbers w:val="0"/>
        <w:spacing w:before="0" w:beforeAutospacing="1" w:after="0" w:afterAutospacing="1"/>
        <w:ind w:left="720" w:hanging="360"/>
        <w:rPr>
          <w:rFonts w:hint="default" w:ascii="Times New Roman" w:hAnsi="Times New Roman" w:cs="Times New Roman"/>
          <w:sz w:val="24"/>
          <w:szCs w:val="24"/>
        </w:rPr>
      </w:pPr>
      <w:r>
        <w:rPr>
          <w:rStyle w:val="92"/>
          <w:rFonts w:hint="default" w:ascii="Times New Roman" w:hAnsi="Times New Roman" w:cs="Times New Roman"/>
          <w:sz w:val="24"/>
          <w:szCs w:val="24"/>
        </w:rPr>
        <w:t>Validates/accesses user-space arguments</w:t>
      </w:r>
      <w:r>
        <w:rPr>
          <w:rFonts w:hint="default" w:ascii="Times New Roman" w:hAnsi="Times New Roman" w:cs="Times New Roman"/>
          <w:sz w:val="24"/>
          <w:szCs w:val="24"/>
        </w:rPr>
        <w:t xml:space="preserve"> </w:t>
      </w:r>
    </w:p>
    <w:p w14:paraId="6CDFF42B">
      <w:pPr>
        <w:keepNext w:val="0"/>
        <w:keepLines w:val="0"/>
        <w:widowControl/>
        <w:numPr>
          <w:ilvl w:val="0"/>
          <w:numId w:val="49"/>
        </w:numPr>
        <w:suppressLineNumbers w:val="0"/>
        <w:spacing w:before="0" w:beforeAutospacing="1" w:after="0" w:afterAutospacing="1"/>
        <w:ind w:left="720" w:hanging="360"/>
        <w:rPr>
          <w:rFonts w:hint="default" w:ascii="Times New Roman" w:hAnsi="Times New Roman" w:cs="Times New Roman"/>
          <w:sz w:val="24"/>
          <w:szCs w:val="24"/>
        </w:rPr>
      </w:pPr>
      <w:r>
        <w:rPr>
          <w:rStyle w:val="92"/>
          <w:rFonts w:hint="default" w:ascii="Times New Roman" w:hAnsi="Times New Roman" w:cs="Times New Roman"/>
          <w:sz w:val="24"/>
          <w:szCs w:val="24"/>
        </w:rPr>
        <w:t>Looks up the appropriate system-call implementation</w:t>
      </w:r>
      <w:r>
        <w:rPr>
          <w:rFonts w:hint="default" w:ascii="Times New Roman" w:hAnsi="Times New Roman" w:cs="Times New Roman"/>
          <w:sz w:val="24"/>
          <w:szCs w:val="24"/>
        </w:rPr>
        <w:t xml:space="preserve"> </w:t>
      </w:r>
    </w:p>
    <w:p w14:paraId="26DE4C86">
      <w:pPr>
        <w:keepNext w:val="0"/>
        <w:keepLines w:val="0"/>
        <w:widowControl/>
        <w:numPr>
          <w:ilvl w:val="0"/>
          <w:numId w:val="49"/>
        </w:numPr>
        <w:suppressLineNumbers w:val="0"/>
        <w:spacing w:before="0" w:beforeAutospacing="1" w:after="0" w:afterAutospacing="1"/>
        <w:ind w:left="720" w:hanging="360"/>
        <w:rPr>
          <w:rFonts w:hint="default" w:ascii="Times New Roman" w:hAnsi="Times New Roman" w:cs="Times New Roman"/>
          <w:sz w:val="24"/>
          <w:szCs w:val="24"/>
        </w:rPr>
      </w:pPr>
      <w:r>
        <w:rPr>
          <w:rStyle w:val="92"/>
          <w:rFonts w:hint="default" w:ascii="Times New Roman" w:hAnsi="Times New Roman" w:cs="Times New Roman"/>
          <w:sz w:val="24"/>
          <w:szCs w:val="24"/>
        </w:rPr>
        <w:t>Executes the system call</w:t>
      </w:r>
      <w:r>
        <w:rPr>
          <w:rFonts w:hint="default" w:ascii="Times New Roman" w:hAnsi="Times New Roman" w:cs="Times New Roman"/>
          <w:sz w:val="24"/>
          <w:szCs w:val="24"/>
        </w:rPr>
        <w:t xml:space="preserve"> </w:t>
      </w:r>
    </w:p>
    <w:p w14:paraId="30298FE7">
      <w:pPr>
        <w:keepNext w:val="0"/>
        <w:keepLines w:val="0"/>
        <w:widowControl/>
        <w:numPr>
          <w:ilvl w:val="0"/>
          <w:numId w:val="49"/>
        </w:numPr>
        <w:suppressLineNumbers w:val="0"/>
        <w:spacing w:before="0" w:beforeAutospacing="1" w:after="0" w:afterAutospacing="1"/>
        <w:ind w:left="720" w:hanging="360"/>
        <w:rPr>
          <w:rFonts w:hint="default" w:ascii="Times New Roman" w:hAnsi="Times New Roman" w:cs="Times New Roman"/>
          <w:sz w:val="24"/>
          <w:szCs w:val="24"/>
        </w:rPr>
      </w:pPr>
      <w:r>
        <w:rPr>
          <w:rStyle w:val="92"/>
          <w:rFonts w:hint="default" w:ascii="Times New Roman" w:hAnsi="Times New Roman" w:cs="Times New Roman"/>
          <w:sz w:val="24"/>
          <w:szCs w:val="24"/>
        </w:rPr>
        <w:t>Places the return value in the appropriate register</w:t>
      </w:r>
      <w:r>
        <w:rPr>
          <w:rFonts w:hint="default" w:ascii="Times New Roman" w:hAnsi="Times New Roman" w:cs="Times New Roman"/>
          <w:sz w:val="24"/>
          <w:szCs w:val="24"/>
        </w:rPr>
        <w:t xml:space="preserve"> </w:t>
      </w:r>
    </w:p>
    <w:p w14:paraId="30A48803">
      <w:pPr>
        <w:keepNext w:val="0"/>
        <w:keepLines w:val="0"/>
        <w:widowControl/>
        <w:numPr>
          <w:ilvl w:val="0"/>
          <w:numId w:val="49"/>
        </w:numPr>
        <w:suppressLineNumbers w:val="0"/>
        <w:spacing w:before="0" w:beforeAutospacing="1" w:after="0" w:afterAutospacing="1"/>
        <w:ind w:left="720" w:hanging="360"/>
        <w:rPr>
          <w:rFonts w:hint="default" w:ascii="Times New Roman" w:hAnsi="Times New Roman" w:cs="Times New Roman"/>
          <w:sz w:val="24"/>
          <w:szCs w:val="24"/>
        </w:rPr>
      </w:pPr>
      <w:r>
        <w:rPr>
          <w:rStyle w:val="92"/>
          <w:rFonts w:hint="default" w:ascii="Times New Roman" w:hAnsi="Times New Roman" w:cs="Times New Roman"/>
          <w:sz w:val="24"/>
          <w:szCs w:val="24"/>
        </w:rPr>
        <w:t>Restores the user context</w:t>
      </w:r>
      <w:r>
        <w:rPr>
          <w:rFonts w:hint="default" w:ascii="Times New Roman" w:hAnsi="Times New Roman" w:cs="Times New Roman"/>
          <w:sz w:val="24"/>
          <w:szCs w:val="24"/>
        </w:rPr>
        <w:t xml:space="preserve"> </w:t>
      </w:r>
    </w:p>
    <w:p w14:paraId="78A7CB40">
      <w:pPr>
        <w:keepNext w:val="0"/>
        <w:keepLines w:val="0"/>
        <w:widowControl/>
        <w:numPr>
          <w:ilvl w:val="0"/>
          <w:numId w:val="49"/>
        </w:numPr>
        <w:suppressLineNumbers w:val="0"/>
        <w:spacing w:before="0" w:beforeAutospacing="1" w:after="0" w:afterAutospacing="1"/>
        <w:ind w:left="720" w:hanging="360"/>
        <w:rPr>
          <w:rFonts w:hint="default" w:ascii="Times New Roman" w:hAnsi="Times New Roman" w:cs="Times New Roman"/>
          <w:sz w:val="24"/>
          <w:szCs w:val="24"/>
        </w:rPr>
      </w:pPr>
      <w:r>
        <w:rPr>
          <w:rStyle w:val="92"/>
          <w:rFonts w:hint="default" w:ascii="Times New Roman" w:hAnsi="Times New Roman" w:cs="Times New Roman"/>
          <w:sz w:val="24"/>
          <w:szCs w:val="24"/>
        </w:rPr>
        <w:t>Returns execution to user space</w:t>
      </w:r>
    </w:p>
    <w:p w14:paraId="29F35EF2">
      <w:pPr>
        <w:keepNext w:val="0"/>
        <w:keepLines w:val="0"/>
        <w:widowControl/>
        <w:numPr>
          <w:ilvl w:val="0"/>
          <w:numId w:val="0"/>
        </w:numPr>
        <w:suppressLineNumbers w:val="0"/>
        <w:tabs>
          <w:tab w:val="left" w:pos="720"/>
        </w:tabs>
        <w:autoSpaceDE w:val="0"/>
        <w:autoSpaceDN w:val="0"/>
        <w:spacing w:before="0" w:beforeAutospacing="1" w:after="0" w:afterAutospacing="1" w:line="240" w:lineRule="auto"/>
        <w:ind w:right="0" w:rightChars="0"/>
        <w:jc w:val="left"/>
        <w:rPr>
          <w:rStyle w:val="92"/>
          <w:rFonts w:hint="default" w:ascii="Times New Roman" w:hAnsi="Times New Roman" w:cs="Times New Roman"/>
          <w:sz w:val="24"/>
          <w:szCs w:val="24"/>
        </w:rPr>
      </w:pPr>
    </w:p>
    <w:p w14:paraId="6F44A0F3">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Service Routine in Linux</w:t>
      </w:r>
    </w:p>
    <w:p w14:paraId="09092E10">
      <w:pPr>
        <w:pStyle w:val="8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A </w:t>
      </w:r>
      <w:r>
        <w:rPr>
          <w:rStyle w:val="92"/>
          <w:rFonts w:hint="default" w:ascii="Times New Roman" w:hAnsi="Times New Roman" w:cs="Times New Roman"/>
          <w:sz w:val="24"/>
          <w:szCs w:val="24"/>
        </w:rPr>
        <w:t>service routine</w:t>
      </w:r>
      <w:r>
        <w:rPr>
          <w:rFonts w:hint="default" w:ascii="Times New Roman" w:hAnsi="Times New Roman" w:cs="Times New Roman"/>
          <w:sz w:val="24"/>
          <w:szCs w:val="24"/>
        </w:rPr>
        <w:t xml:space="preserve"> is a kernel function that performs the actual work requested by a user-space program through a </w:t>
      </w:r>
      <w:r>
        <w:rPr>
          <w:rStyle w:val="92"/>
          <w:rFonts w:hint="default" w:ascii="Times New Roman" w:hAnsi="Times New Roman" w:cs="Times New Roman"/>
          <w:sz w:val="24"/>
          <w:szCs w:val="24"/>
        </w:rPr>
        <w:t>system call</w:t>
      </w:r>
      <w:r>
        <w:rPr>
          <w:rFonts w:hint="default" w:ascii="Times New Roman" w:hAnsi="Times New Roman" w:cs="Times New Roman"/>
          <w:sz w:val="24"/>
          <w:szCs w:val="24"/>
        </w:rPr>
        <w:t>.</w:t>
      </w:r>
    </w:p>
    <w:p w14:paraId="7B1D02E2">
      <w:pPr>
        <w:pStyle w:val="8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Think of it as the </w:t>
      </w:r>
      <w:r>
        <w:rPr>
          <w:rStyle w:val="92"/>
          <w:rFonts w:hint="default" w:ascii="Times New Roman" w:hAnsi="Times New Roman" w:cs="Times New Roman"/>
          <w:sz w:val="24"/>
          <w:szCs w:val="24"/>
        </w:rPr>
        <w:t>worker behind the system call</w:t>
      </w:r>
      <w:r>
        <w:rPr>
          <w:rFonts w:hint="default" w:ascii="Times New Roman" w:hAnsi="Times New Roman" w:cs="Times New Roman"/>
          <w:sz w:val="24"/>
          <w:szCs w:val="24"/>
        </w:rPr>
        <w:t>.</w:t>
      </w:r>
    </w:p>
    <w:p w14:paraId="247CBC67">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System call flow</w:t>
      </w:r>
    </w:p>
    <w:p w14:paraId="2F7BAE62">
      <w:pPr>
        <w:pStyle w:val="47"/>
        <w:keepNext w:val="0"/>
        <w:keepLines w:val="0"/>
        <w:widowControl/>
        <w:suppressLineNumbers w:val="0"/>
        <w:rPr>
          <w:rStyle w:val="44"/>
          <w:rFonts w:hint="default" w:ascii="Times New Roman" w:hAnsi="Times New Roman" w:cs="Times New Roman"/>
          <w:sz w:val="24"/>
          <w:szCs w:val="24"/>
        </w:rPr>
      </w:pPr>
      <w:r>
        <w:rPr>
          <w:rStyle w:val="44"/>
          <w:rFonts w:hint="default" w:ascii="Times New Roman" w:hAnsi="Times New Roman" w:cs="Times New Roman"/>
          <w:sz w:val="24"/>
          <w:szCs w:val="24"/>
        </w:rPr>
        <w:t>User Program</w:t>
      </w:r>
    </w:p>
    <w:p w14:paraId="0346725A">
      <w:pPr>
        <w:pStyle w:val="47"/>
        <w:keepNext w:val="0"/>
        <w:keepLines w:val="0"/>
        <w:widowControl/>
        <w:suppressLineNumbers w:val="0"/>
        <w:rPr>
          <w:rStyle w:val="44"/>
          <w:rFonts w:hint="default" w:ascii="Times New Roman" w:hAnsi="Times New Roman" w:cs="Times New Roman"/>
          <w:sz w:val="24"/>
          <w:szCs w:val="24"/>
        </w:rPr>
      </w:pPr>
      <w:r>
        <w:rPr>
          <w:rStyle w:val="44"/>
          <w:rFonts w:hint="default" w:ascii="Times New Roman" w:hAnsi="Times New Roman" w:cs="Times New Roman"/>
          <w:sz w:val="24"/>
          <w:szCs w:val="24"/>
        </w:rPr>
        <w:t xml:space="preserve">     |</w:t>
      </w:r>
    </w:p>
    <w:p w14:paraId="366C87C3">
      <w:pPr>
        <w:pStyle w:val="47"/>
        <w:keepNext w:val="0"/>
        <w:keepLines w:val="0"/>
        <w:widowControl/>
        <w:suppressLineNumbers w:val="0"/>
        <w:rPr>
          <w:rStyle w:val="44"/>
          <w:rFonts w:hint="default" w:ascii="Times New Roman" w:hAnsi="Times New Roman" w:cs="Times New Roman"/>
          <w:sz w:val="24"/>
          <w:szCs w:val="24"/>
        </w:rPr>
      </w:pPr>
      <w:r>
        <w:rPr>
          <w:rStyle w:val="44"/>
          <w:rFonts w:hint="default" w:ascii="Times New Roman" w:hAnsi="Times New Roman" w:cs="Times New Roman"/>
          <w:sz w:val="24"/>
          <w:szCs w:val="24"/>
        </w:rPr>
        <w:t xml:space="preserve">     | system call</w:t>
      </w:r>
    </w:p>
    <w:p w14:paraId="1783195A">
      <w:pPr>
        <w:pStyle w:val="47"/>
        <w:keepNext w:val="0"/>
        <w:keepLines w:val="0"/>
        <w:widowControl/>
        <w:suppressLineNumbers w:val="0"/>
        <w:rPr>
          <w:rStyle w:val="44"/>
          <w:rFonts w:hint="default" w:ascii="Times New Roman" w:hAnsi="Times New Roman" w:cs="Times New Roman"/>
          <w:sz w:val="24"/>
          <w:szCs w:val="24"/>
        </w:rPr>
      </w:pPr>
      <w:r>
        <w:rPr>
          <w:rStyle w:val="44"/>
          <w:rFonts w:hint="default" w:ascii="Times New Roman" w:hAnsi="Times New Roman" w:cs="Times New Roman"/>
          <w:sz w:val="24"/>
          <w:szCs w:val="24"/>
        </w:rPr>
        <w:t xml:space="preserve">     ↓</w:t>
      </w:r>
    </w:p>
    <w:p w14:paraId="7C986E70">
      <w:pPr>
        <w:pStyle w:val="47"/>
        <w:keepNext w:val="0"/>
        <w:keepLines w:val="0"/>
        <w:widowControl/>
        <w:suppressLineNumbers w:val="0"/>
        <w:rPr>
          <w:rStyle w:val="44"/>
          <w:rFonts w:hint="default" w:ascii="Times New Roman" w:hAnsi="Times New Roman" w:cs="Times New Roman"/>
          <w:sz w:val="24"/>
          <w:szCs w:val="24"/>
        </w:rPr>
      </w:pPr>
      <w:r>
        <w:rPr>
          <w:rStyle w:val="44"/>
          <w:rFonts w:hint="default" w:ascii="Times New Roman" w:hAnsi="Times New Roman" w:cs="Times New Roman"/>
          <w:sz w:val="24"/>
          <w:szCs w:val="24"/>
        </w:rPr>
        <w:t>System Call Handler</w:t>
      </w:r>
    </w:p>
    <w:p w14:paraId="49751442">
      <w:pPr>
        <w:pStyle w:val="47"/>
        <w:keepNext w:val="0"/>
        <w:keepLines w:val="0"/>
        <w:widowControl/>
        <w:suppressLineNumbers w:val="0"/>
        <w:rPr>
          <w:rStyle w:val="44"/>
          <w:rFonts w:hint="default" w:ascii="Times New Roman" w:hAnsi="Times New Roman" w:cs="Times New Roman"/>
          <w:sz w:val="24"/>
          <w:szCs w:val="24"/>
        </w:rPr>
      </w:pPr>
      <w:r>
        <w:rPr>
          <w:rStyle w:val="44"/>
          <w:rFonts w:hint="default" w:ascii="Times New Roman" w:hAnsi="Times New Roman" w:cs="Times New Roman"/>
          <w:sz w:val="24"/>
          <w:szCs w:val="24"/>
        </w:rPr>
        <w:t xml:space="preserve">     |</w:t>
      </w:r>
    </w:p>
    <w:p w14:paraId="2C221E11">
      <w:pPr>
        <w:pStyle w:val="47"/>
        <w:keepNext w:val="0"/>
        <w:keepLines w:val="0"/>
        <w:widowControl/>
        <w:suppressLineNumbers w:val="0"/>
        <w:rPr>
          <w:rStyle w:val="44"/>
          <w:rFonts w:hint="default" w:ascii="Times New Roman" w:hAnsi="Times New Roman" w:cs="Times New Roman"/>
          <w:sz w:val="24"/>
          <w:szCs w:val="24"/>
        </w:rPr>
      </w:pPr>
      <w:r>
        <w:rPr>
          <w:rStyle w:val="44"/>
          <w:rFonts w:hint="default" w:ascii="Times New Roman" w:hAnsi="Times New Roman" w:cs="Times New Roman"/>
          <w:sz w:val="24"/>
          <w:szCs w:val="24"/>
        </w:rPr>
        <w:t xml:space="preserve">     | identifies syscall</w:t>
      </w:r>
    </w:p>
    <w:p w14:paraId="580B6EA7">
      <w:pPr>
        <w:pStyle w:val="47"/>
        <w:keepNext w:val="0"/>
        <w:keepLines w:val="0"/>
        <w:widowControl/>
        <w:suppressLineNumbers w:val="0"/>
        <w:rPr>
          <w:rStyle w:val="44"/>
          <w:rFonts w:hint="default" w:ascii="Times New Roman" w:hAnsi="Times New Roman" w:cs="Times New Roman"/>
          <w:sz w:val="24"/>
          <w:szCs w:val="24"/>
        </w:rPr>
      </w:pPr>
      <w:r>
        <w:rPr>
          <w:rStyle w:val="44"/>
          <w:rFonts w:hint="default" w:ascii="Times New Roman" w:hAnsi="Times New Roman" w:cs="Times New Roman"/>
          <w:sz w:val="24"/>
          <w:szCs w:val="24"/>
        </w:rPr>
        <w:t xml:space="preserve">     ↓</w:t>
      </w:r>
    </w:p>
    <w:p w14:paraId="63E81F42">
      <w:pPr>
        <w:pStyle w:val="47"/>
        <w:keepNext w:val="0"/>
        <w:keepLines w:val="0"/>
        <w:widowControl/>
        <w:suppressLineNumbers w:val="0"/>
        <w:rPr>
          <w:rStyle w:val="44"/>
          <w:rFonts w:hint="default" w:ascii="Times New Roman" w:hAnsi="Times New Roman" w:cs="Times New Roman"/>
          <w:sz w:val="24"/>
          <w:szCs w:val="24"/>
        </w:rPr>
      </w:pPr>
      <w:r>
        <w:rPr>
          <w:rStyle w:val="44"/>
          <w:rFonts w:hint="default" w:ascii="Times New Roman" w:hAnsi="Times New Roman" w:cs="Times New Roman"/>
          <w:sz w:val="24"/>
          <w:szCs w:val="24"/>
        </w:rPr>
        <w:t>System Call Table</w:t>
      </w:r>
    </w:p>
    <w:p w14:paraId="020B3EEF">
      <w:pPr>
        <w:pStyle w:val="47"/>
        <w:keepNext w:val="0"/>
        <w:keepLines w:val="0"/>
        <w:widowControl/>
        <w:suppressLineNumbers w:val="0"/>
        <w:rPr>
          <w:rStyle w:val="44"/>
          <w:rFonts w:hint="default" w:ascii="Times New Roman" w:hAnsi="Times New Roman" w:cs="Times New Roman"/>
          <w:sz w:val="24"/>
          <w:szCs w:val="24"/>
        </w:rPr>
      </w:pPr>
      <w:r>
        <w:rPr>
          <w:rStyle w:val="44"/>
          <w:rFonts w:hint="default" w:ascii="Times New Roman" w:hAnsi="Times New Roman" w:cs="Times New Roman"/>
          <w:sz w:val="24"/>
          <w:szCs w:val="24"/>
        </w:rPr>
        <w:t xml:space="preserve">     |</w:t>
      </w:r>
    </w:p>
    <w:p w14:paraId="3C762FD0">
      <w:pPr>
        <w:pStyle w:val="47"/>
        <w:keepNext w:val="0"/>
        <w:keepLines w:val="0"/>
        <w:widowControl/>
        <w:suppressLineNumbers w:val="0"/>
        <w:rPr>
          <w:rStyle w:val="44"/>
          <w:rFonts w:hint="default" w:ascii="Times New Roman" w:hAnsi="Times New Roman" w:cs="Times New Roman"/>
          <w:sz w:val="24"/>
          <w:szCs w:val="24"/>
        </w:rPr>
      </w:pPr>
      <w:r>
        <w:rPr>
          <w:rStyle w:val="44"/>
          <w:rFonts w:hint="default" w:ascii="Times New Roman" w:hAnsi="Times New Roman" w:cs="Times New Roman"/>
          <w:sz w:val="24"/>
          <w:szCs w:val="24"/>
        </w:rPr>
        <w:t xml:space="preserve">     ↓</w:t>
      </w:r>
    </w:p>
    <w:p w14:paraId="3DC71BF2">
      <w:pPr>
        <w:pStyle w:val="47"/>
        <w:keepNext w:val="0"/>
        <w:keepLines w:val="0"/>
        <w:widowControl/>
        <w:suppressLineNumbers w:val="0"/>
        <w:rPr>
          <w:rStyle w:val="44"/>
          <w:rFonts w:hint="default" w:ascii="Times New Roman" w:hAnsi="Times New Roman" w:cs="Times New Roman"/>
          <w:sz w:val="24"/>
          <w:szCs w:val="24"/>
        </w:rPr>
      </w:pPr>
      <w:r>
        <w:rPr>
          <w:rStyle w:val="44"/>
          <w:rFonts w:hint="default" w:ascii="Times New Roman" w:hAnsi="Times New Roman" w:cs="Times New Roman"/>
          <w:sz w:val="24"/>
          <w:szCs w:val="24"/>
        </w:rPr>
        <w:t>Service Routine</w:t>
      </w:r>
    </w:p>
    <w:p w14:paraId="2C5C6731">
      <w:pPr>
        <w:pStyle w:val="47"/>
        <w:keepNext w:val="0"/>
        <w:keepLines w:val="0"/>
        <w:widowControl/>
        <w:suppressLineNumbers w:val="0"/>
        <w:rPr>
          <w:rStyle w:val="44"/>
          <w:rFonts w:hint="default" w:ascii="Times New Roman" w:hAnsi="Times New Roman" w:cs="Times New Roman"/>
          <w:sz w:val="24"/>
          <w:szCs w:val="24"/>
        </w:rPr>
      </w:pPr>
      <w:r>
        <w:rPr>
          <w:rStyle w:val="44"/>
          <w:rFonts w:hint="default" w:ascii="Times New Roman" w:hAnsi="Times New Roman" w:cs="Times New Roman"/>
          <w:sz w:val="24"/>
          <w:szCs w:val="24"/>
        </w:rPr>
        <w:t xml:space="preserve">     |</w:t>
      </w:r>
    </w:p>
    <w:p w14:paraId="0CCA120B">
      <w:pPr>
        <w:pStyle w:val="47"/>
        <w:keepNext w:val="0"/>
        <w:keepLines w:val="0"/>
        <w:widowControl/>
        <w:suppressLineNumbers w:val="0"/>
        <w:rPr>
          <w:rStyle w:val="44"/>
          <w:rFonts w:hint="default" w:ascii="Times New Roman" w:hAnsi="Times New Roman" w:cs="Times New Roman"/>
          <w:sz w:val="24"/>
          <w:szCs w:val="24"/>
        </w:rPr>
      </w:pPr>
      <w:r>
        <w:rPr>
          <w:rStyle w:val="44"/>
          <w:rFonts w:hint="default" w:ascii="Times New Roman" w:hAnsi="Times New Roman" w:cs="Times New Roman"/>
          <w:sz w:val="24"/>
          <w:szCs w:val="24"/>
        </w:rPr>
        <w:t xml:space="preserve">     | performs requested operation</w:t>
      </w:r>
    </w:p>
    <w:p w14:paraId="62B4D146">
      <w:pPr>
        <w:pStyle w:val="47"/>
        <w:keepNext w:val="0"/>
        <w:keepLines w:val="0"/>
        <w:widowControl/>
        <w:suppressLineNumbers w:val="0"/>
        <w:rPr>
          <w:rStyle w:val="44"/>
          <w:rFonts w:hint="default" w:ascii="Times New Roman" w:hAnsi="Times New Roman" w:cs="Times New Roman"/>
          <w:sz w:val="24"/>
          <w:szCs w:val="24"/>
        </w:rPr>
      </w:pPr>
      <w:r>
        <w:rPr>
          <w:rStyle w:val="44"/>
          <w:rFonts w:hint="default" w:ascii="Times New Roman" w:hAnsi="Times New Roman" w:cs="Times New Roman"/>
          <w:sz w:val="24"/>
          <w:szCs w:val="24"/>
        </w:rPr>
        <w:t xml:space="preserve">     ↓</w:t>
      </w:r>
    </w:p>
    <w:p w14:paraId="0A9CB15A">
      <w:pPr>
        <w:pStyle w:val="47"/>
        <w:keepNext w:val="0"/>
        <w:keepLines w:val="0"/>
        <w:widowControl/>
        <w:suppressLineNumbers w:val="0"/>
        <w:rPr>
          <w:rStyle w:val="44"/>
          <w:rFonts w:hint="default" w:ascii="Times New Roman" w:hAnsi="Times New Roman" w:cs="Times New Roman"/>
          <w:sz w:val="24"/>
          <w:szCs w:val="24"/>
        </w:rPr>
      </w:pPr>
      <w:r>
        <w:rPr>
          <w:rStyle w:val="44"/>
          <w:rFonts w:hint="default" w:ascii="Times New Roman" w:hAnsi="Times New Roman" w:cs="Times New Roman"/>
          <w:sz w:val="24"/>
          <w:szCs w:val="24"/>
        </w:rPr>
        <w:t>Return result</w:t>
      </w:r>
    </w:p>
    <w:p w14:paraId="1935FD57">
      <w:pPr>
        <w:pStyle w:val="47"/>
        <w:keepNext w:val="0"/>
        <w:keepLines w:val="0"/>
        <w:widowControl/>
        <w:suppressLineNumbers w:val="0"/>
        <w:rPr>
          <w:rStyle w:val="44"/>
          <w:rFonts w:hint="default" w:ascii="Times New Roman" w:hAnsi="Times New Roman" w:cs="Times New Roman"/>
          <w:sz w:val="24"/>
          <w:szCs w:val="24"/>
        </w:rPr>
      </w:pPr>
      <w:r>
        <w:rPr>
          <w:rStyle w:val="44"/>
          <w:rFonts w:hint="default" w:ascii="Times New Roman" w:hAnsi="Times New Roman" w:cs="Times New Roman"/>
          <w:sz w:val="24"/>
          <w:szCs w:val="24"/>
        </w:rPr>
        <w:t xml:space="preserve">     |</w:t>
      </w:r>
    </w:p>
    <w:p w14:paraId="1ED2AC59">
      <w:pPr>
        <w:pStyle w:val="47"/>
        <w:keepNext w:val="0"/>
        <w:keepLines w:val="0"/>
        <w:widowControl/>
        <w:suppressLineNumbers w:val="0"/>
        <w:rPr>
          <w:rStyle w:val="44"/>
          <w:rFonts w:hint="default" w:ascii="Times New Roman" w:hAnsi="Times New Roman" w:cs="Times New Roman"/>
          <w:sz w:val="24"/>
          <w:szCs w:val="24"/>
        </w:rPr>
      </w:pPr>
      <w:r>
        <w:rPr>
          <w:rStyle w:val="44"/>
          <w:rFonts w:hint="default" w:ascii="Times New Roman" w:hAnsi="Times New Roman" w:cs="Times New Roman"/>
          <w:sz w:val="24"/>
          <w:szCs w:val="24"/>
        </w:rPr>
        <w:t xml:space="preserve">     ↓</w:t>
      </w:r>
      <w:bookmarkStart w:id="0" w:name="_GoBack"/>
      <w:bookmarkEnd w:id="0"/>
    </w:p>
    <w:p w14:paraId="67BD4A41">
      <w:pPr>
        <w:pStyle w:val="47"/>
        <w:keepNext w:val="0"/>
        <w:keepLines w:val="0"/>
        <w:widowControl/>
        <w:suppressLineNumbers w:val="0"/>
        <w:rPr>
          <w:rFonts w:hint="default" w:ascii="Times New Roman" w:hAnsi="Times New Roman" w:cs="Times New Roman"/>
          <w:sz w:val="24"/>
          <w:szCs w:val="24"/>
        </w:rPr>
      </w:pPr>
      <w:r>
        <w:rPr>
          <w:rStyle w:val="44"/>
          <w:rFonts w:hint="default" w:ascii="Times New Roman" w:hAnsi="Times New Roman" w:cs="Times New Roman"/>
          <w:sz w:val="24"/>
          <w:szCs w:val="24"/>
        </w:rPr>
        <w:t>User Program</w:t>
      </w:r>
    </w:p>
    <w:p w14:paraId="299BB2D2">
      <w:pPr>
        <w:keepNext w:val="0"/>
        <w:keepLines w:val="0"/>
        <w:widowControl/>
        <w:numPr>
          <w:ilvl w:val="0"/>
          <w:numId w:val="0"/>
        </w:numPr>
        <w:suppressLineNumbers w:val="0"/>
        <w:tabs>
          <w:tab w:val="left" w:pos="720"/>
        </w:tabs>
        <w:autoSpaceDE w:val="0"/>
        <w:autoSpaceDN w:val="0"/>
        <w:spacing w:before="0" w:beforeAutospacing="1" w:after="0" w:afterAutospacing="1" w:line="240" w:lineRule="auto"/>
        <w:ind w:right="0" w:rightChars="0"/>
        <w:jc w:val="left"/>
        <w:rPr>
          <w:rStyle w:val="92"/>
          <w:rFonts w:hint="default" w:ascii="Times New Roman" w:hAnsi="Times New Roman" w:cs="Times New Roman"/>
          <w:sz w:val="24"/>
          <w:szCs w:val="24"/>
        </w:rPr>
      </w:pPr>
    </w:p>
    <w:p w14:paraId="7B3071C2">
      <w:pPr>
        <w:bidi w:val="0"/>
        <w:jc w:val="both"/>
        <w:rPr>
          <w:rFonts w:hint="default" w:ascii="Times New Roman" w:hAnsi="Times New Roman" w:cs="Times New Roman"/>
          <w:b/>
          <w:bCs/>
          <w:sz w:val="24"/>
          <w:szCs w:val="24"/>
          <w:lang w:val="en-US" w:eastAsia="zh-CN"/>
        </w:rPr>
      </w:pPr>
    </w:p>
    <w:p w14:paraId="695C191A">
      <w:pPr>
        <w:pStyle w:val="85"/>
        <w:keepNext w:val="0"/>
        <w:keepLines w:val="0"/>
        <w:widowControl/>
        <w:suppressLineNumbers w:val="0"/>
        <w:spacing w:before="0" w:beforeAutospacing="1" w:after="0" w:afterAutospacing="1"/>
        <w:ind w:left="0" w:right="0"/>
      </w:pPr>
      <w:r>
        <w:rPr>
          <w:rStyle w:val="92"/>
        </w:rPr>
        <w:t>System Call → Handler → Service Routine</w:t>
      </w:r>
    </w:p>
    <w:p w14:paraId="7FE9A1EB">
      <w:pPr>
        <w:keepNext w:val="0"/>
        <w:keepLines w:val="0"/>
        <w:widowControl/>
        <w:numPr>
          <w:ilvl w:val="0"/>
          <w:numId w:val="50"/>
        </w:numPr>
        <w:suppressLineNumbers w:val="0"/>
        <w:spacing w:before="0" w:beforeAutospacing="1" w:after="0" w:afterAutospacing="1"/>
        <w:ind w:left="800" w:leftChars="0" w:hanging="360" w:firstLineChars="0"/>
      </w:pPr>
      <w:r>
        <w:rPr>
          <w:rStyle w:val="92"/>
        </w:rPr>
        <w:t>System call:</w:t>
      </w:r>
      <w:r>
        <w:t xml:space="preserve"> "I need a kernel service." </w:t>
      </w:r>
    </w:p>
    <w:p w14:paraId="435E1767">
      <w:pPr>
        <w:keepNext w:val="0"/>
        <w:keepLines w:val="0"/>
        <w:widowControl/>
        <w:numPr>
          <w:ilvl w:val="0"/>
          <w:numId w:val="50"/>
        </w:numPr>
        <w:suppressLineNumbers w:val="0"/>
        <w:spacing w:before="0" w:beforeAutospacing="1" w:after="0" w:afterAutospacing="1"/>
        <w:ind w:left="800" w:leftChars="0" w:hanging="360" w:firstLineChars="0"/>
      </w:pPr>
      <w:r>
        <w:rPr>
          <w:rStyle w:val="92"/>
        </w:rPr>
        <w:t>Handler:</w:t>
      </w:r>
      <w:r>
        <w:t xml:space="preserve"> "Which service are you requesting?" </w:t>
      </w:r>
    </w:p>
    <w:p w14:paraId="29C54AEC">
      <w:pPr>
        <w:keepNext w:val="0"/>
        <w:keepLines w:val="0"/>
        <w:widowControl/>
        <w:numPr>
          <w:ilvl w:val="0"/>
          <w:numId w:val="50"/>
        </w:numPr>
        <w:suppressLineNumbers w:val="0"/>
        <w:spacing w:before="0" w:beforeAutospacing="1" w:after="0" w:afterAutospacing="1"/>
        <w:ind w:left="800" w:leftChars="0" w:hanging="360" w:firstLineChars="0"/>
      </w:pPr>
      <w:r>
        <w:rPr>
          <w:rStyle w:val="92"/>
        </w:rPr>
        <w:t>Service routine:</w:t>
      </w:r>
      <w:r>
        <w:t xml:space="preserve"> "I'll perform it."</w:t>
      </w:r>
    </w:p>
    <w:p w14:paraId="0BB661BE">
      <w:pPr>
        <w:keepNext w:val="0"/>
        <w:keepLines w:val="0"/>
        <w:widowControl/>
        <w:numPr>
          <w:ilvl w:val="0"/>
          <w:numId w:val="0"/>
        </w:numPr>
        <w:suppressLineNumbers w:val="0"/>
        <w:tabs>
          <w:tab w:val="left" w:pos="720"/>
        </w:tabs>
        <w:autoSpaceDE w:val="0"/>
        <w:autoSpaceDN w:val="0"/>
        <w:spacing w:before="0" w:beforeAutospacing="1" w:after="0" w:afterAutospacing="1" w:line="240" w:lineRule="auto"/>
        <w:ind w:right="0" w:rightChars="0"/>
        <w:jc w:val="left"/>
        <w:rPr>
          <w:rFonts w:hint="default"/>
          <w:lang w:val="en-US"/>
        </w:rPr>
      </w:pPr>
      <w:r>
        <w:rPr>
          <w:rFonts w:hint="default"/>
          <w:lang w:val="en-US"/>
        </w:rPr>
        <w:t>*****************************************</w:t>
      </w:r>
    </w:p>
    <w:p w14:paraId="78B3897E">
      <w:pPr>
        <w:pStyle w:val="3"/>
        <w:keepNext w:val="0"/>
        <w:keepLines w:val="0"/>
        <w:widowControl/>
        <w:suppressLineNumbers w:val="0"/>
        <w:rPr>
          <w:rFonts w:hint="default" w:ascii="Times New Roman" w:hAnsi="Times New Roman" w:cs="Times New Roman"/>
          <w:sz w:val="20"/>
          <w:szCs w:val="20"/>
        </w:rPr>
      </w:pPr>
    </w:p>
    <w:p w14:paraId="776BAFEC">
      <w:pPr>
        <w:pStyle w:val="3"/>
        <w:keepNext w:val="0"/>
        <w:keepLines w:val="0"/>
        <w:widowControl/>
        <w:suppressLineNumbers w:val="0"/>
        <w:rPr>
          <w:rFonts w:hint="default" w:ascii="Times New Roman" w:hAnsi="Times New Roman" w:cs="Times New Roman"/>
          <w:sz w:val="20"/>
          <w:szCs w:val="20"/>
        </w:rPr>
      </w:pPr>
    </w:p>
    <w:p w14:paraId="50E8EC47">
      <w:pPr>
        <w:pStyle w:val="3"/>
        <w:keepNext w:val="0"/>
        <w:keepLines w:val="0"/>
        <w:widowControl/>
        <w:suppressLineNumbers w:val="0"/>
        <w:rPr>
          <w:rFonts w:hint="default" w:ascii="Times New Roman" w:hAnsi="Times New Roman" w:cs="Times New Roman"/>
          <w:sz w:val="20"/>
          <w:szCs w:val="20"/>
        </w:rPr>
      </w:pPr>
    </w:p>
    <w:p w14:paraId="1D26728C">
      <w:pPr>
        <w:pStyle w:val="3"/>
        <w:keepNext w:val="0"/>
        <w:keepLines w:val="0"/>
        <w:widowControl/>
        <w:suppressLineNumbers w:val="0"/>
        <w:rPr>
          <w:rFonts w:hint="default" w:ascii="Times New Roman" w:hAnsi="Times New Roman" w:cs="Times New Roman"/>
          <w:sz w:val="20"/>
          <w:szCs w:val="20"/>
        </w:rPr>
      </w:pPr>
    </w:p>
    <w:p w14:paraId="7761830E">
      <w:pPr>
        <w:pStyle w:val="3"/>
        <w:keepNext w:val="0"/>
        <w:keepLines w:val="0"/>
        <w:widowControl/>
        <w:suppressLineNumbers w:val="0"/>
        <w:rPr>
          <w:rFonts w:hint="default" w:ascii="Times New Roman" w:hAnsi="Times New Roman" w:cs="Times New Roman"/>
          <w:sz w:val="20"/>
          <w:szCs w:val="20"/>
        </w:rPr>
      </w:pPr>
    </w:p>
    <w:p w14:paraId="1FF80920">
      <w:pPr>
        <w:pStyle w:val="3"/>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Unit – Linux / Shell / Kernel: 5-Mark Questions</w:t>
      </w:r>
    </w:p>
    <w:p w14:paraId="7A46DC7D">
      <w:pPr>
        <w:pStyle w:val="4"/>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Linux Basics</w:t>
      </w:r>
    </w:p>
    <w:p w14:paraId="09E95FD2">
      <w:pPr>
        <w:keepNext w:val="0"/>
        <w:keepLines w:val="0"/>
        <w:widowControl/>
        <w:numPr>
          <w:ilvl w:val="0"/>
          <w:numId w:val="51"/>
        </w:numPr>
        <w:suppressLineNumbers w:val="0"/>
        <w:spacing w:before="0" w:beforeAutospacing="1" w:after="0" w:afterAutospacing="1"/>
        <w:ind w:left="720" w:hanging="360"/>
        <w:rPr>
          <w:rFonts w:hint="default" w:ascii="Times New Roman" w:hAnsi="Times New Roman" w:cs="Times New Roman"/>
          <w:sz w:val="20"/>
          <w:szCs w:val="20"/>
        </w:rPr>
      </w:pPr>
      <w:r>
        <w:rPr>
          <w:rStyle w:val="92"/>
          <w:rFonts w:hint="default" w:ascii="Times New Roman" w:hAnsi="Times New Roman" w:cs="Times New Roman"/>
          <w:sz w:val="20"/>
          <w:szCs w:val="20"/>
        </w:rPr>
        <w:t>Explain Linux and its major features.</w:t>
      </w:r>
      <w:r>
        <w:rPr>
          <w:rFonts w:hint="default" w:ascii="Times New Roman" w:hAnsi="Times New Roman" w:cs="Times New Roman"/>
          <w:sz w:val="20"/>
          <w:szCs w:val="20"/>
        </w:rPr>
        <w:t xml:space="preserve"> </w:t>
      </w:r>
    </w:p>
    <w:p w14:paraId="355B9588">
      <w:pPr>
        <w:keepNext w:val="0"/>
        <w:keepLines w:val="0"/>
        <w:widowControl/>
        <w:numPr>
          <w:ilvl w:val="0"/>
          <w:numId w:val="51"/>
        </w:numPr>
        <w:suppressLineNumbers w:val="0"/>
        <w:spacing w:before="0" w:beforeAutospacing="1" w:after="0" w:afterAutospacing="1"/>
        <w:ind w:left="720" w:hanging="360"/>
        <w:rPr>
          <w:rFonts w:hint="default" w:ascii="Times New Roman" w:hAnsi="Times New Roman" w:cs="Times New Roman"/>
          <w:sz w:val="20"/>
          <w:szCs w:val="20"/>
        </w:rPr>
      </w:pPr>
      <w:r>
        <w:rPr>
          <w:rStyle w:val="92"/>
          <w:rFonts w:hint="default" w:ascii="Times New Roman" w:hAnsi="Times New Roman" w:cs="Times New Roman"/>
          <w:sz w:val="20"/>
          <w:szCs w:val="20"/>
        </w:rPr>
        <w:t>Explain the architecture of Linux with a neat diagram.</w:t>
      </w:r>
      <w:r>
        <w:rPr>
          <w:rFonts w:hint="default" w:ascii="Times New Roman" w:hAnsi="Times New Roman" w:cs="Times New Roman"/>
          <w:sz w:val="20"/>
          <w:szCs w:val="20"/>
        </w:rPr>
        <w:t xml:space="preserve"> </w:t>
      </w:r>
    </w:p>
    <w:p w14:paraId="5144BC15">
      <w:pPr>
        <w:keepNext w:val="0"/>
        <w:keepLines w:val="0"/>
        <w:widowControl/>
        <w:numPr>
          <w:ilvl w:val="0"/>
          <w:numId w:val="51"/>
        </w:numPr>
        <w:suppressLineNumbers w:val="0"/>
        <w:spacing w:before="0" w:beforeAutospacing="1" w:after="0" w:afterAutospacing="1"/>
        <w:ind w:left="720" w:hanging="360"/>
        <w:rPr>
          <w:rFonts w:hint="default" w:ascii="Times New Roman" w:hAnsi="Times New Roman" w:cs="Times New Roman"/>
          <w:sz w:val="20"/>
          <w:szCs w:val="20"/>
        </w:rPr>
      </w:pPr>
      <w:r>
        <w:rPr>
          <w:rStyle w:val="92"/>
          <w:rFonts w:hint="default" w:ascii="Times New Roman" w:hAnsi="Times New Roman" w:cs="Times New Roman"/>
          <w:sz w:val="20"/>
          <w:szCs w:val="20"/>
        </w:rPr>
        <w:t>What is Linux? Explain its advantages and applications.</w:t>
      </w:r>
      <w:r>
        <w:rPr>
          <w:rFonts w:hint="default" w:ascii="Times New Roman" w:hAnsi="Times New Roman" w:cs="Times New Roman"/>
          <w:sz w:val="20"/>
          <w:szCs w:val="20"/>
        </w:rPr>
        <w:t xml:space="preserve"> </w:t>
      </w:r>
    </w:p>
    <w:p w14:paraId="1A180EF2">
      <w:pPr>
        <w:pStyle w:val="4"/>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Shell Programming</w:t>
      </w:r>
    </w:p>
    <w:p w14:paraId="307D56F3">
      <w:pPr>
        <w:keepNext w:val="0"/>
        <w:keepLines w:val="0"/>
        <w:widowControl/>
        <w:numPr>
          <w:ilvl w:val="0"/>
          <w:numId w:val="52"/>
        </w:numPr>
        <w:suppressLineNumbers w:val="0"/>
        <w:spacing w:before="0" w:beforeAutospacing="1" w:after="0" w:afterAutospacing="1"/>
        <w:ind w:left="720" w:hanging="360"/>
        <w:rPr>
          <w:rFonts w:hint="default" w:ascii="Times New Roman" w:hAnsi="Times New Roman" w:cs="Times New Roman"/>
          <w:sz w:val="20"/>
          <w:szCs w:val="20"/>
        </w:rPr>
      </w:pPr>
      <w:r>
        <w:rPr>
          <w:rStyle w:val="92"/>
          <w:rFonts w:hint="default" w:ascii="Times New Roman" w:hAnsi="Times New Roman" w:cs="Times New Roman"/>
          <w:sz w:val="20"/>
          <w:szCs w:val="20"/>
        </w:rPr>
        <w:t>What is shell programming? Explain the basic structure of a shell script with an example.</w:t>
      </w:r>
      <w:r>
        <w:rPr>
          <w:rFonts w:hint="default" w:ascii="Times New Roman" w:hAnsi="Times New Roman" w:cs="Times New Roman"/>
          <w:sz w:val="20"/>
          <w:szCs w:val="20"/>
        </w:rPr>
        <w:t xml:space="preserve"> </w:t>
      </w:r>
    </w:p>
    <w:p w14:paraId="60F68908">
      <w:pPr>
        <w:keepNext w:val="0"/>
        <w:keepLines w:val="0"/>
        <w:widowControl/>
        <w:numPr>
          <w:ilvl w:val="0"/>
          <w:numId w:val="52"/>
        </w:numPr>
        <w:suppressLineNumbers w:val="0"/>
        <w:spacing w:before="0" w:beforeAutospacing="1" w:after="0" w:afterAutospacing="1"/>
        <w:ind w:left="720" w:hanging="360"/>
        <w:rPr>
          <w:rFonts w:hint="default" w:ascii="Times New Roman" w:hAnsi="Times New Roman" w:cs="Times New Roman"/>
          <w:sz w:val="20"/>
          <w:szCs w:val="20"/>
        </w:rPr>
      </w:pPr>
      <w:r>
        <w:rPr>
          <w:rStyle w:val="92"/>
          <w:rFonts w:hint="default" w:ascii="Times New Roman" w:hAnsi="Times New Roman" w:cs="Times New Roman"/>
          <w:sz w:val="20"/>
          <w:szCs w:val="20"/>
        </w:rPr>
        <w:t>Explain the different types of shells available in Linux.</w:t>
      </w:r>
      <w:r>
        <w:rPr>
          <w:rFonts w:hint="default" w:ascii="Times New Roman" w:hAnsi="Times New Roman" w:cs="Times New Roman"/>
          <w:sz w:val="20"/>
          <w:szCs w:val="20"/>
        </w:rPr>
        <w:t xml:space="preserve"> </w:t>
      </w:r>
    </w:p>
    <w:p w14:paraId="4E34B723">
      <w:pPr>
        <w:keepNext w:val="0"/>
        <w:keepLines w:val="0"/>
        <w:widowControl/>
        <w:numPr>
          <w:ilvl w:val="0"/>
          <w:numId w:val="52"/>
        </w:numPr>
        <w:suppressLineNumbers w:val="0"/>
        <w:spacing w:before="0" w:beforeAutospacing="1" w:after="0" w:afterAutospacing="1"/>
        <w:ind w:left="720" w:hanging="360"/>
        <w:rPr>
          <w:rFonts w:hint="default" w:ascii="Times New Roman" w:hAnsi="Times New Roman" w:cs="Times New Roman"/>
          <w:sz w:val="20"/>
          <w:szCs w:val="20"/>
        </w:rPr>
      </w:pPr>
      <w:r>
        <w:rPr>
          <w:rStyle w:val="92"/>
          <w:rFonts w:hint="default" w:ascii="Times New Roman" w:hAnsi="Times New Roman" w:cs="Times New Roman"/>
          <w:sz w:val="20"/>
          <w:szCs w:val="20"/>
        </w:rPr>
        <w:t>Explain shell syntax with suitable examples.</w:t>
      </w:r>
      <w:r>
        <w:rPr>
          <w:rFonts w:hint="default" w:ascii="Times New Roman" w:hAnsi="Times New Roman" w:cs="Times New Roman"/>
          <w:sz w:val="20"/>
          <w:szCs w:val="20"/>
        </w:rPr>
        <w:t xml:space="preserve"> </w:t>
      </w:r>
    </w:p>
    <w:p w14:paraId="40E1CF09">
      <w:pPr>
        <w:keepNext w:val="0"/>
        <w:keepLines w:val="0"/>
        <w:widowControl/>
        <w:numPr>
          <w:ilvl w:val="0"/>
          <w:numId w:val="52"/>
        </w:numPr>
        <w:suppressLineNumbers w:val="0"/>
        <w:spacing w:before="0" w:beforeAutospacing="1" w:after="0" w:afterAutospacing="1"/>
        <w:ind w:left="720" w:hanging="360"/>
        <w:rPr>
          <w:rFonts w:hint="default" w:ascii="Times New Roman" w:hAnsi="Times New Roman" w:cs="Times New Roman"/>
          <w:sz w:val="20"/>
          <w:szCs w:val="20"/>
        </w:rPr>
      </w:pPr>
      <w:r>
        <w:rPr>
          <w:rStyle w:val="92"/>
          <w:rFonts w:hint="default" w:ascii="Times New Roman" w:hAnsi="Times New Roman" w:cs="Times New Roman"/>
          <w:sz w:val="20"/>
          <w:szCs w:val="20"/>
        </w:rPr>
        <w:t>Explain shell variables and their usage with examples.</w:t>
      </w:r>
      <w:r>
        <w:rPr>
          <w:rFonts w:hint="default" w:ascii="Times New Roman" w:hAnsi="Times New Roman" w:cs="Times New Roman"/>
          <w:sz w:val="20"/>
          <w:szCs w:val="20"/>
        </w:rPr>
        <w:t xml:space="preserve"> </w:t>
      </w:r>
    </w:p>
    <w:p w14:paraId="22197DE0">
      <w:pPr>
        <w:keepNext w:val="0"/>
        <w:keepLines w:val="0"/>
        <w:widowControl/>
        <w:numPr>
          <w:ilvl w:val="0"/>
          <w:numId w:val="52"/>
        </w:numPr>
        <w:suppressLineNumbers w:val="0"/>
        <w:spacing w:before="0" w:beforeAutospacing="1" w:after="0" w:afterAutospacing="1"/>
        <w:ind w:left="720" w:hanging="360"/>
        <w:rPr>
          <w:rFonts w:hint="default" w:ascii="Times New Roman" w:hAnsi="Times New Roman" w:cs="Times New Roman"/>
          <w:sz w:val="20"/>
          <w:szCs w:val="20"/>
        </w:rPr>
      </w:pPr>
      <w:r>
        <w:rPr>
          <w:rStyle w:val="92"/>
          <w:rFonts w:hint="default" w:ascii="Times New Roman" w:hAnsi="Times New Roman" w:cs="Times New Roman"/>
          <w:sz w:val="20"/>
          <w:szCs w:val="20"/>
        </w:rPr>
        <w:t>Explain conditional statements and loops in shell programming with examples.</w:t>
      </w:r>
      <w:r>
        <w:rPr>
          <w:rFonts w:hint="default" w:ascii="Times New Roman" w:hAnsi="Times New Roman" w:cs="Times New Roman"/>
          <w:sz w:val="20"/>
          <w:szCs w:val="20"/>
        </w:rPr>
        <w:t xml:space="preserve"> </w:t>
      </w:r>
    </w:p>
    <w:p w14:paraId="1F9EECA3">
      <w:pPr>
        <w:pStyle w:val="4"/>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Pipes and Redirection</w:t>
      </w:r>
    </w:p>
    <w:p w14:paraId="78B239AF">
      <w:pPr>
        <w:keepNext w:val="0"/>
        <w:keepLines w:val="0"/>
        <w:widowControl/>
        <w:numPr>
          <w:ilvl w:val="0"/>
          <w:numId w:val="53"/>
        </w:numPr>
        <w:suppressLineNumbers w:val="0"/>
        <w:spacing w:before="0" w:beforeAutospacing="1" w:after="0" w:afterAutospacing="1"/>
        <w:ind w:left="720" w:hanging="360"/>
        <w:rPr>
          <w:rFonts w:hint="default" w:ascii="Times New Roman" w:hAnsi="Times New Roman" w:cs="Times New Roman"/>
          <w:sz w:val="20"/>
          <w:szCs w:val="20"/>
        </w:rPr>
      </w:pPr>
      <w:r>
        <w:rPr>
          <w:rStyle w:val="92"/>
          <w:rFonts w:hint="default" w:ascii="Times New Roman" w:hAnsi="Times New Roman" w:cs="Times New Roman"/>
          <w:sz w:val="20"/>
          <w:szCs w:val="20"/>
        </w:rPr>
        <w:t>Explain pipes in Linux with suitable examples.</w:t>
      </w:r>
      <w:r>
        <w:rPr>
          <w:rFonts w:hint="default" w:ascii="Times New Roman" w:hAnsi="Times New Roman" w:cs="Times New Roman"/>
          <w:sz w:val="20"/>
          <w:szCs w:val="20"/>
        </w:rPr>
        <w:t xml:space="preserve"> </w:t>
      </w:r>
    </w:p>
    <w:p w14:paraId="2B67F60D">
      <w:pPr>
        <w:keepNext w:val="0"/>
        <w:keepLines w:val="0"/>
        <w:widowControl/>
        <w:numPr>
          <w:ilvl w:val="0"/>
          <w:numId w:val="53"/>
        </w:numPr>
        <w:suppressLineNumbers w:val="0"/>
        <w:spacing w:before="0" w:beforeAutospacing="1" w:after="0" w:afterAutospacing="1"/>
        <w:ind w:left="720" w:hanging="360"/>
        <w:rPr>
          <w:rFonts w:hint="default" w:ascii="Times New Roman" w:hAnsi="Times New Roman" w:cs="Times New Roman"/>
          <w:sz w:val="20"/>
          <w:szCs w:val="20"/>
        </w:rPr>
      </w:pPr>
      <w:r>
        <w:rPr>
          <w:rStyle w:val="92"/>
          <w:rFonts w:hint="default" w:ascii="Times New Roman" w:hAnsi="Times New Roman" w:cs="Times New Roman"/>
          <w:sz w:val="20"/>
          <w:szCs w:val="20"/>
        </w:rPr>
        <w:t>Explain input and output redirection in Linux with examples.</w:t>
      </w:r>
      <w:r>
        <w:rPr>
          <w:rFonts w:hint="default" w:ascii="Times New Roman" w:hAnsi="Times New Roman" w:cs="Times New Roman"/>
          <w:sz w:val="20"/>
          <w:szCs w:val="20"/>
        </w:rPr>
        <w:t xml:space="preserve"> </w:t>
      </w:r>
    </w:p>
    <w:p w14:paraId="19FA2425">
      <w:pPr>
        <w:keepNext w:val="0"/>
        <w:keepLines w:val="0"/>
        <w:widowControl/>
        <w:numPr>
          <w:ilvl w:val="0"/>
          <w:numId w:val="53"/>
        </w:numPr>
        <w:suppressLineNumbers w:val="0"/>
        <w:spacing w:before="0" w:beforeAutospacing="1" w:after="0" w:afterAutospacing="1"/>
        <w:ind w:left="720" w:hanging="360"/>
        <w:rPr>
          <w:rFonts w:hint="default" w:ascii="Times New Roman" w:hAnsi="Times New Roman" w:cs="Times New Roman"/>
          <w:sz w:val="20"/>
          <w:szCs w:val="20"/>
        </w:rPr>
      </w:pPr>
      <w:r>
        <w:rPr>
          <w:rStyle w:val="92"/>
          <w:rFonts w:hint="default" w:ascii="Times New Roman" w:hAnsi="Times New Roman" w:cs="Times New Roman"/>
          <w:sz w:val="20"/>
          <w:szCs w:val="20"/>
        </w:rPr>
        <w:t>Explain pipes and redirection operators in shell programming.</w:t>
      </w:r>
      <w:r>
        <w:rPr>
          <w:rFonts w:hint="default" w:ascii="Times New Roman" w:hAnsi="Times New Roman" w:cs="Times New Roman"/>
          <w:sz w:val="20"/>
          <w:szCs w:val="20"/>
        </w:rPr>
        <w:t xml:space="preserve"> </w:t>
      </w:r>
    </w:p>
    <w:p w14:paraId="18627188">
      <w:pPr>
        <w:pStyle w:val="4"/>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Environment Variables</w:t>
      </w:r>
    </w:p>
    <w:p w14:paraId="761D6D25">
      <w:pPr>
        <w:keepNext w:val="0"/>
        <w:keepLines w:val="0"/>
        <w:widowControl/>
        <w:numPr>
          <w:ilvl w:val="0"/>
          <w:numId w:val="54"/>
        </w:numPr>
        <w:suppressLineNumbers w:val="0"/>
        <w:spacing w:before="0" w:beforeAutospacing="1" w:after="0" w:afterAutospacing="1"/>
        <w:ind w:left="720" w:hanging="360"/>
        <w:rPr>
          <w:rFonts w:hint="default" w:ascii="Times New Roman" w:hAnsi="Times New Roman" w:cs="Times New Roman"/>
          <w:sz w:val="20"/>
          <w:szCs w:val="20"/>
        </w:rPr>
      </w:pPr>
      <w:r>
        <w:rPr>
          <w:rStyle w:val="92"/>
          <w:rFonts w:hint="default" w:ascii="Times New Roman" w:hAnsi="Times New Roman" w:cs="Times New Roman"/>
          <w:sz w:val="20"/>
          <w:szCs w:val="20"/>
        </w:rPr>
        <w:t>What are environment variables? Explain commonly used environment variables in Linux.</w:t>
      </w:r>
      <w:r>
        <w:rPr>
          <w:rFonts w:hint="default" w:ascii="Times New Roman" w:hAnsi="Times New Roman" w:cs="Times New Roman"/>
          <w:sz w:val="20"/>
          <w:szCs w:val="20"/>
        </w:rPr>
        <w:t xml:space="preserve"> </w:t>
      </w:r>
    </w:p>
    <w:p w14:paraId="18A68D98">
      <w:pPr>
        <w:keepNext w:val="0"/>
        <w:keepLines w:val="0"/>
        <w:widowControl/>
        <w:numPr>
          <w:ilvl w:val="0"/>
          <w:numId w:val="54"/>
        </w:numPr>
        <w:suppressLineNumbers w:val="0"/>
        <w:spacing w:before="0" w:beforeAutospacing="1" w:after="0" w:afterAutospacing="1"/>
        <w:ind w:left="720" w:hanging="360"/>
        <w:rPr>
          <w:rFonts w:hint="default" w:ascii="Times New Roman" w:hAnsi="Times New Roman" w:cs="Times New Roman"/>
          <w:sz w:val="20"/>
          <w:szCs w:val="20"/>
        </w:rPr>
      </w:pPr>
      <w:r>
        <w:rPr>
          <w:rStyle w:val="92"/>
          <w:rFonts w:hint="default" w:ascii="Times New Roman" w:hAnsi="Times New Roman" w:cs="Times New Roman"/>
          <w:sz w:val="20"/>
          <w:szCs w:val="20"/>
        </w:rPr>
        <w:t>Explain how to create, export, and access environment variables with examples.</w:t>
      </w:r>
      <w:r>
        <w:rPr>
          <w:rFonts w:hint="default" w:ascii="Times New Roman" w:hAnsi="Times New Roman" w:cs="Times New Roman"/>
          <w:sz w:val="20"/>
          <w:szCs w:val="20"/>
        </w:rPr>
        <w:t xml:space="preserve"> </w:t>
      </w:r>
    </w:p>
    <w:p w14:paraId="0361DE61">
      <w:pPr>
        <w:pStyle w:val="4"/>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Working with Files</w:t>
      </w:r>
    </w:p>
    <w:p w14:paraId="499B70AE">
      <w:pPr>
        <w:keepNext w:val="0"/>
        <w:keepLines w:val="0"/>
        <w:widowControl/>
        <w:numPr>
          <w:ilvl w:val="0"/>
          <w:numId w:val="55"/>
        </w:numPr>
        <w:suppressLineNumbers w:val="0"/>
        <w:spacing w:before="0" w:beforeAutospacing="1" w:after="0" w:afterAutospacing="1"/>
        <w:ind w:left="720" w:hanging="360"/>
        <w:rPr>
          <w:rFonts w:hint="default" w:ascii="Times New Roman" w:hAnsi="Times New Roman" w:cs="Times New Roman"/>
          <w:sz w:val="20"/>
          <w:szCs w:val="20"/>
        </w:rPr>
      </w:pPr>
      <w:r>
        <w:rPr>
          <w:rStyle w:val="92"/>
          <w:rFonts w:hint="default" w:ascii="Times New Roman" w:hAnsi="Times New Roman" w:cs="Times New Roman"/>
          <w:sz w:val="20"/>
          <w:szCs w:val="20"/>
        </w:rPr>
        <w:t>Explain the commonly used Linux commands for working with files and directories.</w:t>
      </w:r>
      <w:r>
        <w:rPr>
          <w:rFonts w:hint="default" w:ascii="Times New Roman" w:hAnsi="Times New Roman" w:cs="Times New Roman"/>
          <w:sz w:val="20"/>
          <w:szCs w:val="20"/>
        </w:rPr>
        <w:t xml:space="preserve"> </w:t>
      </w:r>
    </w:p>
    <w:p w14:paraId="14F1BD75">
      <w:pPr>
        <w:keepNext w:val="0"/>
        <w:keepLines w:val="0"/>
        <w:widowControl/>
        <w:numPr>
          <w:ilvl w:val="0"/>
          <w:numId w:val="55"/>
        </w:numPr>
        <w:suppressLineNumbers w:val="0"/>
        <w:spacing w:before="0" w:beforeAutospacing="1" w:after="0" w:afterAutospacing="1"/>
        <w:ind w:left="720" w:hanging="360"/>
        <w:rPr>
          <w:rFonts w:hint="default" w:ascii="Times New Roman" w:hAnsi="Times New Roman" w:cs="Times New Roman"/>
          <w:sz w:val="20"/>
          <w:szCs w:val="20"/>
        </w:rPr>
      </w:pPr>
      <w:r>
        <w:rPr>
          <w:rStyle w:val="92"/>
          <w:rFonts w:hint="default" w:ascii="Times New Roman" w:hAnsi="Times New Roman" w:cs="Times New Roman"/>
          <w:sz w:val="20"/>
          <w:szCs w:val="20"/>
        </w:rPr>
        <w:t>Explain file creation, copying, moving, renaming, and deletion commands in Linux.</w:t>
      </w:r>
      <w:r>
        <w:rPr>
          <w:rFonts w:hint="default" w:ascii="Times New Roman" w:hAnsi="Times New Roman" w:cs="Times New Roman"/>
          <w:sz w:val="20"/>
          <w:szCs w:val="20"/>
        </w:rPr>
        <w:t xml:space="preserve"> </w:t>
      </w:r>
    </w:p>
    <w:p w14:paraId="0F7044DC">
      <w:pPr>
        <w:keepNext w:val="0"/>
        <w:keepLines w:val="0"/>
        <w:widowControl/>
        <w:numPr>
          <w:ilvl w:val="0"/>
          <w:numId w:val="55"/>
        </w:numPr>
        <w:suppressLineNumbers w:val="0"/>
        <w:spacing w:before="0" w:beforeAutospacing="1" w:after="0" w:afterAutospacing="1"/>
        <w:ind w:left="720" w:hanging="360"/>
        <w:rPr>
          <w:rFonts w:hint="default" w:ascii="Times New Roman" w:hAnsi="Times New Roman" w:cs="Times New Roman"/>
          <w:sz w:val="20"/>
          <w:szCs w:val="20"/>
        </w:rPr>
      </w:pPr>
      <w:r>
        <w:rPr>
          <w:rStyle w:val="92"/>
          <w:rFonts w:hint="default" w:ascii="Times New Roman" w:hAnsi="Times New Roman" w:cs="Times New Roman"/>
          <w:sz w:val="20"/>
          <w:szCs w:val="20"/>
        </w:rPr>
        <w:t xml:space="preserve">Explain Linux file permissions and the </w:t>
      </w:r>
      <w:r>
        <w:rPr>
          <w:rStyle w:val="44"/>
          <w:rFonts w:hint="default" w:ascii="Times New Roman" w:hAnsi="Times New Roman" w:cs="Times New Roman"/>
          <w:sz w:val="20"/>
          <w:szCs w:val="20"/>
        </w:rPr>
        <w:t>chmod</w:t>
      </w:r>
      <w:r>
        <w:rPr>
          <w:rStyle w:val="92"/>
          <w:rFonts w:hint="default" w:ascii="Times New Roman" w:hAnsi="Times New Roman" w:cs="Times New Roman"/>
          <w:sz w:val="20"/>
          <w:szCs w:val="20"/>
        </w:rPr>
        <w:t xml:space="preserve"> command with examples.</w:t>
      </w:r>
      <w:r>
        <w:rPr>
          <w:rFonts w:hint="default" w:ascii="Times New Roman" w:hAnsi="Times New Roman" w:cs="Times New Roman"/>
          <w:sz w:val="20"/>
          <w:szCs w:val="20"/>
        </w:rPr>
        <w:t xml:space="preserve"> </w:t>
      </w:r>
    </w:p>
    <w:p w14:paraId="6C0BA06C">
      <w:pPr>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70DF1EA5">
      <w:pPr>
        <w:pStyle w:val="2"/>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Kernel</w:t>
      </w:r>
    </w:p>
    <w:p w14:paraId="07A2E701">
      <w:pPr>
        <w:keepNext w:val="0"/>
        <w:keepLines w:val="0"/>
        <w:widowControl/>
        <w:numPr>
          <w:ilvl w:val="0"/>
          <w:numId w:val="56"/>
        </w:numPr>
        <w:suppressLineNumbers w:val="0"/>
        <w:spacing w:before="0" w:beforeAutospacing="1" w:after="0" w:afterAutospacing="1"/>
        <w:ind w:left="720" w:hanging="360"/>
        <w:rPr>
          <w:rFonts w:hint="default" w:ascii="Times New Roman" w:hAnsi="Times New Roman" w:cs="Times New Roman"/>
          <w:sz w:val="20"/>
          <w:szCs w:val="20"/>
        </w:rPr>
      </w:pPr>
      <w:r>
        <w:rPr>
          <w:rStyle w:val="92"/>
          <w:rFonts w:hint="default" w:ascii="Times New Roman" w:hAnsi="Times New Roman" w:cs="Times New Roman"/>
          <w:sz w:val="20"/>
          <w:szCs w:val="20"/>
        </w:rPr>
        <w:t>What is a kernel? Explain the major functions of the Linux kernel.</w:t>
      </w:r>
      <w:r>
        <w:rPr>
          <w:rFonts w:hint="default" w:ascii="Times New Roman" w:hAnsi="Times New Roman" w:cs="Times New Roman"/>
          <w:sz w:val="20"/>
          <w:szCs w:val="20"/>
        </w:rPr>
        <w:t xml:space="preserve"> </w:t>
      </w:r>
    </w:p>
    <w:p w14:paraId="5E911FD1">
      <w:pPr>
        <w:keepNext w:val="0"/>
        <w:keepLines w:val="0"/>
        <w:widowControl/>
        <w:numPr>
          <w:ilvl w:val="0"/>
          <w:numId w:val="56"/>
        </w:numPr>
        <w:suppressLineNumbers w:val="0"/>
        <w:spacing w:before="0" w:beforeAutospacing="1" w:after="0" w:afterAutospacing="1"/>
        <w:ind w:left="720" w:hanging="360"/>
        <w:rPr>
          <w:rFonts w:hint="default" w:ascii="Times New Roman" w:hAnsi="Times New Roman" w:cs="Times New Roman"/>
          <w:sz w:val="20"/>
          <w:szCs w:val="20"/>
        </w:rPr>
      </w:pPr>
      <w:r>
        <w:rPr>
          <w:rStyle w:val="92"/>
          <w:rFonts w:hint="default" w:ascii="Times New Roman" w:hAnsi="Times New Roman" w:cs="Times New Roman"/>
          <w:sz w:val="20"/>
          <w:szCs w:val="20"/>
        </w:rPr>
        <w:t>Explain the Linux kernel architecture with a neat diagram.</w:t>
      </w:r>
      <w:r>
        <w:rPr>
          <w:rFonts w:hint="default" w:ascii="Times New Roman" w:hAnsi="Times New Roman" w:cs="Times New Roman"/>
          <w:sz w:val="20"/>
          <w:szCs w:val="20"/>
        </w:rPr>
        <w:t xml:space="preserve"> </w:t>
      </w:r>
    </w:p>
    <w:p w14:paraId="06272956">
      <w:pPr>
        <w:keepNext w:val="0"/>
        <w:keepLines w:val="0"/>
        <w:widowControl/>
        <w:numPr>
          <w:ilvl w:val="0"/>
          <w:numId w:val="56"/>
        </w:numPr>
        <w:suppressLineNumbers w:val="0"/>
        <w:spacing w:before="0" w:beforeAutospacing="1" w:after="0" w:afterAutospacing="1"/>
        <w:ind w:left="720" w:hanging="360"/>
        <w:rPr>
          <w:rFonts w:hint="default" w:ascii="Times New Roman" w:hAnsi="Times New Roman" w:cs="Times New Roman"/>
          <w:sz w:val="20"/>
          <w:szCs w:val="20"/>
        </w:rPr>
      </w:pPr>
      <w:r>
        <w:rPr>
          <w:rStyle w:val="92"/>
          <w:rFonts w:hint="default" w:ascii="Times New Roman" w:hAnsi="Times New Roman" w:cs="Times New Roman"/>
          <w:sz w:val="20"/>
          <w:szCs w:val="20"/>
        </w:rPr>
        <w:t>Explain kernel-related commands in Linux.</w:t>
      </w:r>
      <w:r>
        <w:rPr>
          <w:rFonts w:hint="default" w:ascii="Times New Roman" w:hAnsi="Times New Roman" w:cs="Times New Roman"/>
          <w:sz w:val="20"/>
          <w:szCs w:val="20"/>
        </w:rPr>
        <w:t xml:space="preserve"> </w:t>
      </w:r>
    </w:p>
    <w:p w14:paraId="0D2E50A4">
      <w:pPr>
        <w:keepNext w:val="0"/>
        <w:keepLines w:val="0"/>
        <w:widowControl/>
        <w:numPr>
          <w:ilvl w:val="0"/>
          <w:numId w:val="56"/>
        </w:numPr>
        <w:suppressLineNumbers w:val="0"/>
        <w:spacing w:before="0" w:beforeAutospacing="1" w:after="0" w:afterAutospacing="1"/>
        <w:ind w:left="720" w:hanging="360"/>
        <w:rPr>
          <w:rFonts w:hint="default" w:ascii="Times New Roman" w:hAnsi="Times New Roman" w:cs="Times New Roman"/>
          <w:sz w:val="20"/>
          <w:szCs w:val="20"/>
        </w:rPr>
      </w:pPr>
      <w:r>
        <w:rPr>
          <w:rStyle w:val="92"/>
          <w:rFonts w:hint="default" w:ascii="Times New Roman" w:hAnsi="Times New Roman" w:cs="Times New Roman"/>
          <w:sz w:val="20"/>
          <w:szCs w:val="20"/>
        </w:rPr>
        <w:t xml:space="preserve">Explain the purpose of </w:t>
      </w:r>
      <w:r>
        <w:rPr>
          <w:rStyle w:val="44"/>
          <w:rFonts w:hint="default" w:ascii="Times New Roman" w:hAnsi="Times New Roman" w:cs="Times New Roman"/>
          <w:sz w:val="20"/>
          <w:szCs w:val="20"/>
        </w:rPr>
        <w:t>lsmod</w:t>
      </w:r>
      <w:r>
        <w:rPr>
          <w:rStyle w:val="92"/>
          <w:rFonts w:hint="default" w:ascii="Times New Roman" w:hAnsi="Times New Roman" w:cs="Times New Roman"/>
          <w:sz w:val="20"/>
          <w:szCs w:val="20"/>
        </w:rPr>
        <w:t xml:space="preserve">, </w:t>
      </w:r>
      <w:r>
        <w:rPr>
          <w:rStyle w:val="44"/>
          <w:rFonts w:hint="default" w:ascii="Times New Roman" w:hAnsi="Times New Roman" w:cs="Times New Roman"/>
          <w:sz w:val="20"/>
          <w:szCs w:val="20"/>
        </w:rPr>
        <w:t>modprobe</w:t>
      </w:r>
      <w:r>
        <w:rPr>
          <w:rStyle w:val="92"/>
          <w:rFonts w:hint="default" w:ascii="Times New Roman" w:hAnsi="Times New Roman" w:cs="Times New Roman"/>
          <w:sz w:val="20"/>
          <w:szCs w:val="20"/>
        </w:rPr>
        <w:t xml:space="preserve">, </w:t>
      </w:r>
      <w:r>
        <w:rPr>
          <w:rStyle w:val="44"/>
          <w:rFonts w:hint="default" w:ascii="Times New Roman" w:hAnsi="Times New Roman" w:cs="Times New Roman"/>
          <w:sz w:val="20"/>
          <w:szCs w:val="20"/>
        </w:rPr>
        <w:t>insmod</w:t>
      </w:r>
      <w:r>
        <w:rPr>
          <w:rStyle w:val="92"/>
          <w:rFonts w:hint="default" w:ascii="Times New Roman" w:hAnsi="Times New Roman" w:cs="Times New Roman"/>
          <w:sz w:val="20"/>
          <w:szCs w:val="20"/>
        </w:rPr>
        <w:t xml:space="preserve">, </w:t>
      </w:r>
      <w:r>
        <w:rPr>
          <w:rStyle w:val="44"/>
          <w:rFonts w:hint="default" w:ascii="Times New Roman" w:hAnsi="Times New Roman" w:cs="Times New Roman"/>
          <w:sz w:val="20"/>
          <w:szCs w:val="20"/>
        </w:rPr>
        <w:t>rmmod</w:t>
      </w:r>
      <w:r>
        <w:rPr>
          <w:rStyle w:val="92"/>
          <w:rFonts w:hint="default" w:ascii="Times New Roman" w:hAnsi="Times New Roman" w:cs="Times New Roman"/>
          <w:sz w:val="20"/>
          <w:szCs w:val="20"/>
        </w:rPr>
        <w:t xml:space="preserve">, </w:t>
      </w:r>
      <w:r>
        <w:rPr>
          <w:rStyle w:val="44"/>
          <w:rFonts w:hint="default" w:ascii="Times New Roman" w:hAnsi="Times New Roman" w:cs="Times New Roman"/>
          <w:sz w:val="20"/>
          <w:szCs w:val="20"/>
        </w:rPr>
        <w:t>modinfo</w:t>
      </w:r>
      <w:r>
        <w:rPr>
          <w:rStyle w:val="92"/>
          <w:rFonts w:hint="default" w:ascii="Times New Roman" w:hAnsi="Times New Roman" w:cs="Times New Roman"/>
          <w:sz w:val="20"/>
          <w:szCs w:val="20"/>
        </w:rPr>
        <w:t xml:space="preserve">, and </w:t>
      </w:r>
      <w:r>
        <w:rPr>
          <w:rStyle w:val="44"/>
          <w:rFonts w:hint="default" w:ascii="Times New Roman" w:hAnsi="Times New Roman" w:cs="Times New Roman"/>
          <w:sz w:val="20"/>
          <w:szCs w:val="20"/>
        </w:rPr>
        <w:t>dmesg</w:t>
      </w:r>
      <w:r>
        <w:rPr>
          <w:rStyle w:val="92"/>
          <w:rFonts w:hint="default" w:ascii="Times New Roman" w:hAnsi="Times New Roman" w:cs="Times New Roman"/>
          <w:sz w:val="20"/>
          <w:szCs w:val="20"/>
        </w:rPr>
        <w:t xml:space="preserve"> commands.</w:t>
      </w:r>
      <w:r>
        <w:rPr>
          <w:rFonts w:hint="default" w:ascii="Times New Roman" w:hAnsi="Times New Roman" w:cs="Times New Roman"/>
          <w:sz w:val="20"/>
          <w:szCs w:val="20"/>
        </w:rPr>
        <w:t xml:space="preserve"> </w:t>
      </w:r>
    </w:p>
    <w:p w14:paraId="68E1564E">
      <w:pPr>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27FB0462">
      <w:pPr>
        <w:pStyle w:val="2"/>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Libraries</w:t>
      </w:r>
    </w:p>
    <w:p w14:paraId="2462F5C9">
      <w:pPr>
        <w:keepNext w:val="0"/>
        <w:keepLines w:val="0"/>
        <w:widowControl/>
        <w:numPr>
          <w:ilvl w:val="0"/>
          <w:numId w:val="57"/>
        </w:numPr>
        <w:suppressLineNumbers w:val="0"/>
        <w:spacing w:before="0" w:beforeAutospacing="1" w:after="0" w:afterAutospacing="1"/>
        <w:ind w:left="720" w:hanging="360"/>
        <w:rPr>
          <w:rFonts w:hint="default" w:ascii="Times New Roman" w:hAnsi="Times New Roman" w:cs="Times New Roman"/>
          <w:sz w:val="20"/>
          <w:szCs w:val="20"/>
        </w:rPr>
      </w:pPr>
      <w:r>
        <w:rPr>
          <w:rStyle w:val="92"/>
          <w:rFonts w:hint="default" w:ascii="Times New Roman" w:hAnsi="Times New Roman" w:cs="Times New Roman"/>
          <w:sz w:val="20"/>
          <w:szCs w:val="20"/>
        </w:rPr>
        <w:t>Explain the creation of a static library in Linux with suitable commands.</w:t>
      </w:r>
      <w:r>
        <w:rPr>
          <w:rFonts w:hint="default" w:ascii="Times New Roman" w:hAnsi="Times New Roman" w:cs="Times New Roman"/>
          <w:sz w:val="20"/>
          <w:szCs w:val="20"/>
        </w:rPr>
        <w:t xml:space="preserve"> </w:t>
      </w:r>
    </w:p>
    <w:p w14:paraId="36639946">
      <w:pPr>
        <w:keepNext w:val="0"/>
        <w:keepLines w:val="0"/>
        <w:widowControl/>
        <w:numPr>
          <w:ilvl w:val="0"/>
          <w:numId w:val="57"/>
        </w:numPr>
        <w:suppressLineNumbers w:val="0"/>
        <w:spacing w:before="0" w:beforeAutospacing="1" w:after="0" w:afterAutospacing="1"/>
        <w:ind w:left="720" w:hanging="360"/>
        <w:rPr>
          <w:rFonts w:hint="default" w:ascii="Times New Roman" w:hAnsi="Times New Roman" w:cs="Times New Roman"/>
          <w:sz w:val="20"/>
          <w:szCs w:val="20"/>
        </w:rPr>
      </w:pPr>
      <w:r>
        <w:rPr>
          <w:rStyle w:val="92"/>
          <w:rFonts w:hint="default" w:ascii="Times New Roman" w:hAnsi="Times New Roman" w:cs="Times New Roman"/>
          <w:sz w:val="20"/>
          <w:szCs w:val="20"/>
        </w:rPr>
        <w:t>Explain the creation of a dynamic/shared library in Linux with suitable commands.</w:t>
      </w:r>
      <w:r>
        <w:rPr>
          <w:rFonts w:hint="default" w:ascii="Times New Roman" w:hAnsi="Times New Roman" w:cs="Times New Roman"/>
          <w:sz w:val="20"/>
          <w:szCs w:val="20"/>
        </w:rPr>
        <w:t xml:space="preserve"> </w:t>
      </w:r>
    </w:p>
    <w:p w14:paraId="175F6D37">
      <w:pPr>
        <w:keepNext w:val="0"/>
        <w:keepLines w:val="0"/>
        <w:widowControl/>
        <w:numPr>
          <w:ilvl w:val="0"/>
          <w:numId w:val="57"/>
        </w:numPr>
        <w:suppressLineNumbers w:val="0"/>
        <w:spacing w:before="0" w:beforeAutospacing="1" w:after="0" w:afterAutospacing="1"/>
        <w:ind w:left="720" w:hanging="360"/>
        <w:rPr>
          <w:rFonts w:hint="default" w:ascii="Times New Roman" w:hAnsi="Times New Roman" w:cs="Times New Roman"/>
          <w:sz w:val="20"/>
          <w:szCs w:val="20"/>
        </w:rPr>
      </w:pPr>
      <w:r>
        <w:rPr>
          <w:rStyle w:val="92"/>
          <w:rFonts w:hint="default" w:ascii="Times New Roman" w:hAnsi="Times New Roman" w:cs="Times New Roman"/>
          <w:sz w:val="20"/>
          <w:szCs w:val="20"/>
        </w:rPr>
        <w:t>Differentiate between static and dynamic libraries.</w:t>
      </w:r>
      <w:r>
        <w:rPr>
          <w:rFonts w:hint="default" w:ascii="Times New Roman" w:hAnsi="Times New Roman" w:cs="Times New Roman"/>
          <w:sz w:val="20"/>
          <w:szCs w:val="20"/>
        </w:rPr>
        <w:t xml:space="preserve"> </w:t>
      </w:r>
    </w:p>
    <w:p w14:paraId="22E6E4A0">
      <w:pPr>
        <w:keepNext w:val="0"/>
        <w:keepLines w:val="0"/>
        <w:widowControl/>
        <w:numPr>
          <w:ilvl w:val="0"/>
          <w:numId w:val="57"/>
        </w:numPr>
        <w:suppressLineNumbers w:val="0"/>
        <w:spacing w:before="0" w:beforeAutospacing="1" w:after="0" w:afterAutospacing="1"/>
        <w:ind w:left="720" w:hanging="360"/>
        <w:rPr>
          <w:rFonts w:hint="default" w:ascii="Times New Roman" w:hAnsi="Times New Roman" w:cs="Times New Roman"/>
          <w:sz w:val="20"/>
          <w:szCs w:val="20"/>
        </w:rPr>
      </w:pPr>
      <w:r>
        <w:rPr>
          <w:rStyle w:val="92"/>
          <w:rFonts w:hint="default" w:ascii="Times New Roman" w:hAnsi="Times New Roman" w:cs="Times New Roman"/>
          <w:sz w:val="20"/>
          <w:szCs w:val="20"/>
        </w:rPr>
        <w:t>Explain the steps involved in creating and using a static library.</w:t>
      </w:r>
      <w:r>
        <w:rPr>
          <w:rFonts w:hint="default" w:ascii="Times New Roman" w:hAnsi="Times New Roman" w:cs="Times New Roman"/>
          <w:sz w:val="20"/>
          <w:szCs w:val="20"/>
        </w:rPr>
        <w:t xml:space="preserve"> </w:t>
      </w:r>
    </w:p>
    <w:p w14:paraId="2875C9E9">
      <w:pPr>
        <w:keepNext w:val="0"/>
        <w:keepLines w:val="0"/>
        <w:widowControl/>
        <w:numPr>
          <w:ilvl w:val="0"/>
          <w:numId w:val="57"/>
        </w:numPr>
        <w:suppressLineNumbers w:val="0"/>
        <w:spacing w:before="0" w:beforeAutospacing="1" w:after="0" w:afterAutospacing="1"/>
        <w:ind w:left="720" w:hanging="360"/>
        <w:rPr>
          <w:rFonts w:hint="default" w:ascii="Times New Roman" w:hAnsi="Times New Roman" w:cs="Times New Roman"/>
          <w:sz w:val="20"/>
          <w:szCs w:val="20"/>
        </w:rPr>
      </w:pPr>
      <w:r>
        <w:rPr>
          <w:rStyle w:val="92"/>
          <w:rFonts w:hint="default" w:ascii="Times New Roman" w:hAnsi="Times New Roman" w:cs="Times New Roman"/>
          <w:sz w:val="20"/>
          <w:szCs w:val="20"/>
        </w:rPr>
        <w:t>Explain the steps involved in creating and using a dynamic library.</w:t>
      </w:r>
      <w:r>
        <w:rPr>
          <w:rFonts w:hint="default" w:ascii="Times New Roman" w:hAnsi="Times New Roman" w:cs="Times New Roman"/>
          <w:sz w:val="20"/>
          <w:szCs w:val="20"/>
        </w:rPr>
        <w:t xml:space="preserve"> </w:t>
      </w:r>
    </w:p>
    <w:p w14:paraId="51DAD656">
      <w:pPr>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pict>
          <v:rect id="_x0000_i1027" o:spt="1" style="height:1.5pt;width:432pt;" fillcolor="#A0A0A0" filled="t" stroked="f" coordsize="21600,21600" o:hr="t" o:hrstd="t" o:hralign="center">
            <v:path/>
            <v:fill on="t" focussize="0,0"/>
            <v:stroke on="f"/>
            <v:imagedata o:title=""/>
            <o:lock v:ext="edit"/>
            <w10:wrap type="none"/>
            <w10:anchorlock/>
          </v:rect>
        </w:pict>
      </w:r>
    </w:p>
    <w:p w14:paraId="37791D50">
      <w:pPr>
        <w:pStyle w:val="2"/>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Kernel Module Programming</w:t>
      </w:r>
    </w:p>
    <w:p w14:paraId="4264E70A">
      <w:pPr>
        <w:keepNext w:val="0"/>
        <w:keepLines w:val="0"/>
        <w:widowControl/>
        <w:numPr>
          <w:ilvl w:val="0"/>
          <w:numId w:val="58"/>
        </w:numPr>
        <w:suppressLineNumbers w:val="0"/>
        <w:spacing w:before="0" w:beforeAutospacing="1" w:after="0" w:afterAutospacing="1"/>
        <w:ind w:left="720" w:hanging="360"/>
        <w:rPr>
          <w:rFonts w:hint="default" w:ascii="Times New Roman" w:hAnsi="Times New Roman" w:cs="Times New Roman"/>
          <w:sz w:val="20"/>
          <w:szCs w:val="20"/>
        </w:rPr>
      </w:pPr>
      <w:r>
        <w:rPr>
          <w:rStyle w:val="92"/>
          <w:rFonts w:hint="default" w:ascii="Times New Roman" w:hAnsi="Times New Roman" w:cs="Times New Roman"/>
          <w:sz w:val="20"/>
          <w:szCs w:val="20"/>
        </w:rPr>
        <w:t>What is kernel module programming? Explain its advantages.</w:t>
      </w:r>
      <w:r>
        <w:rPr>
          <w:rFonts w:hint="default" w:ascii="Times New Roman" w:hAnsi="Times New Roman" w:cs="Times New Roman"/>
          <w:sz w:val="20"/>
          <w:szCs w:val="20"/>
        </w:rPr>
        <w:t xml:space="preserve"> </w:t>
      </w:r>
    </w:p>
    <w:p w14:paraId="1A1C7AAF">
      <w:pPr>
        <w:keepNext w:val="0"/>
        <w:keepLines w:val="0"/>
        <w:widowControl/>
        <w:numPr>
          <w:ilvl w:val="0"/>
          <w:numId w:val="58"/>
        </w:numPr>
        <w:suppressLineNumbers w:val="0"/>
        <w:spacing w:before="0" w:beforeAutospacing="1" w:after="0" w:afterAutospacing="1"/>
        <w:ind w:left="720" w:hanging="360"/>
        <w:rPr>
          <w:rFonts w:hint="default" w:ascii="Times New Roman" w:hAnsi="Times New Roman" w:cs="Times New Roman"/>
          <w:sz w:val="20"/>
          <w:szCs w:val="20"/>
        </w:rPr>
      </w:pPr>
      <w:r>
        <w:rPr>
          <w:rStyle w:val="92"/>
          <w:rFonts w:hint="default" w:ascii="Times New Roman" w:hAnsi="Times New Roman" w:cs="Times New Roman"/>
          <w:sz w:val="20"/>
          <w:szCs w:val="20"/>
        </w:rPr>
        <w:t>Explain the structure of a Linux kernel module with an example.</w:t>
      </w:r>
      <w:r>
        <w:rPr>
          <w:rFonts w:hint="default" w:ascii="Times New Roman" w:hAnsi="Times New Roman" w:cs="Times New Roman"/>
          <w:sz w:val="20"/>
          <w:szCs w:val="20"/>
        </w:rPr>
        <w:t xml:space="preserve"> </w:t>
      </w:r>
    </w:p>
    <w:p w14:paraId="5DE13B76">
      <w:pPr>
        <w:keepNext w:val="0"/>
        <w:keepLines w:val="0"/>
        <w:widowControl/>
        <w:numPr>
          <w:ilvl w:val="0"/>
          <w:numId w:val="58"/>
        </w:numPr>
        <w:suppressLineNumbers w:val="0"/>
        <w:spacing w:before="0" w:beforeAutospacing="1" w:after="0" w:afterAutospacing="1"/>
        <w:ind w:left="720" w:hanging="360"/>
        <w:rPr>
          <w:rFonts w:hint="default" w:ascii="Times New Roman" w:hAnsi="Times New Roman" w:cs="Times New Roman"/>
          <w:sz w:val="20"/>
          <w:szCs w:val="20"/>
        </w:rPr>
      </w:pPr>
      <w:r>
        <w:rPr>
          <w:rStyle w:val="92"/>
          <w:rFonts w:hint="default" w:ascii="Times New Roman" w:hAnsi="Times New Roman" w:cs="Times New Roman"/>
          <w:sz w:val="20"/>
          <w:szCs w:val="20"/>
        </w:rPr>
        <w:t>Explain the steps involved in compiling, loading, and unloading a kernel module.</w:t>
      </w:r>
      <w:r>
        <w:rPr>
          <w:rFonts w:hint="default" w:ascii="Times New Roman" w:hAnsi="Times New Roman" w:cs="Times New Roman"/>
          <w:sz w:val="20"/>
          <w:szCs w:val="20"/>
        </w:rPr>
        <w:t xml:space="preserve"> </w:t>
      </w:r>
    </w:p>
    <w:p w14:paraId="148E4FBF">
      <w:pPr>
        <w:pStyle w:val="4"/>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Hello World Module</w:t>
      </w:r>
    </w:p>
    <w:p w14:paraId="0B2B59E2">
      <w:pPr>
        <w:keepNext w:val="0"/>
        <w:keepLines w:val="0"/>
        <w:widowControl/>
        <w:numPr>
          <w:ilvl w:val="0"/>
          <w:numId w:val="59"/>
        </w:numPr>
        <w:suppressLineNumbers w:val="0"/>
        <w:spacing w:before="0" w:beforeAutospacing="1" w:after="0" w:afterAutospacing="1"/>
        <w:ind w:left="720" w:hanging="360"/>
        <w:rPr>
          <w:rFonts w:hint="default" w:ascii="Times New Roman" w:hAnsi="Times New Roman" w:cs="Times New Roman"/>
          <w:sz w:val="20"/>
          <w:szCs w:val="20"/>
        </w:rPr>
      </w:pPr>
      <w:r>
        <w:rPr>
          <w:rStyle w:val="92"/>
          <w:rFonts w:hint="default" w:ascii="Times New Roman" w:hAnsi="Times New Roman" w:cs="Times New Roman"/>
          <w:sz w:val="20"/>
          <w:szCs w:val="20"/>
        </w:rPr>
        <w:t>Write and explain a Hello World kernel module in Linux.</w:t>
      </w:r>
      <w:r>
        <w:rPr>
          <w:rFonts w:hint="default" w:ascii="Times New Roman" w:hAnsi="Times New Roman" w:cs="Times New Roman"/>
          <w:sz w:val="20"/>
          <w:szCs w:val="20"/>
        </w:rPr>
        <w:t xml:space="preserve"> </w:t>
      </w:r>
    </w:p>
    <w:p w14:paraId="55D0D35A">
      <w:pPr>
        <w:keepNext w:val="0"/>
        <w:keepLines w:val="0"/>
        <w:widowControl/>
        <w:numPr>
          <w:ilvl w:val="0"/>
          <w:numId w:val="59"/>
        </w:numPr>
        <w:suppressLineNumbers w:val="0"/>
        <w:spacing w:before="0" w:beforeAutospacing="1" w:after="0" w:afterAutospacing="1"/>
        <w:ind w:left="720" w:hanging="360"/>
        <w:rPr>
          <w:rFonts w:hint="default" w:ascii="Times New Roman" w:hAnsi="Times New Roman" w:cs="Times New Roman"/>
          <w:sz w:val="20"/>
          <w:szCs w:val="20"/>
        </w:rPr>
      </w:pPr>
      <w:r>
        <w:rPr>
          <w:rStyle w:val="92"/>
          <w:rFonts w:hint="default" w:ascii="Times New Roman" w:hAnsi="Times New Roman" w:cs="Times New Roman"/>
          <w:sz w:val="20"/>
          <w:szCs w:val="20"/>
        </w:rPr>
        <w:t xml:space="preserve">Explain the </w:t>
      </w:r>
      <w:r>
        <w:rPr>
          <w:rStyle w:val="44"/>
          <w:rFonts w:hint="default" w:ascii="Times New Roman" w:hAnsi="Times New Roman" w:cs="Times New Roman"/>
          <w:sz w:val="20"/>
          <w:szCs w:val="20"/>
        </w:rPr>
        <w:t>module_init()</w:t>
      </w:r>
      <w:r>
        <w:rPr>
          <w:rStyle w:val="92"/>
          <w:rFonts w:hint="default" w:ascii="Times New Roman" w:hAnsi="Times New Roman" w:cs="Times New Roman"/>
          <w:sz w:val="20"/>
          <w:szCs w:val="20"/>
        </w:rPr>
        <w:t xml:space="preserve"> and </w:t>
      </w:r>
      <w:r>
        <w:rPr>
          <w:rStyle w:val="44"/>
          <w:rFonts w:hint="default" w:ascii="Times New Roman" w:hAnsi="Times New Roman" w:cs="Times New Roman"/>
          <w:sz w:val="20"/>
          <w:szCs w:val="20"/>
        </w:rPr>
        <w:t>module_exit()</w:t>
      </w:r>
      <w:r>
        <w:rPr>
          <w:rStyle w:val="92"/>
          <w:rFonts w:hint="default" w:ascii="Times New Roman" w:hAnsi="Times New Roman" w:cs="Times New Roman"/>
          <w:sz w:val="20"/>
          <w:szCs w:val="20"/>
        </w:rPr>
        <w:t xml:space="preserve"> functions with reference to a kernel module.</w:t>
      </w:r>
      <w:r>
        <w:rPr>
          <w:rFonts w:hint="default" w:ascii="Times New Roman" w:hAnsi="Times New Roman" w:cs="Times New Roman"/>
          <w:sz w:val="20"/>
          <w:szCs w:val="20"/>
        </w:rPr>
        <w:t xml:space="preserve"> </w:t>
      </w:r>
    </w:p>
    <w:p w14:paraId="185A23A9">
      <w:pPr>
        <w:pStyle w:val="4"/>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Module Stacking</w:t>
      </w:r>
    </w:p>
    <w:p w14:paraId="76225051">
      <w:pPr>
        <w:keepNext w:val="0"/>
        <w:keepLines w:val="0"/>
        <w:widowControl/>
        <w:numPr>
          <w:ilvl w:val="0"/>
          <w:numId w:val="60"/>
        </w:numPr>
        <w:suppressLineNumbers w:val="0"/>
        <w:spacing w:before="0" w:beforeAutospacing="1" w:after="0" w:afterAutospacing="1"/>
        <w:ind w:left="720" w:hanging="360"/>
        <w:rPr>
          <w:rFonts w:hint="default" w:ascii="Times New Roman" w:hAnsi="Times New Roman" w:cs="Times New Roman"/>
          <w:sz w:val="20"/>
          <w:szCs w:val="20"/>
        </w:rPr>
      </w:pPr>
      <w:r>
        <w:rPr>
          <w:rStyle w:val="92"/>
          <w:rFonts w:hint="default" w:ascii="Times New Roman" w:hAnsi="Times New Roman" w:cs="Times New Roman"/>
          <w:sz w:val="20"/>
          <w:szCs w:val="20"/>
        </w:rPr>
        <w:t>What is module stacking? Explain with a suitable diagram.</w:t>
      </w:r>
      <w:r>
        <w:rPr>
          <w:rFonts w:hint="default" w:ascii="Times New Roman" w:hAnsi="Times New Roman" w:cs="Times New Roman"/>
          <w:sz w:val="20"/>
          <w:szCs w:val="20"/>
        </w:rPr>
        <w:t xml:space="preserve"> </w:t>
      </w:r>
    </w:p>
    <w:p w14:paraId="168F1320">
      <w:pPr>
        <w:keepNext w:val="0"/>
        <w:keepLines w:val="0"/>
        <w:widowControl/>
        <w:numPr>
          <w:ilvl w:val="0"/>
          <w:numId w:val="60"/>
        </w:numPr>
        <w:suppressLineNumbers w:val="0"/>
        <w:spacing w:before="0" w:beforeAutospacing="1" w:after="0" w:afterAutospacing="1"/>
        <w:ind w:left="720" w:hanging="360"/>
        <w:rPr>
          <w:rFonts w:hint="default" w:ascii="Times New Roman" w:hAnsi="Times New Roman" w:cs="Times New Roman"/>
          <w:sz w:val="20"/>
          <w:szCs w:val="20"/>
        </w:rPr>
      </w:pPr>
      <w:r>
        <w:rPr>
          <w:rStyle w:val="92"/>
          <w:rFonts w:hint="default" w:ascii="Times New Roman" w:hAnsi="Times New Roman" w:cs="Times New Roman"/>
          <w:sz w:val="20"/>
          <w:szCs w:val="20"/>
        </w:rPr>
        <w:t>Explain kernel module dependencies and module stacking in Linux.</w:t>
      </w:r>
      <w:r>
        <w:rPr>
          <w:rFonts w:hint="default" w:ascii="Times New Roman" w:hAnsi="Times New Roman" w:cs="Times New Roman"/>
          <w:sz w:val="20"/>
          <w:szCs w:val="20"/>
        </w:rPr>
        <w:t xml:space="preserve"> </w:t>
      </w:r>
    </w:p>
    <w:p w14:paraId="2DF9D3DA">
      <w:pPr>
        <w:pStyle w:val="4"/>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Module Parameters</w:t>
      </w:r>
    </w:p>
    <w:p w14:paraId="010695CA">
      <w:pPr>
        <w:keepNext w:val="0"/>
        <w:keepLines w:val="0"/>
        <w:widowControl/>
        <w:numPr>
          <w:ilvl w:val="0"/>
          <w:numId w:val="61"/>
        </w:numPr>
        <w:suppressLineNumbers w:val="0"/>
        <w:spacing w:before="0" w:beforeAutospacing="1" w:after="0" w:afterAutospacing="1"/>
        <w:ind w:left="720" w:hanging="360"/>
        <w:rPr>
          <w:rFonts w:hint="default" w:ascii="Times New Roman" w:hAnsi="Times New Roman" w:cs="Times New Roman"/>
          <w:sz w:val="20"/>
          <w:szCs w:val="20"/>
        </w:rPr>
      </w:pPr>
      <w:r>
        <w:rPr>
          <w:rStyle w:val="92"/>
          <w:rFonts w:hint="default" w:ascii="Times New Roman" w:hAnsi="Times New Roman" w:cs="Times New Roman"/>
          <w:sz w:val="20"/>
          <w:szCs w:val="20"/>
        </w:rPr>
        <w:t>What are module parameters? Explain with a suitable example.</w:t>
      </w:r>
      <w:r>
        <w:rPr>
          <w:rFonts w:hint="default" w:ascii="Times New Roman" w:hAnsi="Times New Roman" w:cs="Times New Roman"/>
          <w:sz w:val="20"/>
          <w:szCs w:val="20"/>
        </w:rPr>
        <w:t xml:space="preserve"> </w:t>
      </w:r>
    </w:p>
    <w:p w14:paraId="160B93E8">
      <w:pPr>
        <w:keepNext w:val="0"/>
        <w:keepLines w:val="0"/>
        <w:widowControl/>
        <w:numPr>
          <w:ilvl w:val="0"/>
          <w:numId w:val="61"/>
        </w:numPr>
        <w:suppressLineNumbers w:val="0"/>
        <w:spacing w:before="0" w:beforeAutospacing="1" w:after="0" w:afterAutospacing="1"/>
        <w:ind w:left="720" w:hanging="360"/>
        <w:rPr>
          <w:rFonts w:hint="default" w:ascii="Times New Roman" w:hAnsi="Times New Roman" w:cs="Times New Roman"/>
          <w:sz w:val="20"/>
          <w:szCs w:val="20"/>
        </w:rPr>
      </w:pPr>
      <w:r>
        <w:rPr>
          <w:rStyle w:val="92"/>
          <w:rFonts w:hint="default" w:ascii="Times New Roman" w:hAnsi="Times New Roman" w:cs="Times New Roman"/>
          <w:sz w:val="20"/>
          <w:szCs w:val="20"/>
        </w:rPr>
        <w:t xml:space="preserve">Explain the </w:t>
      </w:r>
      <w:r>
        <w:rPr>
          <w:rStyle w:val="44"/>
          <w:rFonts w:hint="default" w:ascii="Times New Roman" w:hAnsi="Times New Roman" w:cs="Times New Roman"/>
          <w:sz w:val="20"/>
          <w:szCs w:val="20"/>
        </w:rPr>
        <w:t>module_param()</w:t>
      </w:r>
      <w:r>
        <w:rPr>
          <w:rStyle w:val="92"/>
          <w:rFonts w:hint="default" w:ascii="Times New Roman" w:hAnsi="Times New Roman" w:cs="Times New Roman"/>
          <w:sz w:val="20"/>
          <w:szCs w:val="20"/>
        </w:rPr>
        <w:t xml:space="preserve"> macro and different types of module parameters.</w:t>
      </w:r>
      <w:r>
        <w:rPr>
          <w:rFonts w:hint="default" w:ascii="Times New Roman" w:hAnsi="Times New Roman" w:cs="Times New Roman"/>
          <w:sz w:val="20"/>
          <w:szCs w:val="20"/>
        </w:rPr>
        <w:t xml:space="preserve"> </w:t>
      </w:r>
    </w:p>
    <w:p w14:paraId="49BC58D2">
      <w:pPr>
        <w:keepNext w:val="0"/>
        <w:keepLines w:val="0"/>
        <w:widowControl/>
        <w:numPr>
          <w:ilvl w:val="0"/>
          <w:numId w:val="61"/>
        </w:numPr>
        <w:suppressLineNumbers w:val="0"/>
        <w:spacing w:before="0" w:beforeAutospacing="1" w:after="0" w:afterAutospacing="1"/>
        <w:ind w:left="720" w:hanging="360"/>
        <w:rPr>
          <w:rFonts w:hint="default" w:ascii="Times New Roman" w:hAnsi="Times New Roman" w:cs="Times New Roman"/>
          <w:sz w:val="20"/>
          <w:szCs w:val="20"/>
        </w:rPr>
      </w:pPr>
      <w:r>
        <w:rPr>
          <w:rStyle w:val="92"/>
          <w:rFonts w:hint="default" w:ascii="Times New Roman" w:hAnsi="Times New Roman" w:cs="Times New Roman"/>
          <w:sz w:val="20"/>
          <w:szCs w:val="20"/>
        </w:rPr>
        <w:t>Explain how parameters are passed to a kernel module during loading.</w:t>
      </w:r>
      <w:r>
        <w:rPr>
          <w:rFonts w:hint="default" w:ascii="Times New Roman" w:hAnsi="Times New Roman" w:cs="Times New Roman"/>
          <w:sz w:val="20"/>
          <w:szCs w:val="20"/>
        </w:rPr>
        <w:t xml:space="preserve"> </w:t>
      </w:r>
    </w:p>
    <w:p w14:paraId="4DDFB370">
      <w:pPr>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pict>
          <v:rect id="_x0000_i1028" o:spt="1" style="height:1.5pt;width:432pt;" fillcolor="#A0A0A0" filled="t" stroked="f" coordsize="21600,21600" o:hr="t" o:hrstd="t" o:hralign="center">
            <v:path/>
            <v:fill on="t" focussize="0,0"/>
            <v:stroke on="f"/>
            <v:imagedata o:title=""/>
            <o:lock v:ext="edit"/>
            <w10:wrap type="none"/>
            <w10:anchorlock/>
          </v:rect>
        </w:pict>
      </w:r>
    </w:p>
    <w:p w14:paraId="4F857B65">
      <w:pPr>
        <w:pStyle w:val="2"/>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System Calls</w:t>
      </w:r>
    </w:p>
    <w:p w14:paraId="260A5010">
      <w:pPr>
        <w:keepNext w:val="0"/>
        <w:keepLines w:val="0"/>
        <w:widowControl/>
        <w:numPr>
          <w:ilvl w:val="0"/>
          <w:numId w:val="62"/>
        </w:numPr>
        <w:suppressLineNumbers w:val="0"/>
        <w:spacing w:before="0" w:beforeAutospacing="1" w:after="0" w:afterAutospacing="1"/>
        <w:ind w:left="720" w:hanging="360"/>
        <w:rPr>
          <w:rFonts w:hint="default" w:ascii="Times New Roman" w:hAnsi="Times New Roman" w:cs="Times New Roman"/>
          <w:sz w:val="20"/>
          <w:szCs w:val="20"/>
        </w:rPr>
      </w:pPr>
      <w:r>
        <w:rPr>
          <w:rStyle w:val="92"/>
          <w:rFonts w:hint="default" w:ascii="Times New Roman" w:hAnsi="Times New Roman" w:cs="Times New Roman"/>
          <w:sz w:val="20"/>
          <w:szCs w:val="20"/>
        </w:rPr>
        <w:t>What is a system call? Explain the steps involved in executing a system call.</w:t>
      </w:r>
      <w:r>
        <w:rPr>
          <w:rFonts w:hint="default" w:ascii="Times New Roman" w:hAnsi="Times New Roman" w:cs="Times New Roman"/>
          <w:sz w:val="20"/>
          <w:szCs w:val="20"/>
        </w:rPr>
        <w:t xml:space="preserve"> </w:t>
      </w:r>
    </w:p>
    <w:p w14:paraId="756C4451">
      <w:pPr>
        <w:keepNext w:val="0"/>
        <w:keepLines w:val="0"/>
        <w:widowControl/>
        <w:numPr>
          <w:ilvl w:val="0"/>
          <w:numId w:val="62"/>
        </w:numPr>
        <w:suppressLineNumbers w:val="0"/>
        <w:spacing w:before="0" w:beforeAutospacing="1" w:after="0" w:afterAutospacing="1"/>
        <w:ind w:left="720" w:hanging="360"/>
        <w:rPr>
          <w:rFonts w:hint="default" w:ascii="Times New Roman" w:hAnsi="Times New Roman" w:cs="Times New Roman"/>
          <w:sz w:val="20"/>
          <w:szCs w:val="20"/>
        </w:rPr>
      </w:pPr>
      <w:r>
        <w:rPr>
          <w:rStyle w:val="92"/>
          <w:rFonts w:hint="default" w:ascii="Times New Roman" w:hAnsi="Times New Roman" w:cs="Times New Roman"/>
          <w:sz w:val="20"/>
          <w:szCs w:val="20"/>
        </w:rPr>
        <w:t>Explain the procedure for registering a system call in Linux.</w:t>
      </w:r>
      <w:r>
        <w:rPr>
          <w:rFonts w:hint="default" w:ascii="Times New Roman" w:hAnsi="Times New Roman" w:cs="Times New Roman"/>
          <w:sz w:val="20"/>
          <w:szCs w:val="20"/>
        </w:rPr>
        <w:t xml:space="preserve"> </w:t>
      </w:r>
    </w:p>
    <w:p w14:paraId="01E7A78C">
      <w:pPr>
        <w:keepNext w:val="0"/>
        <w:keepLines w:val="0"/>
        <w:widowControl/>
        <w:numPr>
          <w:ilvl w:val="0"/>
          <w:numId w:val="62"/>
        </w:numPr>
        <w:suppressLineNumbers w:val="0"/>
        <w:spacing w:before="0" w:beforeAutospacing="1" w:after="0" w:afterAutospacing="1"/>
        <w:ind w:left="720" w:hanging="360"/>
        <w:rPr>
          <w:rFonts w:hint="default" w:ascii="Times New Roman" w:hAnsi="Times New Roman" w:cs="Times New Roman"/>
          <w:sz w:val="20"/>
          <w:szCs w:val="20"/>
        </w:rPr>
      </w:pPr>
      <w:r>
        <w:rPr>
          <w:rStyle w:val="92"/>
          <w:rFonts w:hint="default" w:ascii="Times New Roman" w:hAnsi="Times New Roman" w:cs="Times New Roman"/>
          <w:sz w:val="20"/>
          <w:szCs w:val="20"/>
        </w:rPr>
        <w:t>Explain the role of the system call table in Linux.</w:t>
      </w:r>
      <w:r>
        <w:rPr>
          <w:rFonts w:hint="default" w:ascii="Times New Roman" w:hAnsi="Times New Roman" w:cs="Times New Roman"/>
          <w:sz w:val="20"/>
          <w:szCs w:val="20"/>
        </w:rPr>
        <w:t xml:space="preserve"> </w:t>
      </w:r>
    </w:p>
    <w:p w14:paraId="5AF304DE">
      <w:pPr>
        <w:keepNext w:val="0"/>
        <w:keepLines w:val="0"/>
        <w:widowControl/>
        <w:numPr>
          <w:ilvl w:val="0"/>
          <w:numId w:val="62"/>
        </w:numPr>
        <w:suppressLineNumbers w:val="0"/>
        <w:spacing w:before="0" w:beforeAutospacing="1" w:after="0" w:afterAutospacing="1"/>
        <w:ind w:left="720" w:hanging="360"/>
        <w:rPr>
          <w:rFonts w:hint="default" w:ascii="Times New Roman" w:hAnsi="Times New Roman" w:cs="Times New Roman"/>
          <w:sz w:val="20"/>
          <w:szCs w:val="20"/>
        </w:rPr>
      </w:pPr>
      <w:r>
        <w:rPr>
          <w:rStyle w:val="92"/>
          <w:rFonts w:hint="default" w:ascii="Times New Roman" w:hAnsi="Times New Roman" w:cs="Times New Roman"/>
          <w:sz w:val="20"/>
          <w:szCs w:val="20"/>
        </w:rPr>
        <w:t>What is a system call handler? Explain its functions with a diagram.</w:t>
      </w:r>
      <w:r>
        <w:rPr>
          <w:rFonts w:hint="default" w:ascii="Times New Roman" w:hAnsi="Times New Roman" w:cs="Times New Roman"/>
          <w:sz w:val="20"/>
          <w:szCs w:val="20"/>
        </w:rPr>
        <w:t xml:space="preserve"> </w:t>
      </w:r>
    </w:p>
    <w:p w14:paraId="002CF4ED">
      <w:pPr>
        <w:keepNext w:val="0"/>
        <w:keepLines w:val="0"/>
        <w:widowControl/>
        <w:numPr>
          <w:ilvl w:val="0"/>
          <w:numId w:val="62"/>
        </w:numPr>
        <w:suppressLineNumbers w:val="0"/>
        <w:spacing w:before="0" w:beforeAutospacing="1" w:after="0" w:afterAutospacing="1"/>
        <w:ind w:left="720" w:hanging="360"/>
        <w:rPr>
          <w:rFonts w:hint="default" w:ascii="Times New Roman" w:hAnsi="Times New Roman" w:cs="Times New Roman"/>
          <w:sz w:val="20"/>
          <w:szCs w:val="20"/>
        </w:rPr>
      </w:pPr>
      <w:r>
        <w:rPr>
          <w:rStyle w:val="92"/>
          <w:rFonts w:hint="default" w:ascii="Times New Roman" w:hAnsi="Times New Roman" w:cs="Times New Roman"/>
          <w:sz w:val="20"/>
          <w:szCs w:val="20"/>
        </w:rPr>
        <w:t>Explain the system call handler and its interaction with the system call table.</w:t>
      </w:r>
      <w:r>
        <w:rPr>
          <w:rFonts w:hint="default" w:ascii="Times New Roman" w:hAnsi="Times New Roman" w:cs="Times New Roman"/>
          <w:sz w:val="20"/>
          <w:szCs w:val="20"/>
        </w:rPr>
        <w:t xml:space="preserve"> </w:t>
      </w:r>
    </w:p>
    <w:p w14:paraId="1493B4BA">
      <w:pPr>
        <w:keepNext w:val="0"/>
        <w:keepLines w:val="0"/>
        <w:widowControl/>
        <w:numPr>
          <w:ilvl w:val="0"/>
          <w:numId w:val="62"/>
        </w:numPr>
        <w:suppressLineNumbers w:val="0"/>
        <w:spacing w:before="0" w:beforeAutospacing="1" w:after="0" w:afterAutospacing="1"/>
        <w:ind w:left="720" w:hanging="360"/>
        <w:rPr>
          <w:rFonts w:hint="default" w:ascii="Times New Roman" w:hAnsi="Times New Roman" w:cs="Times New Roman"/>
          <w:sz w:val="20"/>
          <w:szCs w:val="20"/>
        </w:rPr>
      </w:pPr>
      <w:r>
        <w:rPr>
          <w:rStyle w:val="92"/>
          <w:rFonts w:hint="default" w:ascii="Times New Roman" w:hAnsi="Times New Roman" w:cs="Times New Roman"/>
          <w:sz w:val="20"/>
          <w:szCs w:val="20"/>
        </w:rPr>
        <w:t>What is a service routine? Explain its role in system-call processing.</w:t>
      </w:r>
      <w:r>
        <w:rPr>
          <w:rFonts w:hint="default" w:ascii="Times New Roman" w:hAnsi="Times New Roman" w:cs="Times New Roman"/>
          <w:sz w:val="20"/>
          <w:szCs w:val="20"/>
        </w:rPr>
        <w:t xml:space="preserve"> </w:t>
      </w:r>
    </w:p>
    <w:p w14:paraId="508FB087">
      <w:pPr>
        <w:keepNext w:val="0"/>
        <w:keepLines w:val="0"/>
        <w:widowControl/>
        <w:numPr>
          <w:ilvl w:val="0"/>
          <w:numId w:val="62"/>
        </w:numPr>
        <w:suppressLineNumbers w:val="0"/>
        <w:spacing w:before="0" w:beforeAutospacing="1" w:after="0" w:afterAutospacing="1"/>
        <w:ind w:left="720" w:hanging="360"/>
        <w:rPr>
          <w:rFonts w:hint="default" w:ascii="Times New Roman" w:hAnsi="Times New Roman" w:cs="Times New Roman"/>
          <w:sz w:val="20"/>
          <w:szCs w:val="20"/>
        </w:rPr>
      </w:pPr>
      <w:r>
        <w:rPr>
          <w:rStyle w:val="92"/>
          <w:rFonts w:hint="default" w:ascii="Times New Roman" w:hAnsi="Times New Roman" w:cs="Times New Roman"/>
          <w:sz w:val="20"/>
          <w:szCs w:val="20"/>
        </w:rPr>
        <w:t>Differentiate between a system call, system call handler, and service routine.</w:t>
      </w:r>
      <w:r>
        <w:rPr>
          <w:rFonts w:hint="default" w:ascii="Times New Roman" w:hAnsi="Times New Roman" w:cs="Times New Roman"/>
          <w:sz w:val="20"/>
          <w:szCs w:val="20"/>
        </w:rPr>
        <w:t xml:space="preserve"> </w:t>
      </w:r>
    </w:p>
    <w:p w14:paraId="3EEF2A4C">
      <w:pPr>
        <w:keepNext w:val="0"/>
        <w:keepLines w:val="0"/>
        <w:widowControl/>
        <w:numPr>
          <w:ilvl w:val="0"/>
          <w:numId w:val="62"/>
        </w:numPr>
        <w:suppressLineNumbers w:val="0"/>
        <w:spacing w:before="0" w:beforeAutospacing="1" w:after="0" w:afterAutospacing="1"/>
        <w:ind w:left="720" w:hanging="360"/>
        <w:rPr>
          <w:rFonts w:hint="default" w:ascii="Times New Roman" w:hAnsi="Times New Roman" w:cs="Times New Roman"/>
          <w:sz w:val="20"/>
          <w:szCs w:val="20"/>
        </w:rPr>
      </w:pPr>
      <w:r>
        <w:rPr>
          <w:rStyle w:val="92"/>
          <w:rFonts w:hint="default" w:ascii="Times New Roman" w:hAnsi="Times New Roman" w:cs="Times New Roman"/>
          <w:sz w:val="20"/>
          <w:szCs w:val="20"/>
        </w:rPr>
        <w:t>Explain the complete flow of a system call from user space to kernel space and back.</w:t>
      </w:r>
    </w:p>
    <w:p w14:paraId="478A5E24">
      <w:pPr>
        <w:keepNext w:val="0"/>
        <w:keepLines w:val="0"/>
        <w:widowControl/>
        <w:numPr>
          <w:ilvl w:val="0"/>
          <w:numId w:val="0"/>
        </w:numPr>
        <w:suppressLineNumbers w:val="0"/>
        <w:tabs>
          <w:tab w:val="left" w:pos="720"/>
        </w:tabs>
        <w:autoSpaceDE w:val="0"/>
        <w:autoSpaceDN w:val="0"/>
        <w:spacing w:before="0" w:beforeAutospacing="1" w:after="0" w:afterAutospacing="1" w:line="240" w:lineRule="auto"/>
        <w:ind w:right="0" w:rightChars="0"/>
        <w:jc w:val="left"/>
        <w:rPr>
          <w:rFonts w:hint="default" w:ascii="Times New Roman" w:hAnsi="Times New Roman" w:cs="Times New Roman"/>
          <w:sz w:val="20"/>
          <w:szCs w:val="20"/>
        </w:rPr>
      </w:pPr>
    </w:p>
    <w:p w14:paraId="56C8EEC0">
      <w:pPr>
        <w:keepNext w:val="0"/>
        <w:keepLines w:val="0"/>
        <w:widowControl/>
        <w:numPr>
          <w:ilvl w:val="0"/>
          <w:numId w:val="0"/>
        </w:numPr>
        <w:suppressLineNumbers w:val="0"/>
        <w:tabs>
          <w:tab w:val="left" w:pos="720"/>
        </w:tabs>
        <w:autoSpaceDE w:val="0"/>
        <w:autoSpaceDN w:val="0"/>
        <w:spacing w:before="0" w:beforeAutospacing="1" w:after="0" w:afterAutospacing="1" w:line="240" w:lineRule="auto"/>
        <w:ind w:right="0" w:rightChars="0"/>
        <w:jc w:val="left"/>
        <w:rPr>
          <w:rFonts w:hint="default" w:ascii="Times New Roman" w:hAnsi="Times New Roman" w:cs="Times New Roman"/>
          <w:sz w:val="20"/>
          <w:szCs w:val="20"/>
        </w:rPr>
      </w:pPr>
    </w:p>
    <w:p w14:paraId="598BB359">
      <w:pPr>
        <w:bidi w:val="0"/>
        <w:jc w:val="both"/>
        <w:rPr>
          <w:rFonts w:hint="default" w:ascii="Times New Roman" w:hAnsi="Times New Roman" w:cs="Times New Roman"/>
          <w:b/>
          <w:bCs/>
          <w:sz w:val="20"/>
          <w:szCs w:val="20"/>
          <w:lang w:val="en-US" w:eastAsia="zh-CN"/>
        </w:rPr>
      </w:pPr>
    </w:p>
    <w:p w14:paraId="30B339CC">
      <w:pPr>
        <w:bidi w:val="0"/>
        <w:jc w:val="both"/>
        <w:rPr>
          <w:rFonts w:hint="default" w:ascii="Times New Roman" w:hAnsi="Times New Roman" w:cs="Times New Roman"/>
          <w:b/>
          <w:bCs/>
          <w:sz w:val="20"/>
          <w:szCs w:val="20"/>
          <w:lang w:val="en-US" w:eastAsia="zh-CN"/>
        </w:rPr>
      </w:pPr>
    </w:p>
    <w:p w14:paraId="1DAA1570">
      <w:pPr>
        <w:bidi w:val="0"/>
        <w:jc w:val="both"/>
        <w:rPr>
          <w:rFonts w:hint="default" w:ascii="Times New Roman" w:hAnsi="Times New Roman" w:cs="Times New Roman"/>
          <w:b/>
          <w:bCs/>
          <w:sz w:val="20"/>
          <w:szCs w:val="20"/>
          <w:lang w:val="en-US" w:eastAsia="zh-CN"/>
        </w:rPr>
      </w:pPr>
    </w:p>
    <w:p w14:paraId="5A685C5D">
      <w:pPr>
        <w:bidi w:val="0"/>
        <w:jc w:val="both"/>
        <w:rPr>
          <w:rFonts w:hint="default" w:ascii="Times New Roman" w:hAnsi="Times New Roman" w:cs="Times New Roman"/>
          <w:b/>
          <w:bCs/>
          <w:sz w:val="20"/>
          <w:szCs w:val="20"/>
          <w:lang w:val="en-US" w:eastAsia="zh-CN"/>
        </w:rPr>
      </w:pPr>
    </w:p>
    <w:p w14:paraId="4539D215">
      <w:pPr>
        <w:bidi w:val="0"/>
        <w:jc w:val="both"/>
        <w:rPr>
          <w:rFonts w:hint="default" w:ascii="Times New Roman" w:hAnsi="Times New Roman" w:cs="Times New Roman"/>
          <w:b/>
          <w:bCs/>
          <w:sz w:val="20"/>
          <w:szCs w:val="20"/>
          <w:lang w:val="en-US" w:eastAsia="zh-CN"/>
        </w:rPr>
      </w:pPr>
    </w:p>
    <w:p w14:paraId="03D17D3C">
      <w:pPr>
        <w:bidi w:val="0"/>
        <w:jc w:val="both"/>
        <w:rPr>
          <w:rFonts w:hint="default" w:ascii="Times New Roman" w:hAnsi="Times New Roman" w:cs="Times New Roman"/>
          <w:b/>
          <w:bCs/>
          <w:sz w:val="20"/>
          <w:szCs w:val="20"/>
          <w:lang w:val="en-US" w:eastAsia="zh-CN"/>
        </w:rPr>
      </w:pPr>
    </w:p>
    <w:p w14:paraId="48D1ACA4">
      <w:pPr>
        <w:bidi w:val="0"/>
        <w:jc w:val="both"/>
        <w:rPr>
          <w:rFonts w:hint="default" w:ascii="Times New Roman" w:hAnsi="Times New Roman" w:cs="Times New Roman"/>
          <w:b/>
          <w:bCs/>
          <w:sz w:val="20"/>
          <w:szCs w:val="20"/>
          <w:lang w:val="en-US" w:eastAsia="zh-CN"/>
        </w:rPr>
      </w:pPr>
    </w:p>
    <w:p w14:paraId="73F9C19E">
      <w:pPr>
        <w:bidi w:val="0"/>
        <w:jc w:val="both"/>
        <w:rPr>
          <w:rFonts w:hint="default" w:ascii="Times New Roman" w:hAnsi="Times New Roman" w:cs="Times New Roman"/>
          <w:b/>
          <w:bCs/>
          <w:sz w:val="20"/>
          <w:szCs w:val="20"/>
          <w:lang w:val="en-US" w:eastAsia="zh-CN"/>
        </w:rPr>
      </w:pPr>
    </w:p>
    <w:p w14:paraId="332DC6A0">
      <w:pPr>
        <w:bidi w:val="0"/>
        <w:jc w:val="both"/>
        <w:rPr>
          <w:rFonts w:hint="default" w:ascii="Times New Roman" w:hAnsi="Times New Roman" w:cs="Times New Roman"/>
          <w:b/>
          <w:bCs/>
          <w:sz w:val="20"/>
          <w:szCs w:val="20"/>
          <w:lang w:val="en-US" w:eastAsia="zh-CN"/>
        </w:rPr>
      </w:pPr>
    </w:p>
    <w:p w14:paraId="7AD44D0E">
      <w:pPr>
        <w:bidi w:val="0"/>
        <w:jc w:val="both"/>
        <w:rPr>
          <w:rFonts w:hint="default" w:ascii="Times New Roman" w:hAnsi="Times New Roman" w:cs="Times New Roman"/>
          <w:b/>
          <w:bCs/>
          <w:sz w:val="20"/>
          <w:szCs w:val="20"/>
          <w:lang w:val="en-US" w:eastAsia="zh-CN"/>
        </w:rPr>
      </w:pPr>
    </w:p>
    <w:p w14:paraId="3C6731AC">
      <w:pPr>
        <w:bidi w:val="0"/>
        <w:jc w:val="both"/>
        <w:rPr>
          <w:rFonts w:hint="default" w:ascii="Times New Roman" w:hAnsi="Times New Roman" w:cs="Times New Roman"/>
          <w:b/>
          <w:bCs/>
          <w:sz w:val="20"/>
          <w:szCs w:val="20"/>
          <w:lang w:val="en-US" w:eastAsia="zh-CN"/>
        </w:rPr>
      </w:pPr>
    </w:p>
    <w:p w14:paraId="7AE11EC1">
      <w:pPr>
        <w:bidi w:val="0"/>
        <w:jc w:val="both"/>
        <w:rPr>
          <w:rFonts w:hint="default" w:ascii="Times New Roman" w:hAnsi="Times New Roman" w:cs="Times New Roman"/>
          <w:b/>
          <w:bCs/>
          <w:sz w:val="20"/>
          <w:szCs w:val="20"/>
          <w:lang w:val="en-US" w:eastAsia="zh-CN"/>
        </w:rPr>
      </w:pPr>
    </w:p>
    <w:p w14:paraId="66B219CF">
      <w:pPr>
        <w:bidi w:val="0"/>
        <w:jc w:val="both"/>
        <w:rPr>
          <w:rFonts w:hint="default" w:ascii="Times New Roman" w:hAnsi="Times New Roman" w:cs="Times New Roman"/>
          <w:b/>
          <w:bCs/>
          <w:sz w:val="20"/>
          <w:szCs w:val="20"/>
          <w:lang w:val="en-US" w:eastAsia="zh-CN"/>
        </w:rPr>
      </w:pPr>
    </w:p>
    <w:p w14:paraId="2B64859F">
      <w:pPr>
        <w:bidi w:val="0"/>
        <w:jc w:val="both"/>
        <w:rPr>
          <w:rFonts w:hint="default" w:ascii="Times New Roman" w:hAnsi="Times New Roman" w:cs="Times New Roman"/>
          <w:b/>
          <w:bCs/>
          <w:sz w:val="20"/>
          <w:szCs w:val="20"/>
          <w:lang w:val="en-US" w:eastAsia="zh-CN"/>
        </w:rPr>
      </w:pPr>
    </w:p>
    <w:p w14:paraId="5D533D33">
      <w:pPr>
        <w:bidi w:val="0"/>
        <w:jc w:val="both"/>
        <w:rPr>
          <w:rFonts w:hint="default" w:ascii="Times New Roman" w:hAnsi="Times New Roman" w:cs="Times New Roman"/>
          <w:b/>
          <w:bCs/>
          <w:sz w:val="24"/>
          <w:szCs w:val="24"/>
          <w:lang w:val="en-US" w:eastAsia="zh-CN"/>
        </w:rPr>
      </w:pPr>
    </w:p>
    <w:p w14:paraId="74CCB7E9">
      <w:pPr>
        <w:bidi w:val="0"/>
        <w:jc w:val="both"/>
        <w:rPr>
          <w:rFonts w:hint="default" w:ascii="Times New Roman" w:hAnsi="Times New Roman" w:cs="Times New Roman"/>
          <w:b/>
          <w:bCs/>
          <w:sz w:val="24"/>
          <w:szCs w:val="24"/>
          <w:lang w:val="en-US" w:eastAsia="zh-CN"/>
        </w:rPr>
      </w:pPr>
    </w:p>
    <w:p w14:paraId="1AA7B1C7">
      <w:pPr>
        <w:bidi w:val="0"/>
        <w:jc w:val="both"/>
        <w:rPr>
          <w:rFonts w:hint="default" w:ascii="Times New Roman" w:hAnsi="Times New Roman" w:cs="Times New Roman"/>
          <w:b/>
          <w:bCs/>
          <w:sz w:val="24"/>
          <w:szCs w:val="24"/>
          <w:lang w:val="en-US" w:eastAsia="zh-CN"/>
        </w:rPr>
      </w:pPr>
    </w:p>
    <w:p w14:paraId="74857712">
      <w:pPr>
        <w:bidi w:val="0"/>
        <w:jc w:val="both"/>
        <w:rPr>
          <w:rFonts w:hint="default" w:ascii="Times New Roman" w:hAnsi="Times New Roman" w:cs="Times New Roman"/>
          <w:b/>
          <w:bCs/>
          <w:sz w:val="24"/>
          <w:szCs w:val="24"/>
          <w:lang w:val="en-US" w:eastAsia="zh-CN"/>
        </w:rPr>
      </w:pPr>
    </w:p>
    <w:p w14:paraId="1A3DD79A">
      <w:pPr>
        <w:bidi w:val="0"/>
        <w:jc w:val="both"/>
        <w:rPr>
          <w:rFonts w:hint="default" w:ascii="Times New Roman" w:hAnsi="Times New Roman" w:cs="Times New Roman"/>
          <w:b/>
          <w:bCs/>
          <w:sz w:val="24"/>
          <w:szCs w:val="24"/>
          <w:lang w:val="en-US" w:eastAsia="zh-CN"/>
        </w:rPr>
      </w:pPr>
    </w:p>
    <w:sectPr>
      <w:pgSz w:w="11906" w:h="16838"/>
      <w:pgMar w:top="340" w:right="1306" w:bottom="1440" w:left="158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onospace">
    <w:altName w:val="Segoe Print"/>
    <w:panose1 w:val="00000000000000000000"/>
    <w:charset w:val="00"/>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4F129F"/>
    <w:multiLevelType w:val="multilevel"/>
    <w:tmpl w:val="804F129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86903337"/>
    <w:multiLevelType w:val="multilevel"/>
    <w:tmpl w:val="8690333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86F30822"/>
    <w:multiLevelType w:val="multilevel"/>
    <w:tmpl w:val="86F3082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
    <w:nsid w:val="899E6496"/>
    <w:multiLevelType w:val="multilevel"/>
    <w:tmpl w:val="899E649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
    <w:nsid w:val="8D962D34"/>
    <w:multiLevelType w:val="multilevel"/>
    <w:tmpl w:val="8D962D3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
    <w:nsid w:val="90031ECF"/>
    <w:multiLevelType w:val="multilevel"/>
    <w:tmpl w:val="90031EC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
    <w:nsid w:val="9158FB8E"/>
    <w:multiLevelType w:val="multilevel"/>
    <w:tmpl w:val="9158FB8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
    <w:nsid w:val="A242779B"/>
    <w:multiLevelType w:val="multilevel"/>
    <w:tmpl w:val="A242779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8">
    <w:nsid w:val="A401924E"/>
    <w:multiLevelType w:val="multilevel"/>
    <w:tmpl w:val="A401924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A4E910A7"/>
    <w:multiLevelType w:val="multilevel"/>
    <w:tmpl w:val="A4E910A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A5C48D03"/>
    <w:multiLevelType w:val="multilevel"/>
    <w:tmpl w:val="A5C48D0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1">
    <w:nsid w:val="A9150C26"/>
    <w:multiLevelType w:val="multilevel"/>
    <w:tmpl w:val="A9150C2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2">
    <w:nsid w:val="ACF0405A"/>
    <w:multiLevelType w:val="multilevel"/>
    <w:tmpl w:val="ACF0405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3">
    <w:nsid w:val="AE26ACEA"/>
    <w:multiLevelType w:val="multilevel"/>
    <w:tmpl w:val="AE26ACE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4">
    <w:nsid w:val="B1FD566A"/>
    <w:multiLevelType w:val="multilevel"/>
    <w:tmpl w:val="B1FD566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5">
    <w:nsid w:val="B8CD78F3"/>
    <w:multiLevelType w:val="multilevel"/>
    <w:tmpl w:val="B8CD78F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6">
    <w:nsid w:val="BCBACF17"/>
    <w:multiLevelType w:val="multilevel"/>
    <w:tmpl w:val="BCBACF1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7">
    <w:nsid w:val="C1812FA5"/>
    <w:multiLevelType w:val="multilevel"/>
    <w:tmpl w:val="C1812FA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8">
    <w:nsid w:val="D1C3E035"/>
    <w:multiLevelType w:val="multilevel"/>
    <w:tmpl w:val="D1C3E03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9">
    <w:nsid w:val="DC877F8B"/>
    <w:multiLevelType w:val="multilevel"/>
    <w:tmpl w:val="DC877F8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0">
    <w:nsid w:val="F3211604"/>
    <w:multiLevelType w:val="multilevel"/>
    <w:tmpl w:val="F321160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1">
    <w:nsid w:val="F6A28749"/>
    <w:multiLevelType w:val="multilevel"/>
    <w:tmpl w:val="F6A2874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2">
    <w:nsid w:val="F8204D00"/>
    <w:multiLevelType w:val="multilevel"/>
    <w:tmpl w:val="F8204D0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3">
    <w:nsid w:val="F8B515DD"/>
    <w:multiLevelType w:val="multilevel"/>
    <w:tmpl w:val="F8B515D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4">
    <w:nsid w:val="FAFC3F3E"/>
    <w:multiLevelType w:val="multilevel"/>
    <w:tmpl w:val="FAFC3F3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5">
    <w:nsid w:val="FD976BE5"/>
    <w:multiLevelType w:val="multilevel"/>
    <w:tmpl w:val="FD976BE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6">
    <w:nsid w:val="FFFFFF7C"/>
    <w:multiLevelType w:val="singleLevel"/>
    <w:tmpl w:val="FFFFFF7C"/>
    <w:lvl w:ilvl="0" w:tentative="0">
      <w:start w:val="1"/>
      <w:numFmt w:val="decimal"/>
      <w:pStyle w:val="82"/>
      <w:lvlText w:val="%1."/>
      <w:lvlJc w:val="left"/>
      <w:pPr>
        <w:tabs>
          <w:tab w:val="left" w:pos="2040"/>
        </w:tabs>
        <w:ind w:left="2040" w:leftChars="800" w:hanging="360" w:hangingChars="200"/>
      </w:pPr>
    </w:lvl>
  </w:abstractNum>
  <w:abstractNum w:abstractNumId="27">
    <w:nsid w:val="FFFFFF7D"/>
    <w:multiLevelType w:val="singleLevel"/>
    <w:tmpl w:val="FFFFFF7D"/>
    <w:lvl w:ilvl="0" w:tentative="0">
      <w:start w:val="1"/>
      <w:numFmt w:val="decimal"/>
      <w:pStyle w:val="81"/>
      <w:lvlText w:val="%1."/>
      <w:lvlJc w:val="left"/>
      <w:pPr>
        <w:tabs>
          <w:tab w:val="left" w:pos="1620"/>
        </w:tabs>
        <w:ind w:left="1620" w:leftChars="600" w:hanging="360" w:hangingChars="200"/>
      </w:pPr>
    </w:lvl>
  </w:abstractNum>
  <w:abstractNum w:abstractNumId="28">
    <w:nsid w:val="FFFFFF7E"/>
    <w:multiLevelType w:val="singleLevel"/>
    <w:tmpl w:val="FFFFFF7E"/>
    <w:lvl w:ilvl="0" w:tentative="0">
      <w:start w:val="1"/>
      <w:numFmt w:val="decimal"/>
      <w:pStyle w:val="80"/>
      <w:lvlText w:val="%1."/>
      <w:lvlJc w:val="left"/>
      <w:pPr>
        <w:tabs>
          <w:tab w:val="left" w:pos="1200"/>
        </w:tabs>
        <w:ind w:left="1200" w:leftChars="400" w:hanging="360" w:hangingChars="200"/>
      </w:pPr>
    </w:lvl>
  </w:abstractNum>
  <w:abstractNum w:abstractNumId="29">
    <w:nsid w:val="FFFFFF7F"/>
    <w:multiLevelType w:val="singleLevel"/>
    <w:tmpl w:val="FFFFFF7F"/>
    <w:lvl w:ilvl="0" w:tentative="0">
      <w:start w:val="1"/>
      <w:numFmt w:val="decimal"/>
      <w:pStyle w:val="79"/>
      <w:lvlText w:val="%1."/>
      <w:lvlJc w:val="left"/>
      <w:pPr>
        <w:tabs>
          <w:tab w:val="left" w:pos="780"/>
        </w:tabs>
        <w:ind w:left="780" w:leftChars="200" w:hanging="360" w:hangingChars="200"/>
      </w:pPr>
    </w:lvl>
  </w:abstractNum>
  <w:abstractNum w:abstractNumId="30">
    <w:nsid w:val="FFFFFF80"/>
    <w:multiLevelType w:val="singleLevel"/>
    <w:tmpl w:val="FFFFFF80"/>
    <w:lvl w:ilvl="0" w:tentative="0">
      <w:start w:val="1"/>
      <w:numFmt w:val="bullet"/>
      <w:pStyle w:val="72"/>
      <w:lvlText w:val=""/>
      <w:lvlJc w:val="left"/>
      <w:pPr>
        <w:tabs>
          <w:tab w:val="left" w:pos="2040"/>
        </w:tabs>
        <w:ind w:left="2040" w:leftChars="800" w:hanging="360" w:hangingChars="200"/>
      </w:pPr>
      <w:rPr>
        <w:rFonts w:hint="default" w:ascii="Wingdings" w:hAnsi="Wingdings"/>
      </w:rPr>
    </w:lvl>
  </w:abstractNum>
  <w:abstractNum w:abstractNumId="31">
    <w:nsid w:val="FFFFFF81"/>
    <w:multiLevelType w:val="singleLevel"/>
    <w:tmpl w:val="FFFFFF81"/>
    <w:lvl w:ilvl="0" w:tentative="0">
      <w:start w:val="1"/>
      <w:numFmt w:val="bullet"/>
      <w:pStyle w:val="71"/>
      <w:lvlText w:val=""/>
      <w:lvlJc w:val="left"/>
      <w:pPr>
        <w:tabs>
          <w:tab w:val="left" w:pos="1620"/>
        </w:tabs>
        <w:ind w:left="1620" w:leftChars="600" w:hanging="360" w:hangingChars="200"/>
      </w:pPr>
      <w:rPr>
        <w:rFonts w:hint="default" w:ascii="Wingdings" w:hAnsi="Wingdings"/>
      </w:rPr>
    </w:lvl>
  </w:abstractNum>
  <w:abstractNum w:abstractNumId="32">
    <w:nsid w:val="FFFFFF82"/>
    <w:multiLevelType w:val="singleLevel"/>
    <w:tmpl w:val="FFFFFF82"/>
    <w:lvl w:ilvl="0" w:tentative="0">
      <w:start w:val="1"/>
      <w:numFmt w:val="bullet"/>
      <w:pStyle w:val="70"/>
      <w:lvlText w:val=""/>
      <w:lvlJc w:val="left"/>
      <w:pPr>
        <w:tabs>
          <w:tab w:val="left" w:pos="1200"/>
        </w:tabs>
        <w:ind w:left="1200" w:leftChars="400" w:hanging="360" w:hangingChars="200"/>
      </w:pPr>
      <w:rPr>
        <w:rFonts w:hint="default" w:ascii="Wingdings" w:hAnsi="Wingdings"/>
      </w:rPr>
    </w:lvl>
  </w:abstractNum>
  <w:abstractNum w:abstractNumId="33">
    <w:nsid w:val="FFFFFF83"/>
    <w:multiLevelType w:val="singleLevel"/>
    <w:tmpl w:val="FFFFFF83"/>
    <w:lvl w:ilvl="0" w:tentative="0">
      <w:start w:val="1"/>
      <w:numFmt w:val="bullet"/>
      <w:pStyle w:val="69"/>
      <w:lvlText w:val=""/>
      <w:lvlJc w:val="left"/>
      <w:pPr>
        <w:tabs>
          <w:tab w:val="left" w:pos="780"/>
        </w:tabs>
        <w:ind w:left="780" w:leftChars="200" w:hanging="360" w:hangingChars="200"/>
      </w:pPr>
      <w:rPr>
        <w:rFonts w:hint="default" w:ascii="Wingdings" w:hAnsi="Wingdings"/>
      </w:rPr>
    </w:lvl>
  </w:abstractNum>
  <w:abstractNum w:abstractNumId="34">
    <w:nsid w:val="FFFFFF88"/>
    <w:multiLevelType w:val="singleLevel"/>
    <w:tmpl w:val="FFFFFF88"/>
    <w:lvl w:ilvl="0" w:tentative="0">
      <w:start w:val="1"/>
      <w:numFmt w:val="decimal"/>
      <w:pStyle w:val="78"/>
      <w:lvlText w:val="%1."/>
      <w:lvlJc w:val="left"/>
      <w:pPr>
        <w:tabs>
          <w:tab w:val="left" w:pos="360"/>
        </w:tabs>
        <w:ind w:left="360" w:hanging="360" w:hangingChars="200"/>
      </w:pPr>
    </w:lvl>
  </w:abstractNum>
  <w:abstractNum w:abstractNumId="35">
    <w:nsid w:val="FFFFFF89"/>
    <w:multiLevelType w:val="singleLevel"/>
    <w:tmpl w:val="FFFFFF89"/>
    <w:lvl w:ilvl="0" w:tentative="0">
      <w:start w:val="1"/>
      <w:numFmt w:val="bullet"/>
      <w:pStyle w:val="68"/>
      <w:lvlText w:val=""/>
      <w:lvlJc w:val="left"/>
      <w:pPr>
        <w:tabs>
          <w:tab w:val="left" w:pos="360"/>
        </w:tabs>
        <w:ind w:left="360" w:hanging="360" w:hangingChars="200"/>
      </w:pPr>
      <w:rPr>
        <w:rFonts w:hint="default" w:ascii="Wingdings" w:hAnsi="Wingdings"/>
      </w:rPr>
    </w:lvl>
  </w:abstractNum>
  <w:abstractNum w:abstractNumId="36">
    <w:nsid w:val="052D97C7"/>
    <w:multiLevelType w:val="multilevel"/>
    <w:tmpl w:val="052D97C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7">
    <w:nsid w:val="06C2ED4F"/>
    <w:multiLevelType w:val="multilevel"/>
    <w:tmpl w:val="06C2ED4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8">
    <w:nsid w:val="17487F02"/>
    <w:multiLevelType w:val="multilevel"/>
    <w:tmpl w:val="17487F02"/>
    <w:lvl w:ilvl="0" w:tentative="0">
      <w:start w:val="1"/>
      <w:numFmt w:val="bullet"/>
      <w:lvlText w:val=""/>
      <w:lvlJc w:val="left"/>
      <w:pPr>
        <w:tabs>
          <w:tab w:val="left" w:pos="720"/>
        </w:tabs>
        <w:ind w:left="80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9">
    <w:nsid w:val="1B15F26E"/>
    <w:multiLevelType w:val="multilevel"/>
    <w:tmpl w:val="1B15F26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0">
    <w:nsid w:val="20EEC29C"/>
    <w:multiLevelType w:val="multilevel"/>
    <w:tmpl w:val="20EEC29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1">
    <w:nsid w:val="2112A6FD"/>
    <w:multiLevelType w:val="multilevel"/>
    <w:tmpl w:val="2112A6F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2">
    <w:nsid w:val="238AFEC9"/>
    <w:multiLevelType w:val="multilevel"/>
    <w:tmpl w:val="238AFEC9"/>
    <w:lvl w:ilvl="0" w:tentative="0">
      <w:start w:val="1"/>
      <w:numFmt w:val="bullet"/>
      <w:suff w:val="nothing"/>
      <w:lvlText w:val=""/>
      <w:lvlJc w:val="left"/>
      <w:pPr>
        <w:ind w:left="720" w:hanging="360"/>
      </w:pPr>
      <w:rPr>
        <w:rFonts w:hint="default" w:ascii="Symbol" w:hAnsi="Symbol" w:cs="Symbol"/>
        <w:sz w:val="13"/>
        <w:szCs w:val="13"/>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3">
    <w:nsid w:val="26C46123"/>
    <w:multiLevelType w:val="multilevel"/>
    <w:tmpl w:val="26C4612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4">
    <w:nsid w:val="287DCB8B"/>
    <w:multiLevelType w:val="multilevel"/>
    <w:tmpl w:val="287DCB8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5">
    <w:nsid w:val="2E4F89D3"/>
    <w:multiLevelType w:val="multilevel"/>
    <w:tmpl w:val="2E4F89D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6">
    <w:nsid w:val="306ACACF"/>
    <w:multiLevelType w:val="multilevel"/>
    <w:tmpl w:val="306ACAC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7">
    <w:nsid w:val="30A8F7C4"/>
    <w:multiLevelType w:val="multilevel"/>
    <w:tmpl w:val="30A8F7C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8">
    <w:nsid w:val="3C33717D"/>
    <w:multiLevelType w:val="multilevel"/>
    <w:tmpl w:val="3C33717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9">
    <w:nsid w:val="3E6019EC"/>
    <w:multiLevelType w:val="multilevel"/>
    <w:tmpl w:val="3E6019E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0">
    <w:nsid w:val="462ED1C7"/>
    <w:multiLevelType w:val="multilevel"/>
    <w:tmpl w:val="462ED1C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1">
    <w:nsid w:val="49209389"/>
    <w:multiLevelType w:val="multilevel"/>
    <w:tmpl w:val="4920938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2">
    <w:nsid w:val="4CFD4D57"/>
    <w:multiLevelType w:val="multilevel"/>
    <w:tmpl w:val="4CFD4D5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3">
    <w:nsid w:val="4FA9FBC4"/>
    <w:multiLevelType w:val="multilevel"/>
    <w:tmpl w:val="4FA9FBC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4">
    <w:nsid w:val="518C9E79"/>
    <w:multiLevelType w:val="multilevel"/>
    <w:tmpl w:val="518C9E7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5">
    <w:nsid w:val="55376F95"/>
    <w:multiLevelType w:val="multilevel"/>
    <w:tmpl w:val="55376F9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6">
    <w:nsid w:val="5B7EE5A4"/>
    <w:multiLevelType w:val="multilevel"/>
    <w:tmpl w:val="5B7EE5A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7">
    <w:nsid w:val="60F9C144"/>
    <w:multiLevelType w:val="multilevel"/>
    <w:tmpl w:val="60F9C14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8">
    <w:nsid w:val="61998CCD"/>
    <w:multiLevelType w:val="multilevel"/>
    <w:tmpl w:val="61998CC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9">
    <w:nsid w:val="68ADEC39"/>
    <w:multiLevelType w:val="multilevel"/>
    <w:tmpl w:val="68ADEC3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0">
    <w:nsid w:val="6C9C2BE3"/>
    <w:multiLevelType w:val="multilevel"/>
    <w:tmpl w:val="6C9C2BE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1">
    <w:nsid w:val="788A7E6C"/>
    <w:multiLevelType w:val="multilevel"/>
    <w:tmpl w:val="788A7E6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35"/>
  </w:num>
  <w:num w:numId="2">
    <w:abstractNumId w:val="33"/>
  </w:num>
  <w:num w:numId="3">
    <w:abstractNumId w:val="32"/>
  </w:num>
  <w:num w:numId="4">
    <w:abstractNumId w:val="31"/>
  </w:num>
  <w:num w:numId="5">
    <w:abstractNumId w:val="30"/>
  </w:num>
  <w:num w:numId="6">
    <w:abstractNumId w:val="34"/>
  </w:num>
  <w:num w:numId="7">
    <w:abstractNumId w:val="29"/>
  </w:num>
  <w:num w:numId="8">
    <w:abstractNumId w:val="28"/>
  </w:num>
  <w:num w:numId="9">
    <w:abstractNumId w:val="27"/>
  </w:num>
  <w:num w:numId="10">
    <w:abstractNumId w:val="26"/>
  </w:num>
  <w:num w:numId="11">
    <w:abstractNumId w:val="50"/>
  </w:num>
  <w:num w:numId="12">
    <w:abstractNumId w:val="9"/>
  </w:num>
  <w:num w:numId="13">
    <w:abstractNumId w:val="58"/>
  </w:num>
  <w:num w:numId="14">
    <w:abstractNumId w:val="8"/>
  </w:num>
  <w:num w:numId="15">
    <w:abstractNumId w:val="54"/>
  </w:num>
  <w:num w:numId="16">
    <w:abstractNumId w:val="45"/>
  </w:num>
  <w:num w:numId="17">
    <w:abstractNumId w:val="25"/>
  </w:num>
  <w:num w:numId="18">
    <w:abstractNumId w:val="53"/>
  </w:num>
  <w:num w:numId="19">
    <w:abstractNumId w:val="14"/>
  </w:num>
  <w:num w:numId="20">
    <w:abstractNumId w:val="11"/>
  </w:num>
  <w:num w:numId="21">
    <w:abstractNumId w:val="2"/>
  </w:num>
  <w:num w:numId="22">
    <w:abstractNumId w:val="61"/>
  </w:num>
  <w:num w:numId="23">
    <w:abstractNumId w:val="51"/>
  </w:num>
  <w:num w:numId="24">
    <w:abstractNumId w:val="43"/>
  </w:num>
  <w:num w:numId="25">
    <w:abstractNumId w:val="16"/>
  </w:num>
  <w:num w:numId="26">
    <w:abstractNumId w:val="52"/>
  </w:num>
  <w:num w:numId="27">
    <w:abstractNumId w:val="59"/>
  </w:num>
  <w:num w:numId="28">
    <w:abstractNumId w:val="5"/>
  </w:num>
  <w:num w:numId="29">
    <w:abstractNumId w:val="55"/>
  </w:num>
  <w:num w:numId="30">
    <w:abstractNumId w:val="60"/>
  </w:num>
  <w:num w:numId="31">
    <w:abstractNumId w:val="37"/>
  </w:num>
  <w:num w:numId="32">
    <w:abstractNumId w:val="15"/>
  </w:num>
  <w:num w:numId="33">
    <w:abstractNumId w:val="17"/>
  </w:num>
  <w:num w:numId="34">
    <w:abstractNumId w:val="40"/>
  </w:num>
  <w:num w:numId="35">
    <w:abstractNumId w:val="44"/>
  </w:num>
  <w:num w:numId="36">
    <w:abstractNumId w:val="12"/>
  </w:num>
  <w:num w:numId="37">
    <w:abstractNumId w:val="4"/>
  </w:num>
  <w:num w:numId="38">
    <w:abstractNumId w:val="41"/>
  </w:num>
  <w:num w:numId="39">
    <w:abstractNumId w:val="42"/>
  </w:num>
  <w:num w:numId="40">
    <w:abstractNumId w:val="21"/>
  </w:num>
  <w:num w:numId="41">
    <w:abstractNumId w:val="47"/>
  </w:num>
  <w:num w:numId="42">
    <w:abstractNumId w:val="10"/>
  </w:num>
  <w:num w:numId="43">
    <w:abstractNumId w:val="48"/>
  </w:num>
  <w:num w:numId="44">
    <w:abstractNumId w:val="36"/>
  </w:num>
  <w:num w:numId="45">
    <w:abstractNumId w:val="0"/>
  </w:num>
  <w:num w:numId="46">
    <w:abstractNumId w:val="56"/>
  </w:num>
  <w:num w:numId="47">
    <w:abstractNumId w:val="24"/>
  </w:num>
  <w:num w:numId="48">
    <w:abstractNumId w:val="1"/>
  </w:num>
  <w:num w:numId="49">
    <w:abstractNumId w:val="3"/>
  </w:num>
  <w:num w:numId="50">
    <w:abstractNumId w:val="38"/>
  </w:num>
  <w:num w:numId="51">
    <w:abstractNumId w:val="49"/>
  </w:num>
  <w:num w:numId="52">
    <w:abstractNumId w:val="23"/>
  </w:num>
  <w:num w:numId="53">
    <w:abstractNumId w:val="20"/>
  </w:num>
  <w:num w:numId="54">
    <w:abstractNumId w:val="57"/>
  </w:num>
  <w:num w:numId="55">
    <w:abstractNumId w:val="22"/>
  </w:num>
  <w:num w:numId="56">
    <w:abstractNumId w:val="46"/>
  </w:num>
  <w:num w:numId="57">
    <w:abstractNumId w:val="39"/>
  </w:num>
  <w:num w:numId="58">
    <w:abstractNumId w:val="7"/>
  </w:num>
  <w:num w:numId="59">
    <w:abstractNumId w:val="18"/>
  </w:num>
  <w:num w:numId="60">
    <w:abstractNumId w:val="19"/>
  </w:num>
  <w:num w:numId="61">
    <w:abstractNumId w:val="6"/>
  </w:num>
  <w:num w:numId="6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8"/>
  <w:displayBackgroundShape w:val="1"/>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footnoteLayoutLikeWW8/>
    <w:forgetLastTabAlignment/>
    <w:adjustLineHeightInTable/>
    <w:layoutRawTableWidth/>
    <w:layoutTableRowsApart/>
    <w:doNotBreakWrappedTables/>
    <w:doNotSnapToGridInCell/>
    <w:selectFldWithFirstOrLastChar/>
    <w:doNotWrapTextWithPunct/>
    <w:doNotUseEastAsianBreakRules/>
    <w:useWord2002TableStyleRules/>
    <w:growAutofit/>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9405C"/>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470CC"/>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326CF"/>
    <w:rsid w:val="00C56C7E"/>
    <w:rsid w:val="00C65044"/>
    <w:rsid w:val="00C776A4"/>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025A5C68"/>
    <w:rsid w:val="038E05E4"/>
    <w:rsid w:val="046D7511"/>
    <w:rsid w:val="065345EF"/>
    <w:rsid w:val="08C40B70"/>
    <w:rsid w:val="08F26476"/>
    <w:rsid w:val="099346C1"/>
    <w:rsid w:val="0A1D1DB9"/>
    <w:rsid w:val="0D142104"/>
    <w:rsid w:val="0DBE59BB"/>
    <w:rsid w:val="0DD20760"/>
    <w:rsid w:val="0EBB38BF"/>
    <w:rsid w:val="0FC93DFB"/>
    <w:rsid w:val="11584002"/>
    <w:rsid w:val="115B2D88"/>
    <w:rsid w:val="11E23F66"/>
    <w:rsid w:val="11F62C07"/>
    <w:rsid w:val="12143431"/>
    <w:rsid w:val="124F3295"/>
    <w:rsid w:val="146B5B8E"/>
    <w:rsid w:val="149323F1"/>
    <w:rsid w:val="167D4675"/>
    <w:rsid w:val="16F7322A"/>
    <w:rsid w:val="176B3A77"/>
    <w:rsid w:val="176E7480"/>
    <w:rsid w:val="17A63FA8"/>
    <w:rsid w:val="17F141D6"/>
    <w:rsid w:val="180469D7"/>
    <w:rsid w:val="189C7F66"/>
    <w:rsid w:val="18DA672E"/>
    <w:rsid w:val="194D300E"/>
    <w:rsid w:val="199F2FD6"/>
    <w:rsid w:val="19EA1D92"/>
    <w:rsid w:val="1A5C1ED5"/>
    <w:rsid w:val="1A83450F"/>
    <w:rsid w:val="1ACD7DFC"/>
    <w:rsid w:val="1B217A43"/>
    <w:rsid w:val="1BF30591"/>
    <w:rsid w:val="1BF34086"/>
    <w:rsid w:val="1CA62F10"/>
    <w:rsid w:val="1CD73AF2"/>
    <w:rsid w:val="1D5E5D84"/>
    <w:rsid w:val="1DE24E96"/>
    <w:rsid w:val="1E382BB8"/>
    <w:rsid w:val="1E7262A8"/>
    <w:rsid w:val="1F1A766E"/>
    <w:rsid w:val="1F5F6ADA"/>
    <w:rsid w:val="203C3703"/>
    <w:rsid w:val="205B6C5D"/>
    <w:rsid w:val="211C55DD"/>
    <w:rsid w:val="21A171DB"/>
    <w:rsid w:val="22061688"/>
    <w:rsid w:val="233A0780"/>
    <w:rsid w:val="23E3256D"/>
    <w:rsid w:val="24EA789C"/>
    <w:rsid w:val="255461A7"/>
    <w:rsid w:val="267C0033"/>
    <w:rsid w:val="26D22953"/>
    <w:rsid w:val="277F0B5A"/>
    <w:rsid w:val="28D4148C"/>
    <w:rsid w:val="2F00513C"/>
    <w:rsid w:val="2F4B7E26"/>
    <w:rsid w:val="2F9A3429"/>
    <w:rsid w:val="2FCF450F"/>
    <w:rsid w:val="301077E8"/>
    <w:rsid w:val="31414A5E"/>
    <w:rsid w:val="339C35B9"/>
    <w:rsid w:val="33FF10DF"/>
    <w:rsid w:val="34107796"/>
    <w:rsid w:val="35A50B84"/>
    <w:rsid w:val="35C825DC"/>
    <w:rsid w:val="36240C96"/>
    <w:rsid w:val="36894F05"/>
    <w:rsid w:val="36CD2176"/>
    <w:rsid w:val="370F689C"/>
    <w:rsid w:val="376535EE"/>
    <w:rsid w:val="377F1F9A"/>
    <w:rsid w:val="38C72F49"/>
    <w:rsid w:val="39A13253"/>
    <w:rsid w:val="3A201269"/>
    <w:rsid w:val="3BD84277"/>
    <w:rsid w:val="3D4D1D05"/>
    <w:rsid w:val="3D527E27"/>
    <w:rsid w:val="3E3826A3"/>
    <w:rsid w:val="3EBE3C01"/>
    <w:rsid w:val="3EF736ED"/>
    <w:rsid w:val="3FC60ACB"/>
    <w:rsid w:val="40573C0F"/>
    <w:rsid w:val="40D37802"/>
    <w:rsid w:val="41012DC7"/>
    <w:rsid w:val="415A2ED7"/>
    <w:rsid w:val="42802FA7"/>
    <w:rsid w:val="429C63C7"/>
    <w:rsid w:val="42A4011D"/>
    <w:rsid w:val="43233E35"/>
    <w:rsid w:val="435E48A6"/>
    <w:rsid w:val="43C226BA"/>
    <w:rsid w:val="455D245B"/>
    <w:rsid w:val="47A77D7E"/>
    <w:rsid w:val="481B6ADB"/>
    <w:rsid w:val="490D18E7"/>
    <w:rsid w:val="49B37AF6"/>
    <w:rsid w:val="4A4009DF"/>
    <w:rsid w:val="4AB63EA1"/>
    <w:rsid w:val="4C4248CB"/>
    <w:rsid w:val="4C5216C4"/>
    <w:rsid w:val="4CEE4DC5"/>
    <w:rsid w:val="4D611881"/>
    <w:rsid w:val="4DED276A"/>
    <w:rsid w:val="4E745EC6"/>
    <w:rsid w:val="4F597964"/>
    <w:rsid w:val="4FF95CC2"/>
    <w:rsid w:val="50B8067E"/>
    <w:rsid w:val="51804557"/>
    <w:rsid w:val="52A21280"/>
    <w:rsid w:val="52ED6F99"/>
    <w:rsid w:val="560B799F"/>
    <w:rsid w:val="57A56C58"/>
    <w:rsid w:val="585E3E88"/>
    <w:rsid w:val="588A274D"/>
    <w:rsid w:val="58B8632A"/>
    <w:rsid w:val="58C85AB5"/>
    <w:rsid w:val="593F58E8"/>
    <w:rsid w:val="59433201"/>
    <w:rsid w:val="59CD78E2"/>
    <w:rsid w:val="5A4440A8"/>
    <w:rsid w:val="5A627DD5"/>
    <w:rsid w:val="5A6C6166"/>
    <w:rsid w:val="5BB2427F"/>
    <w:rsid w:val="5BFF7E1F"/>
    <w:rsid w:val="5C4A34F9"/>
    <w:rsid w:val="5D786169"/>
    <w:rsid w:val="5DF504D8"/>
    <w:rsid w:val="5F80653E"/>
    <w:rsid w:val="5FF725F5"/>
    <w:rsid w:val="60334B7A"/>
    <w:rsid w:val="60436BF5"/>
    <w:rsid w:val="62D711EA"/>
    <w:rsid w:val="647F035E"/>
    <w:rsid w:val="64BA49F4"/>
    <w:rsid w:val="64CB4AF6"/>
    <w:rsid w:val="656D4F75"/>
    <w:rsid w:val="65BB2AF6"/>
    <w:rsid w:val="65D43016"/>
    <w:rsid w:val="660A2875"/>
    <w:rsid w:val="67D234E5"/>
    <w:rsid w:val="67D469E8"/>
    <w:rsid w:val="68CA13F3"/>
    <w:rsid w:val="691205EE"/>
    <w:rsid w:val="6A143694"/>
    <w:rsid w:val="6A7327B4"/>
    <w:rsid w:val="6B670AC3"/>
    <w:rsid w:val="6B6B4C5D"/>
    <w:rsid w:val="6B970455"/>
    <w:rsid w:val="6CCC3C0D"/>
    <w:rsid w:val="6D172A07"/>
    <w:rsid w:val="6E1B6DB2"/>
    <w:rsid w:val="6EE7563B"/>
    <w:rsid w:val="71800F2E"/>
    <w:rsid w:val="75614B20"/>
    <w:rsid w:val="75795A4A"/>
    <w:rsid w:val="75834C2D"/>
    <w:rsid w:val="759871F9"/>
    <w:rsid w:val="765E373E"/>
    <w:rsid w:val="76796B5A"/>
    <w:rsid w:val="769025B9"/>
    <w:rsid w:val="76935D1A"/>
    <w:rsid w:val="77FB4464"/>
    <w:rsid w:val="787E0FA4"/>
    <w:rsid w:val="78905FDD"/>
    <w:rsid w:val="78C7785D"/>
    <w:rsid w:val="78FF080F"/>
    <w:rsid w:val="7A304404"/>
    <w:rsid w:val="7A3E0A64"/>
    <w:rsid w:val="7A50273A"/>
    <w:rsid w:val="7B8F5645"/>
    <w:rsid w:val="7C0A7CEA"/>
    <w:rsid w:val="7C9D1F7F"/>
    <w:rsid w:val="7DAF766D"/>
    <w:rsid w:val="7E105821"/>
    <w:rsid w:val="7EAD50A6"/>
    <w:rsid w:val="7FA810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qFormat="1" w:unhideWhenUsed="0" w:uiPriority="0" w:semiHidden="0" w:name="index heading"/>
    <w:lsdException w:qFormat="1" w:uiPriority="0" w:name="caption"/>
    <w:lsdException w:qFormat="1" w:unhideWhenUsed="0" w:uiPriority="0" w:semiHidden="0" w:name="table of figures"/>
    <w:lsdException w:qFormat="1" w:unhideWhenUsed="0" w:uiPriority="0" w:semiHidden="0" w:name="envelope address"/>
    <w:lsdException w:qFormat="1" w:unhideWhenUsed="0" w:uiPriority="0" w:semiHidden="0" w:name="envelope return"/>
    <w:lsdException w:qFormat="1" w:unhideWhenUsed="0" w:uiPriority="0" w:semiHidden="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qFormat="1" w:unhideWhenUsed="0" w:uiPriority="0" w:semiHidden="0" w:name="macro"/>
    <w:lsdException w:qFormat="1"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qFormat="1" w:unhideWhenUsed="0" w:uiPriority="0" w:semiHidden="0" w:name="Closing"/>
    <w:lsdException w:qFormat="1"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qFormat="1"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qFormat="1" w:unhideWhenUsed="0" w:uiPriority="0" w:semiHidden="0" w:name="E-mail Signature"/>
    <w:lsdException w:qFormat="1" w:unhideWhenUsed="0" w:uiPriority="0" w:semiHidden="0" w:name="Normal (Web)"/>
    <w:lsdException w:qFormat="1" w:unhideWhenUsed="0" w:uiPriority="0" w:semiHidden="0" w:name="HTML Acronym"/>
    <w:lsdException w:qFormat="1" w:unhideWhenUsed="0" w:uiPriority="0" w:semiHidden="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qFormat="1" w:unhideWhenUsed="0" w:uiPriority="0" w:semiHidden="0" w:name="HTML Preformatted"/>
    <w:lsdException w:qFormat="1" w:unhideWhenUsed="0" w:uiPriority="0" w:semiHidden="0" w:name="HTML Sample"/>
    <w:lsdException w:qFormat="1" w:unhideWhenUsed="0" w:uiPriority="0" w:semiHidden="0" w:name="HTML Typewriter"/>
    <w:lsdException w:qFormat="1" w:unhideWhenUsed="0" w:uiPriority="0" w:semiHidden="0" w:name="HTML Variable"/>
    <w:lsdException w:qFormat="1" w:unhideWhenUsed="0" w:uiPriority="0" w:name="Normal Table"/>
    <w:lsdException w:qFormat="1" w:unhideWhenUsed="0" w:uiPriority="0" w:semiHidden="0" w:name="annotation subject"/>
    <w:lsdException w:qFormat="1" w:unhideWhenUsed="0" w:uiPriority="0" w:semiHidden="0" w:name="Table Simple 1"/>
    <w:lsdException w:qFormat="1" w:unhideWhenUsed="0" w:uiPriority="0" w:semiHidden="0" w:name="Table Simple 2"/>
    <w:lsdException w:qFormat="1" w:unhideWhenUsed="0" w:uiPriority="0" w:semiHidden="0" w:name="Table Simple 3"/>
    <w:lsdException w:qFormat="1" w:unhideWhenUsed="0" w:uiPriority="0" w:semiHidden="0" w:name="Table Classic 1"/>
    <w:lsdException w:qFormat="1" w:unhideWhenUsed="0" w:uiPriority="0" w:semiHidden="0" w:name="Table Classic 2"/>
    <w:lsdException w:qFormat="1" w:unhideWhenUsed="0" w:uiPriority="0" w:semiHidden="0" w:name="Table Classic 3"/>
    <w:lsdException w:qFormat="1" w:unhideWhenUsed="0" w:uiPriority="0" w:semiHidden="0" w:name="Table Classic 4"/>
    <w:lsdException w:qFormat="1" w:unhideWhenUsed="0" w:uiPriority="0" w:semiHidden="0" w:name="Table Colorful 1"/>
    <w:lsdException w:qFormat="1" w:unhideWhenUsed="0" w:uiPriority="0" w:semiHidden="0" w:name="Table Colorful 2"/>
    <w:lsdException w:qFormat="1" w:unhideWhenUsed="0" w:uiPriority="0" w:semiHidden="0" w:name="Table Colorful 3"/>
    <w:lsdException w:qFormat="1" w:unhideWhenUsed="0" w:uiPriority="0" w:semiHidden="0" w:name="Table Columns 1"/>
    <w:lsdException w:qFormat="1" w:unhideWhenUsed="0" w:uiPriority="0" w:semiHidden="0" w:name="Table Columns 2"/>
    <w:lsdException w:qFormat="1" w:unhideWhenUsed="0" w:uiPriority="0" w:semiHidden="0" w:name="Table Columns 3"/>
    <w:lsdException w:qFormat="1" w:unhideWhenUsed="0" w:uiPriority="0" w:semiHidden="0" w:name="Table Columns 4"/>
    <w:lsdException w:qFormat="1" w:unhideWhenUsed="0" w:uiPriority="0" w:semiHidden="0" w:name="Table Columns 5"/>
    <w:lsdException w:qFormat="1" w:unhideWhenUsed="0" w:uiPriority="0" w:semiHidden="0" w:name="Table Grid 1"/>
    <w:lsdException w:qFormat="1" w:unhideWhenUsed="0" w:uiPriority="0" w:semiHidden="0" w:name="Table Grid 2"/>
    <w:lsdException w:qFormat="1" w:unhideWhenUsed="0" w:uiPriority="0" w:semiHidden="0" w:name="Table Grid 3"/>
    <w:lsdException w:qFormat="1" w:unhideWhenUsed="0" w:uiPriority="0" w:semiHidden="0" w:name="Table Grid 4"/>
    <w:lsdException w:qFormat="1" w:unhideWhenUsed="0" w:uiPriority="0" w:semiHidden="0" w:name="Table Grid 5"/>
    <w:lsdException w:qFormat="1" w:unhideWhenUsed="0" w:uiPriority="0" w:semiHidden="0" w:name="Table Grid 6"/>
    <w:lsdException w:qFormat="1" w:unhideWhenUsed="0" w:uiPriority="0" w:semiHidden="0" w:name="Table Grid 7"/>
    <w:lsdException w:qFormat="1" w:unhideWhenUsed="0" w:uiPriority="0" w:semiHidden="0" w:name="Table Grid 8"/>
    <w:lsdException w:qFormat="1" w:unhideWhenUsed="0" w:uiPriority="0" w:semiHidden="0" w:name="Table List 1"/>
    <w:lsdException w:qFormat="1" w:unhideWhenUsed="0" w:uiPriority="0" w:semiHidden="0" w:name="Table List 2"/>
    <w:lsdException w:qFormat="1" w:unhideWhenUsed="0" w:uiPriority="0" w:semiHidden="0" w:name="Table List 3"/>
    <w:lsdException w:qFormat="1" w:unhideWhenUsed="0" w:uiPriority="0" w:semiHidden="0" w:name="Table List 4"/>
    <w:lsdException w:qFormat="1" w:unhideWhenUsed="0" w:uiPriority="0" w:semiHidden="0" w:name="Table List 5"/>
    <w:lsdException w:qFormat="1" w:unhideWhenUsed="0" w:uiPriority="0" w:semiHidden="0" w:name="Table List 6"/>
    <w:lsdException w:qFormat="1" w:unhideWhenUsed="0" w:uiPriority="0" w:semiHidden="0" w:name="Table List 7"/>
    <w:lsdException w:qFormat="1" w:unhideWhenUsed="0" w:uiPriority="0" w:semiHidden="0" w:name="Table List 8"/>
    <w:lsdException w:qFormat="1" w:unhideWhenUsed="0" w:uiPriority="0" w:semiHidden="0" w:name="Table 3D effects 1"/>
    <w:lsdException w:qFormat="1" w:unhideWhenUsed="0" w:uiPriority="0" w:semiHidden="0" w:name="Table 3D effects 2"/>
    <w:lsdException w:qFormat="1" w:unhideWhenUsed="0" w:uiPriority="0" w:semiHidden="0" w:name="Table 3D effects 3"/>
    <w:lsdException w:qFormat="1" w:unhideWhenUsed="0" w:uiPriority="0" w:semiHidden="0" w:name="Table Contemporary"/>
    <w:lsdException w:qFormat="1" w:unhideWhenUsed="0" w:uiPriority="0" w:semiHidden="0" w:name="Table Elegant"/>
    <w:lsdException w:qFormat="1" w:unhideWhenUsed="0" w:uiPriority="0" w:semiHidden="0" w:name="Table Professional"/>
    <w:lsdException w:qFormat="1" w:unhideWhenUsed="0" w:uiPriority="0" w:semiHidden="0" w:name="Table Subtle 1"/>
    <w:lsdException w:qFormat="1" w:unhideWhenUsed="0" w:uiPriority="0" w:semiHidden="0" w:name="Table Subtle 2"/>
    <w:lsdException w:qFormat="1" w:unhideWhenUsed="0" w:uiPriority="0" w:semiHidden="0" w:name="Table Web 1"/>
    <w:lsdException w:qFormat="1" w:unhideWhenUsed="0" w:uiPriority="0" w:semiHidden="0" w:name="Table Web 2"/>
    <w:lsdException w:qFormat="1" w:unhideWhenUsed="0" w:uiPriority="0" w:semiHidden="0" w:name="Table Web 3"/>
    <w:lsdException w:qFormat="1" w:unhideWhenUsed="0" w:uiPriority="0" w:semiHidden="0" w:name="Balloon Text"/>
    <w:lsdException w:qFormat="1" w:unhideWhenUsed="0" w:uiPriority="0" w:semiHidden="0" w:name="Table Grid"/>
    <w:lsdException w:qFormat="1" w:unhideWhenUsed="0" w:uiPriority="0" w:semiHidden="0" w:name="Table Theme"/>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unhideWhenUsed="0" w:uiPriority="68" w:semiHidden="0" w:name="Medium Grid 2"/>
    <w:lsdException w:qFormat="1"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Times New Roman" w:hAnsi="Times New Roman" w:eastAsia="Times New Roman" w:cs="Times New Roman"/>
      <w:sz w:val="22"/>
      <w:szCs w:val="22"/>
      <w:lang w:val="en-US" w:eastAsia="en-US"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basedOn w:val="1"/>
    <w:next w:val="1"/>
    <w:semiHidden/>
    <w:unhideWhenUsed/>
    <w:qFormat/>
    <w:uiPriority w:val="0"/>
    <w:pPr>
      <w:keepNext/>
      <w:keepLines/>
      <w:spacing w:before="280" w:after="290" w:line="376" w:lineRule="auto"/>
      <w:outlineLvl w:val="3"/>
    </w:pPr>
    <w:rPr>
      <w:b/>
      <w:bCs/>
      <w:sz w:val="28"/>
      <w:szCs w:val="28"/>
    </w:rPr>
  </w:style>
  <w:style w:type="paragraph" w:styleId="6">
    <w:name w:val="heading 5"/>
    <w:basedOn w:val="1"/>
    <w:next w:val="1"/>
    <w:semiHidden/>
    <w:unhideWhenUsed/>
    <w:qFormat/>
    <w:uiPriority w:val="0"/>
    <w:pPr>
      <w:keepNext/>
      <w:keepLines/>
      <w:spacing w:before="280" w:after="290" w:line="376" w:lineRule="auto"/>
      <w:outlineLvl w:val="4"/>
    </w:pPr>
    <w:rPr>
      <w:b/>
      <w:bCs/>
      <w:sz w:val="28"/>
      <w:szCs w:val="28"/>
    </w:rPr>
  </w:style>
  <w:style w:type="paragraph" w:styleId="7">
    <w:name w:val="heading 6"/>
    <w:basedOn w:val="1"/>
    <w:next w:val="1"/>
    <w:semiHidden/>
    <w:unhideWhenUsed/>
    <w:qFormat/>
    <w:uiPriority w:val="0"/>
    <w:pPr>
      <w:keepNext/>
      <w:keepLines/>
      <w:spacing w:before="240" w:after="64" w:line="320" w:lineRule="auto"/>
      <w:outlineLvl w:val="5"/>
    </w:pPr>
    <w:rPr>
      <w:b/>
      <w:bCs/>
      <w:sz w:val="24"/>
      <w:szCs w:val="24"/>
    </w:rPr>
  </w:style>
  <w:style w:type="paragraph" w:styleId="8">
    <w:name w:val="heading 7"/>
    <w:basedOn w:val="1"/>
    <w:next w:val="1"/>
    <w:semiHidden/>
    <w:unhideWhenUsed/>
    <w:qFormat/>
    <w:uiPriority w:val="0"/>
    <w:pPr>
      <w:keepNext/>
      <w:keepLines/>
      <w:spacing w:before="240" w:after="64" w:line="320" w:lineRule="auto"/>
      <w:outlineLvl w:val="6"/>
    </w:pPr>
    <w:rPr>
      <w:b/>
      <w:bCs/>
      <w:sz w:val="24"/>
      <w:szCs w:val="24"/>
    </w:rPr>
  </w:style>
  <w:style w:type="paragraph" w:styleId="9">
    <w:name w:val="heading 8"/>
    <w:basedOn w:val="1"/>
    <w:next w:val="1"/>
    <w:semiHidden/>
    <w:unhideWhenUsed/>
    <w:qFormat/>
    <w:uiPriority w:val="0"/>
    <w:pPr>
      <w:keepNext/>
      <w:keepLines/>
      <w:spacing w:before="240" w:after="64" w:line="320" w:lineRule="auto"/>
      <w:outlineLvl w:val="7"/>
    </w:pPr>
    <w:rPr>
      <w:sz w:val="24"/>
      <w:szCs w:val="24"/>
    </w:rPr>
  </w:style>
  <w:style w:type="paragraph" w:styleId="10">
    <w:name w:val="heading 9"/>
    <w:basedOn w:val="1"/>
    <w:next w:val="1"/>
    <w:semiHidden/>
    <w:unhideWhenUsed/>
    <w:qFormat/>
    <w:uiPriority w:val="0"/>
    <w:pPr>
      <w:keepNext/>
      <w:keepLines/>
      <w:spacing w:before="240" w:after="64" w:line="320" w:lineRule="auto"/>
      <w:outlineLvl w:val="8"/>
    </w:pPr>
    <w:rPr>
      <w:szCs w:val="21"/>
    </w:rPr>
  </w:style>
  <w:style w:type="character" w:default="1" w:styleId="11">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13">
    <w:name w:val="Balloon Text"/>
    <w:basedOn w:val="1"/>
    <w:qFormat/>
    <w:uiPriority w:val="0"/>
    <w:rPr>
      <w:sz w:val="16"/>
      <w:szCs w:val="16"/>
    </w:rPr>
  </w:style>
  <w:style w:type="paragraph" w:styleId="14">
    <w:name w:val="Block Text"/>
    <w:basedOn w:val="1"/>
    <w:qFormat/>
    <w:uiPriority w:val="0"/>
    <w:pPr>
      <w:spacing w:after="120"/>
      <w:ind w:left="1440" w:leftChars="700" w:right="1440" w:rightChars="700"/>
    </w:pPr>
  </w:style>
  <w:style w:type="paragraph" w:styleId="15">
    <w:name w:val="Body Text"/>
    <w:basedOn w:val="1"/>
    <w:qFormat/>
    <w:uiPriority w:val="0"/>
    <w:pPr>
      <w:spacing w:after="120"/>
    </w:pPr>
  </w:style>
  <w:style w:type="paragraph" w:styleId="16">
    <w:name w:val="Body Text 2"/>
    <w:basedOn w:val="1"/>
    <w:qFormat/>
    <w:uiPriority w:val="0"/>
    <w:pPr>
      <w:spacing w:after="120" w:line="480" w:lineRule="auto"/>
    </w:pPr>
  </w:style>
  <w:style w:type="paragraph" w:styleId="17">
    <w:name w:val="Body Text 3"/>
    <w:basedOn w:val="1"/>
    <w:qFormat/>
    <w:uiPriority w:val="0"/>
    <w:pPr>
      <w:spacing w:after="120"/>
    </w:pPr>
    <w:rPr>
      <w:sz w:val="16"/>
      <w:szCs w:val="16"/>
    </w:rPr>
  </w:style>
  <w:style w:type="paragraph" w:styleId="18">
    <w:name w:val="Body Text First Indent"/>
    <w:basedOn w:val="15"/>
    <w:qFormat/>
    <w:uiPriority w:val="0"/>
    <w:pPr>
      <w:ind w:firstLine="420" w:firstLineChars="100"/>
    </w:pPr>
  </w:style>
  <w:style w:type="paragraph" w:styleId="19">
    <w:name w:val="Body Text Indent"/>
    <w:basedOn w:val="1"/>
    <w:qFormat/>
    <w:uiPriority w:val="0"/>
    <w:pPr>
      <w:spacing w:after="120"/>
      <w:ind w:left="420" w:leftChars="200"/>
    </w:pPr>
  </w:style>
  <w:style w:type="paragraph" w:styleId="20">
    <w:name w:val="Body Text First Indent 2"/>
    <w:basedOn w:val="19"/>
    <w:qFormat/>
    <w:uiPriority w:val="0"/>
    <w:pPr>
      <w:ind w:firstLine="420" w:firstLineChars="200"/>
    </w:pPr>
  </w:style>
  <w:style w:type="paragraph" w:styleId="21">
    <w:name w:val="Body Text Indent 2"/>
    <w:basedOn w:val="1"/>
    <w:qFormat/>
    <w:uiPriority w:val="0"/>
    <w:pPr>
      <w:spacing w:after="120" w:line="480" w:lineRule="auto"/>
      <w:ind w:left="420" w:leftChars="200"/>
    </w:pPr>
  </w:style>
  <w:style w:type="paragraph" w:styleId="22">
    <w:name w:val="Body Text Indent 3"/>
    <w:basedOn w:val="1"/>
    <w:qFormat/>
    <w:uiPriority w:val="0"/>
    <w:pPr>
      <w:spacing w:after="120"/>
      <w:ind w:left="420" w:leftChars="200"/>
    </w:pPr>
    <w:rPr>
      <w:sz w:val="16"/>
      <w:szCs w:val="16"/>
    </w:rPr>
  </w:style>
  <w:style w:type="paragraph" w:styleId="23">
    <w:name w:val="caption"/>
    <w:basedOn w:val="1"/>
    <w:next w:val="1"/>
    <w:semiHidden/>
    <w:unhideWhenUsed/>
    <w:qFormat/>
    <w:uiPriority w:val="0"/>
    <w:rPr>
      <w:rFonts w:ascii="Arial" w:hAnsi="Arial" w:eastAsia="黑体" w:cs="Arial"/>
      <w:sz w:val="20"/>
    </w:rPr>
  </w:style>
  <w:style w:type="paragraph" w:styleId="24">
    <w:name w:val="Closing"/>
    <w:basedOn w:val="1"/>
    <w:qFormat/>
    <w:uiPriority w:val="0"/>
    <w:pPr>
      <w:ind w:left="100" w:leftChars="2100"/>
    </w:pPr>
  </w:style>
  <w:style w:type="character" w:styleId="25">
    <w:name w:val="annotation reference"/>
    <w:basedOn w:val="11"/>
    <w:qFormat/>
    <w:uiPriority w:val="0"/>
    <w:rPr>
      <w:sz w:val="21"/>
      <w:szCs w:val="21"/>
    </w:rPr>
  </w:style>
  <w:style w:type="paragraph" w:styleId="26">
    <w:name w:val="annotation text"/>
    <w:basedOn w:val="1"/>
    <w:qFormat/>
    <w:uiPriority w:val="0"/>
    <w:pPr>
      <w:jc w:val="left"/>
    </w:pPr>
  </w:style>
  <w:style w:type="paragraph" w:styleId="27">
    <w:name w:val="annotation subject"/>
    <w:basedOn w:val="26"/>
    <w:next w:val="26"/>
    <w:qFormat/>
    <w:uiPriority w:val="0"/>
    <w:rPr>
      <w:b/>
      <w:bCs/>
    </w:rPr>
  </w:style>
  <w:style w:type="paragraph" w:styleId="28">
    <w:name w:val="Date"/>
    <w:basedOn w:val="1"/>
    <w:next w:val="1"/>
    <w:qFormat/>
    <w:uiPriority w:val="0"/>
    <w:pPr>
      <w:ind w:left="100" w:leftChars="2500"/>
    </w:pPr>
  </w:style>
  <w:style w:type="paragraph" w:styleId="29">
    <w:name w:val="Document Map"/>
    <w:basedOn w:val="1"/>
    <w:qFormat/>
    <w:uiPriority w:val="0"/>
    <w:pPr>
      <w:shd w:val="clear" w:color="auto" w:fill="000080"/>
    </w:pPr>
  </w:style>
  <w:style w:type="paragraph" w:styleId="30">
    <w:name w:val="E-mail Signature"/>
    <w:basedOn w:val="1"/>
    <w:qFormat/>
    <w:uiPriority w:val="0"/>
  </w:style>
  <w:style w:type="character" w:styleId="31">
    <w:name w:val="Emphasis"/>
    <w:basedOn w:val="11"/>
    <w:qFormat/>
    <w:uiPriority w:val="0"/>
    <w:rPr>
      <w:i/>
      <w:iCs/>
    </w:rPr>
  </w:style>
  <w:style w:type="character" w:styleId="32">
    <w:name w:val="endnote reference"/>
    <w:basedOn w:val="11"/>
    <w:qFormat/>
    <w:uiPriority w:val="0"/>
    <w:rPr>
      <w:vertAlign w:val="superscript"/>
    </w:rPr>
  </w:style>
  <w:style w:type="paragraph" w:styleId="33">
    <w:name w:val="endnote text"/>
    <w:basedOn w:val="1"/>
    <w:qFormat/>
    <w:uiPriority w:val="0"/>
    <w:pPr>
      <w:snapToGrid w:val="0"/>
      <w:jc w:val="left"/>
    </w:pPr>
  </w:style>
  <w:style w:type="paragraph" w:styleId="34">
    <w:name w:val="envelope address"/>
    <w:basedOn w:val="1"/>
    <w:qFormat/>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35">
    <w:name w:val="envelope return"/>
    <w:basedOn w:val="1"/>
    <w:qFormat/>
    <w:uiPriority w:val="0"/>
    <w:pPr>
      <w:snapToGrid w:val="0"/>
    </w:pPr>
    <w:rPr>
      <w:rFonts w:ascii="Arial" w:hAnsi="Arial" w:cs="Arial"/>
    </w:rPr>
  </w:style>
  <w:style w:type="character" w:styleId="36">
    <w:name w:val="FollowedHyperlink"/>
    <w:basedOn w:val="11"/>
    <w:qFormat/>
    <w:uiPriority w:val="0"/>
    <w:rPr>
      <w:color w:val="800080"/>
      <w:u w:val="single"/>
    </w:rPr>
  </w:style>
  <w:style w:type="paragraph" w:styleId="37">
    <w:name w:val="footer"/>
    <w:basedOn w:val="1"/>
    <w:qFormat/>
    <w:uiPriority w:val="0"/>
    <w:pPr>
      <w:tabs>
        <w:tab w:val="center" w:pos="4153"/>
        <w:tab w:val="right" w:pos="8306"/>
      </w:tabs>
      <w:snapToGrid w:val="0"/>
      <w:jc w:val="left"/>
    </w:pPr>
    <w:rPr>
      <w:sz w:val="18"/>
      <w:szCs w:val="18"/>
    </w:rPr>
  </w:style>
  <w:style w:type="character" w:styleId="38">
    <w:name w:val="footnote reference"/>
    <w:basedOn w:val="11"/>
    <w:qFormat/>
    <w:uiPriority w:val="0"/>
    <w:rPr>
      <w:vertAlign w:val="superscript"/>
    </w:rPr>
  </w:style>
  <w:style w:type="paragraph" w:styleId="39">
    <w:name w:val="footnote text"/>
    <w:basedOn w:val="1"/>
    <w:qFormat/>
    <w:uiPriority w:val="0"/>
    <w:pPr>
      <w:snapToGrid w:val="0"/>
      <w:jc w:val="left"/>
    </w:pPr>
    <w:rPr>
      <w:sz w:val="18"/>
      <w:szCs w:val="18"/>
    </w:rPr>
  </w:style>
  <w:style w:type="paragraph" w:styleId="40">
    <w:name w:val="header"/>
    <w:basedOn w:val="1"/>
    <w:qFormat/>
    <w:uiPriority w:val="0"/>
    <w:pPr>
      <w:tabs>
        <w:tab w:val="center" w:pos="4153"/>
        <w:tab w:val="right" w:pos="8306"/>
      </w:tabs>
      <w:snapToGrid w:val="0"/>
    </w:pPr>
    <w:rPr>
      <w:sz w:val="18"/>
      <w:szCs w:val="18"/>
    </w:rPr>
  </w:style>
  <w:style w:type="character" w:styleId="41">
    <w:name w:val="HTML Acronym"/>
    <w:basedOn w:val="11"/>
    <w:qFormat/>
    <w:uiPriority w:val="0"/>
  </w:style>
  <w:style w:type="paragraph" w:styleId="42">
    <w:name w:val="HTML Address"/>
    <w:basedOn w:val="1"/>
    <w:qFormat/>
    <w:uiPriority w:val="0"/>
    <w:rPr>
      <w:i/>
      <w:iCs/>
    </w:rPr>
  </w:style>
  <w:style w:type="character" w:styleId="43">
    <w:name w:val="HTML Cite"/>
    <w:basedOn w:val="11"/>
    <w:qFormat/>
    <w:uiPriority w:val="0"/>
    <w:rPr>
      <w:i/>
      <w:iCs/>
    </w:rPr>
  </w:style>
  <w:style w:type="character" w:styleId="44">
    <w:name w:val="HTML Code"/>
    <w:basedOn w:val="11"/>
    <w:qFormat/>
    <w:uiPriority w:val="0"/>
    <w:rPr>
      <w:rFonts w:ascii="Courier New" w:hAnsi="Courier New" w:cs="Courier New"/>
      <w:sz w:val="20"/>
      <w:szCs w:val="20"/>
    </w:rPr>
  </w:style>
  <w:style w:type="character" w:styleId="45">
    <w:name w:val="HTML Definition"/>
    <w:basedOn w:val="11"/>
    <w:qFormat/>
    <w:uiPriority w:val="0"/>
    <w:rPr>
      <w:i/>
      <w:iCs/>
    </w:rPr>
  </w:style>
  <w:style w:type="character" w:styleId="46">
    <w:name w:val="HTML Keyboard"/>
    <w:basedOn w:val="11"/>
    <w:qFormat/>
    <w:uiPriority w:val="0"/>
    <w:rPr>
      <w:rFonts w:ascii="Courier New" w:hAnsi="Courier New" w:cs="Courier New"/>
      <w:sz w:val="20"/>
      <w:szCs w:val="20"/>
    </w:rPr>
  </w:style>
  <w:style w:type="paragraph" w:styleId="47">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48">
    <w:name w:val="HTML Sample"/>
    <w:basedOn w:val="11"/>
    <w:qFormat/>
    <w:uiPriority w:val="0"/>
    <w:rPr>
      <w:rFonts w:ascii="Courier New" w:hAnsi="Courier New" w:cs="Courier New"/>
    </w:rPr>
  </w:style>
  <w:style w:type="character" w:styleId="49">
    <w:name w:val="HTML Typewriter"/>
    <w:basedOn w:val="11"/>
    <w:qFormat/>
    <w:uiPriority w:val="0"/>
    <w:rPr>
      <w:rFonts w:ascii="Courier New" w:hAnsi="Courier New" w:cs="Courier New"/>
      <w:sz w:val="20"/>
      <w:szCs w:val="20"/>
    </w:rPr>
  </w:style>
  <w:style w:type="character" w:styleId="50">
    <w:name w:val="HTML Variable"/>
    <w:basedOn w:val="11"/>
    <w:qFormat/>
    <w:uiPriority w:val="0"/>
    <w:rPr>
      <w:i/>
      <w:iCs/>
    </w:rPr>
  </w:style>
  <w:style w:type="character" w:styleId="51">
    <w:name w:val="Hyperlink"/>
    <w:basedOn w:val="11"/>
    <w:qFormat/>
    <w:uiPriority w:val="0"/>
    <w:rPr>
      <w:color w:val="0000FF"/>
      <w:u w:val="single"/>
    </w:rPr>
  </w:style>
  <w:style w:type="paragraph" w:styleId="52">
    <w:name w:val="index 1"/>
    <w:basedOn w:val="1"/>
    <w:next w:val="1"/>
    <w:qFormat/>
    <w:uiPriority w:val="0"/>
  </w:style>
  <w:style w:type="paragraph" w:styleId="53">
    <w:name w:val="index 2"/>
    <w:basedOn w:val="1"/>
    <w:next w:val="1"/>
    <w:qFormat/>
    <w:uiPriority w:val="0"/>
    <w:pPr>
      <w:ind w:left="200" w:leftChars="200"/>
    </w:pPr>
  </w:style>
  <w:style w:type="paragraph" w:styleId="54">
    <w:name w:val="index 3"/>
    <w:basedOn w:val="1"/>
    <w:next w:val="1"/>
    <w:qFormat/>
    <w:uiPriority w:val="0"/>
    <w:pPr>
      <w:ind w:left="400" w:leftChars="400"/>
    </w:pPr>
  </w:style>
  <w:style w:type="paragraph" w:styleId="55">
    <w:name w:val="index 4"/>
    <w:basedOn w:val="1"/>
    <w:next w:val="1"/>
    <w:qFormat/>
    <w:uiPriority w:val="0"/>
    <w:pPr>
      <w:ind w:left="600" w:leftChars="600"/>
    </w:pPr>
  </w:style>
  <w:style w:type="paragraph" w:styleId="56">
    <w:name w:val="index 5"/>
    <w:basedOn w:val="1"/>
    <w:next w:val="1"/>
    <w:qFormat/>
    <w:uiPriority w:val="0"/>
    <w:pPr>
      <w:ind w:left="800" w:leftChars="800"/>
    </w:pPr>
  </w:style>
  <w:style w:type="paragraph" w:styleId="57">
    <w:name w:val="index 6"/>
    <w:basedOn w:val="1"/>
    <w:next w:val="1"/>
    <w:qFormat/>
    <w:uiPriority w:val="0"/>
    <w:pPr>
      <w:ind w:left="1000" w:leftChars="1000"/>
    </w:pPr>
  </w:style>
  <w:style w:type="paragraph" w:styleId="58">
    <w:name w:val="index 7"/>
    <w:basedOn w:val="1"/>
    <w:next w:val="1"/>
    <w:qFormat/>
    <w:uiPriority w:val="0"/>
    <w:pPr>
      <w:ind w:left="1200" w:leftChars="1200"/>
    </w:pPr>
  </w:style>
  <w:style w:type="paragraph" w:styleId="59">
    <w:name w:val="index 8"/>
    <w:basedOn w:val="1"/>
    <w:next w:val="1"/>
    <w:qFormat/>
    <w:uiPriority w:val="0"/>
    <w:pPr>
      <w:ind w:left="1400" w:leftChars="1400"/>
    </w:pPr>
  </w:style>
  <w:style w:type="paragraph" w:styleId="60">
    <w:name w:val="index 9"/>
    <w:basedOn w:val="1"/>
    <w:next w:val="1"/>
    <w:qFormat/>
    <w:uiPriority w:val="0"/>
    <w:pPr>
      <w:ind w:left="1600" w:leftChars="1600"/>
    </w:pPr>
  </w:style>
  <w:style w:type="paragraph" w:styleId="61">
    <w:name w:val="index heading"/>
    <w:basedOn w:val="1"/>
    <w:next w:val="52"/>
    <w:qFormat/>
    <w:uiPriority w:val="0"/>
    <w:rPr>
      <w:rFonts w:ascii="Arial" w:hAnsi="Arial" w:cs="Arial"/>
      <w:b/>
      <w:bCs/>
    </w:rPr>
  </w:style>
  <w:style w:type="character" w:styleId="62">
    <w:name w:val="line number"/>
    <w:basedOn w:val="11"/>
    <w:qFormat/>
    <w:uiPriority w:val="0"/>
  </w:style>
  <w:style w:type="paragraph" w:styleId="63">
    <w:name w:val="List"/>
    <w:basedOn w:val="1"/>
    <w:qFormat/>
    <w:uiPriority w:val="0"/>
    <w:pPr>
      <w:ind w:left="200" w:hanging="200" w:hangingChars="200"/>
    </w:pPr>
  </w:style>
  <w:style w:type="paragraph" w:styleId="64">
    <w:name w:val="List 2"/>
    <w:basedOn w:val="1"/>
    <w:qFormat/>
    <w:uiPriority w:val="0"/>
    <w:pPr>
      <w:ind w:left="100" w:leftChars="200" w:hanging="200" w:hangingChars="200"/>
    </w:pPr>
  </w:style>
  <w:style w:type="paragraph" w:styleId="65">
    <w:name w:val="List 3"/>
    <w:basedOn w:val="1"/>
    <w:qFormat/>
    <w:uiPriority w:val="0"/>
    <w:pPr>
      <w:ind w:left="100" w:leftChars="400" w:hanging="200" w:hangingChars="200"/>
    </w:pPr>
  </w:style>
  <w:style w:type="paragraph" w:styleId="66">
    <w:name w:val="List 4"/>
    <w:basedOn w:val="1"/>
    <w:qFormat/>
    <w:uiPriority w:val="0"/>
    <w:pPr>
      <w:ind w:left="100" w:leftChars="600" w:hanging="200" w:hangingChars="200"/>
    </w:pPr>
  </w:style>
  <w:style w:type="paragraph" w:styleId="67">
    <w:name w:val="List 5"/>
    <w:basedOn w:val="1"/>
    <w:qFormat/>
    <w:uiPriority w:val="0"/>
    <w:pPr>
      <w:ind w:left="100" w:leftChars="800" w:hanging="200" w:hangingChars="200"/>
    </w:pPr>
  </w:style>
  <w:style w:type="paragraph" w:styleId="68">
    <w:name w:val="List Bullet"/>
    <w:basedOn w:val="1"/>
    <w:qFormat/>
    <w:uiPriority w:val="0"/>
    <w:pPr>
      <w:numPr>
        <w:ilvl w:val="0"/>
        <w:numId w:val="1"/>
      </w:numPr>
    </w:pPr>
  </w:style>
  <w:style w:type="paragraph" w:styleId="69">
    <w:name w:val="List Bullet 2"/>
    <w:basedOn w:val="1"/>
    <w:qFormat/>
    <w:uiPriority w:val="0"/>
    <w:pPr>
      <w:numPr>
        <w:ilvl w:val="0"/>
        <w:numId w:val="2"/>
      </w:numPr>
    </w:pPr>
  </w:style>
  <w:style w:type="paragraph" w:styleId="70">
    <w:name w:val="List Bullet 3"/>
    <w:basedOn w:val="1"/>
    <w:qFormat/>
    <w:uiPriority w:val="0"/>
    <w:pPr>
      <w:numPr>
        <w:ilvl w:val="0"/>
        <w:numId w:val="3"/>
      </w:numPr>
    </w:pPr>
  </w:style>
  <w:style w:type="paragraph" w:styleId="71">
    <w:name w:val="List Bullet 4"/>
    <w:basedOn w:val="1"/>
    <w:qFormat/>
    <w:uiPriority w:val="0"/>
    <w:pPr>
      <w:numPr>
        <w:ilvl w:val="0"/>
        <w:numId w:val="4"/>
      </w:numPr>
    </w:pPr>
  </w:style>
  <w:style w:type="paragraph" w:styleId="72">
    <w:name w:val="List Bullet 5"/>
    <w:basedOn w:val="1"/>
    <w:qFormat/>
    <w:uiPriority w:val="0"/>
    <w:pPr>
      <w:numPr>
        <w:ilvl w:val="0"/>
        <w:numId w:val="5"/>
      </w:numPr>
    </w:pPr>
  </w:style>
  <w:style w:type="paragraph" w:styleId="73">
    <w:name w:val="List Continue"/>
    <w:basedOn w:val="1"/>
    <w:qFormat/>
    <w:uiPriority w:val="0"/>
    <w:pPr>
      <w:spacing w:after="120"/>
      <w:ind w:left="420" w:leftChars="200"/>
    </w:pPr>
  </w:style>
  <w:style w:type="paragraph" w:styleId="74">
    <w:name w:val="List Continue 2"/>
    <w:basedOn w:val="1"/>
    <w:qFormat/>
    <w:uiPriority w:val="0"/>
    <w:pPr>
      <w:spacing w:after="120"/>
      <w:ind w:left="840" w:leftChars="400"/>
    </w:pPr>
  </w:style>
  <w:style w:type="paragraph" w:styleId="75">
    <w:name w:val="List Continue 3"/>
    <w:basedOn w:val="1"/>
    <w:qFormat/>
    <w:uiPriority w:val="0"/>
    <w:pPr>
      <w:spacing w:after="120"/>
      <w:ind w:left="1260" w:leftChars="600"/>
    </w:pPr>
  </w:style>
  <w:style w:type="paragraph" w:styleId="76">
    <w:name w:val="List Continue 4"/>
    <w:basedOn w:val="1"/>
    <w:qFormat/>
    <w:uiPriority w:val="0"/>
    <w:pPr>
      <w:spacing w:after="120"/>
      <w:ind w:left="1680" w:leftChars="800"/>
    </w:pPr>
  </w:style>
  <w:style w:type="paragraph" w:styleId="77">
    <w:name w:val="List Continue 5"/>
    <w:basedOn w:val="1"/>
    <w:qFormat/>
    <w:uiPriority w:val="0"/>
    <w:pPr>
      <w:spacing w:after="120"/>
      <w:ind w:left="2100" w:leftChars="1000"/>
    </w:pPr>
  </w:style>
  <w:style w:type="paragraph" w:styleId="78">
    <w:name w:val="List Number"/>
    <w:basedOn w:val="1"/>
    <w:qFormat/>
    <w:uiPriority w:val="0"/>
    <w:pPr>
      <w:numPr>
        <w:ilvl w:val="0"/>
        <w:numId w:val="6"/>
      </w:numPr>
    </w:pPr>
  </w:style>
  <w:style w:type="paragraph" w:styleId="79">
    <w:name w:val="List Number 2"/>
    <w:basedOn w:val="1"/>
    <w:qFormat/>
    <w:uiPriority w:val="0"/>
    <w:pPr>
      <w:numPr>
        <w:ilvl w:val="0"/>
        <w:numId w:val="7"/>
      </w:numPr>
    </w:pPr>
  </w:style>
  <w:style w:type="paragraph" w:styleId="80">
    <w:name w:val="List Number 3"/>
    <w:basedOn w:val="1"/>
    <w:qFormat/>
    <w:uiPriority w:val="0"/>
    <w:pPr>
      <w:numPr>
        <w:ilvl w:val="0"/>
        <w:numId w:val="8"/>
      </w:numPr>
    </w:pPr>
  </w:style>
  <w:style w:type="paragraph" w:styleId="81">
    <w:name w:val="List Number 4"/>
    <w:basedOn w:val="1"/>
    <w:qFormat/>
    <w:uiPriority w:val="0"/>
    <w:pPr>
      <w:numPr>
        <w:ilvl w:val="0"/>
        <w:numId w:val="9"/>
      </w:numPr>
    </w:pPr>
  </w:style>
  <w:style w:type="paragraph" w:styleId="82">
    <w:name w:val="List Number 5"/>
    <w:basedOn w:val="1"/>
    <w:qFormat/>
    <w:uiPriority w:val="0"/>
    <w:pPr>
      <w:numPr>
        <w:ilvl w:val="0"/>
        <w:numId w:val="10"/>
      </w:numPr>
    </w:pPr>
  </w:style>
  <w:style w:type="paragraph" w:styleId="83">
    <w:name w:val="macro"/>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spacing w:after="120" w:line="180" w:lineRule="atLeast"/>
      <w:ind w:hanging="363"/>
    </w:pPr>
    <w:rPr>
      <w:rFonts w:ascii="Courier New" w:hAnsi="Courier New" w:cs="Courier New" w:eastAsiaTheme="minorEastAsia"/>
      <w:kern w:val="2"/>
      <w:sz w:val="24"/>
      <w:szCs w:val="24"/>
      <w:lang w:val="en-US" w:eastAsia="zh-CN" w:bidi="ar-SA"/>
    </w:rPr>
  </w:style>
  <w:style w:type="paragraph" w:styleId="84">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5">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86">
    <w:name w:val="Normal Indent"/>
    <w:basedOn w:val="1"/>
    <w:qFormat/>
    <w:uiPriority w:val="0"/>
    <w:pPr>
      <w:ind w:firstLine="420" w:firstLineChars="200"/>
    </w:pPr>
  </w:style>
  <w:style w:type="paragraph" w:styleId="87">
    <w:name w:val="Note Heading"/>
    <w:basedOn w:val="1"/>
    <w:next w:val="1"/>
    <w:qFormat/>
    <w:uiPriority w:val="0"/>
    <w:pPr>
      <w:jc w:val="center"/>
    </w:pPr>
  </w:style>
  <w:style w:type="character" w:styleId="88">
    <w:name w:val="page number"/>
    <w:basedOn w:val="11"/>
    <w:qFormat/>
    <w:uiPriority w:val="0"/>
  </w:style>
  <w:style w:type="paragraph" w:styleId="89">
    <w:name w:val="Plain Text"/>
    <w:basedOn w:val="1"/>
    <w:qFormat/>
    <w:uiPriority w:val="0"/>
    <w:rPr>
      <w:rFonts w:ascii="SimSun" w:hAnsi="Courier New" w:cs="Courier New"/>
      <w:szCs w:val="21"/>
    </w:rPr>
  </w:style>
  <w:style w:type="paragraph" w:styleId="90">
    <w:name w:val="Salutation"/>
    <w:basedOn w:val="1"/>
    <w:next w:val="1"/>
    <w:qFormat/>
    <w:uiPriority w:val="0"/>
  </w:style>
  <w:style w:type="paragraph" w:styleId="91">
    <w:name w:val="Signature"/>
    <w:basedOn w:val="1"/>
    <w:qFormat/>
    <w:uiPriority w:val="0"/>
    <w:pPr>
      <w:ind w:left="100" w:leftChars="2100"/>
    </w:pPr>
  </w:style>
  <w:style w:type="character" w:styleId="92">
    <w:name w:val="Strong"/>
    <w:basedOn w:val="11"/>
    <w:qFormat/>
    <w:uiPriority w:val="0"/>
    <w:rPr>
      <w:b/>
      <w:bCs/>
    </w:rPr>
  </w:style>
  <w:style w:type="paragraph" w:styleId="93">
    <w:name w:val="Subtitle"/>
    <w:basedOn w:val="1"/>
    <w:qFormat/>
    <w:uiPriority w:val="0"/>
    <w:pPr>
      <w:spacing w:before="240" w:after="60" w:line="312" w:lineRule="auto"/>
      <w:jc w:val="center"/>
      <w:outlineLvl w:val="1"/>
    </w:pPr>
    <w:rPr>
      <w:rFonts w:ascii="Arial" w:hAnsi="Arial" w:cs="Arial"/>
      <w:b/>
      <w:bCs/>
      <w:kern w:val="28"/>
      <w:sz w:val="32"/>
      <w:szCs w:val="32"/>
    </w:rPr>
  </w:style>
  <w:style w:type="table" w:styleId="94">
    <w:name w:val="Table 3D effects 1"/>
    <w:basedOn w:val="12"/>
    <w:qFormat/>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2"/>
    <w:qFormat/>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2"/>
    <w:qFormat/>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2"/>
    <w:qFormat/>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2"/>
    <w:qFormat/>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2"/>
    <w:qFormat/>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2"/>
    <w:qFormat/>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2"/>
    <w:qFormat/>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2"/>
    <w:qFormat/>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2"/>
    <w:qFormat/>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2"/>
    <w:qFormat/>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qFormat/>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2"/>
    <w:qFormat/>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2"/>
    <w:qFormat/>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1">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2">
    <w:name w:val="Table Grid 1"/>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2"/>
    <w:qFormat/>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2"/>
    <w:qFormat/>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2"/>
    <w:qFormat/>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2"/>
    <w:qFormat/>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2"/>
    <w:qFormat/>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2"/>
    <w:qFormat/>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2"/>
    <w:qFormat/>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4">
    <w:name w:val="Table List 5"/>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2"/>
    <w:qFormat/>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qFormat/>
    <w:uiPriority w:val="0"/>
    <w:pPr>
      <w:ind w:left="420" w:leftChars="200"/>
    </w:pPr>
  </w:style>
  <w:style w:type="paragraph" w:styleId="129">
    <w:name w:val="table of figures"/>
    <w:basedOn w:val="1"/>
    <w:next w:val="1"/>
    <w:qFormat/>
    <w:uiPriority w:val="0"/>
    <w:pPr>
      <w:ind w:leftChars="200" w:hanging="200" w:hangingChars="200"/>
    </w:pPr>
  </w:style>
  <w:style w:type="table" w:styleId="130">
    <w:name w:val="Table Professional"/>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2"/>
    <w:qFormat/>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2"/>
    <w:qFormat/>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2"/>
    <w:qFormat/>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2"/>
    <w:qFormat/>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7">
    <w:name w:val="Table Web 1"/>
    <w:basedOn w:val="12"/>
    <w:qFormat/>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2"/>
    <w:qFormat/>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2"/>
    <w:qFormat/>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qFormat/>
    <w:uiPriority w:val="0"/>
    <w:pPr>
      <w:spacing w:before="240" w:after="60"/>
      <w:jc w:val="center"/>
      <w:outlineLvl w:val="0"/>
    </w:pPr>
    <w:rPr>
      <w:rFonts w:ascii="Arial" w:hAnsi="Arial" w:cs="Arial"/>
      <w:b/>
      <w:bCs/>
      <w:sz w:val="32"/>
      <w:szCs w:val="32"/>
    </w:rPr>
  </w:style>
  <w:style w:type="paragraph" w:styleId="141">
    <w:name w:val="toa heading"/>
    <w:basedOn w:val="1"/>
    <w:next w:val="1"/>
    <w:qFormat/>
    <w:uiPriority w:val="0"/>
    <w:pPr>
      <w:spacing w:before="120"/>
    </w:pPr>
    <w:rPr>
      <w:rFonts w:ascii="Arial" w:hAnsi="Arial" w:cs="Arial"/>
      <w:sz w:val="24"/>
      <w:szCs w:val="24"/>
    </w:rPr>
  </w:style>
  <w:style w:type="paragraph" w:styleId="142">
    <w:name w:val="toc 1"/>
    <w:basedOn w:val="1"/>
    <w:next w:val="1"/>
    <w:qFormat/>
    <w:uiPriority w:val="0"/>
  </w:style>
  <w:style w:type="paragraph" w:styleId="143">
    <w:name w:val="toc 2"/>
    <w:basedOn w:val="1"/>
    <w:next w:val="1"/>
    <w:qFormat/>
    <w:uiPriority w:val="0"/>
    <w:pPr>
      <w:ind w:left="420" w:leftChars="200"/>
    </w:pPr>
  </w:style>
  <w:style w:type="paragraph" w:styleId="144">
    <w:name w:val="toc 3"/>
    <w:basedOn w:val="1"/>
    <w:next w:val="1"/>
    <w:qFormat/>
    <w:uiPriority w:val="0"/>
    <w:pPr>
      <w:ind w:left="840" w:leftChars="400"/>
    </w:pPr>
  </w:style>
  <w:style w:type="paragraph" w:styleId="145">
    <w:name w:val="toc 4"/>
    <w:basedOn w:val="1"/>
    <w:next w:val="1"/>
    <w:qFormat/>
    <w:uiPriority w:val="0"/>
    <w:pPr>
      <w:ind w:left="1260" w:leftChars="600"/>
    </w:pPr>
  </w:style>
  <w:style w:type="paragraph" w:styleId="146">
    <w:name w:val="toc 5"/>
    <w:basedOn w:val="1"/>
    <w:next w:val="1"/>
    <w:qFormat/>
    <w:uiPriority w:val="0"/>
    <w:pPr>
      <w:ind w:left="1680" w:leftChars="800"/>
    </w:pPr>
  </w:style>
  <w:style w:type="paragraph" w:styleId="147">
    <w:name w:val="toc 6"/>
    <w:basedOn w:val="1"/>
    <w:next w:val="1"/>
    <w:qFormat/>
    <w:uiPriority w:val="0"/>
    <w:pPr>
      <w:ind w:left="2100" w:leftChars="1000"/>
    </w:pPr>
  </w:style>
  <w:style w:type="paragraph" w:styleId="148">
    <w:name w:val="toc 7"/>
    <w:basedOn w:val="1"/>
    <w:next w:val="1"/>
    <w:qFormat/>
    <w:uiPriority w:val="0"/>
    <w:pPr>
      <w:ind w:left="2520" w:leftChars="1200"/>
    </w:pPr>
  </w:style>
  <w:style w:type="paragraph" w:styleId="149">
    <w:name w:val="toc 8"/>
    <w:basedOn w:val="1"/>
    <w:next w:val="1"/>
    <w:qFormat/>
    <w:uiPriority w:val="0"/>
    <w:pPr>
      <w:ind w:left="2940" w:leftChars="1400"/>
    </w:pPr>
  </w:style>
  <w:style w:type="paragraph" w:styleId="150">
    <w:name w:val="toc 9"/>
    <w:basedOn w:val="1"/>
    <w:next w:val="1"/>
    <w:qFormat/>
    <w:uiPriority w:val="0"/>
    <w:pPr>
      <w:ind w:left="3360" w:leftChars="1600"/>
    </w:pPr>
  </w:style>
  <w:style w:type="table" w:styleId="151">
    <w:name w:val="Light Shading"/>
    <w:basedOn w:val="12"/>
    <w:qFormat/>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2"/>
    <w:qFormat/>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2"/>
    <w:qFormat/>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2"/>
    <w:qFormat/>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2"/>
    <w:qFormat/>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2"/>
    <w:qFormat/>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2"/>
    <w:qFormat/>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2"/>
    <w:qFormat/>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2"/>
    <w:qFormat/>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2"/>
    <w:qFormat/>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2"/>
    <w:qFormat/>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2"/>
    <w:qFormat/>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2"/>
    <w:qFormat/>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2"/>
    <w:qFormat/>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2"/>
    <w:qFormat/>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2"/>
    <w:qFormat/>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2"/>
    <w:qFormat/>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2"/>
    <w:qFormat/>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2"/>
    <w:qFormat/>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2"/>
    <w:qFormat/>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2"/>
    <w:qFormat/>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2"/>
    <w:qFormat/>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2"/>
    <w:qFormat/>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2"/>
    <w:qFormat/>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2"/>
    <w:qFormat/>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2"/>
    <w:qFormat/>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2"/>
    <w:qFormat/>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2"/>
    <w:qFormat/>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2"/>
    <w:qFormat/>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2"/>
    <w:qFormat/>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2"/>
    <w:qFormat/>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2"/>
    <w:qFormat/>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2"/>
    <w:qFormat/>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2"/>
    <w:qFormat/>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2"/>
    <w:qFormat/>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2"/>
    <w:qFormat/>
    <w:uiPriority w:val="66"/>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2"/>
    <w:qFormat/>
    <w:uiPriority w:val="66"/>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2"/>
    <w:qFormat/>
    <w:uiPriority w:val="66"/>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2"/>
    <w:qFormat/>
    <w:uiPriority w:val="66"/>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2"/>
    <w:qFormat/>
    <w:uiPriority w:val="66"/>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2"/>
    <w:qFormat/>
    <w:uiPriority w:val="66"/>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2"/>
    <w:qFormat/>
    <w:uiPriority w:val="66"/>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2"/>
    <w:qFormat/>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2"/>
    <w:qFormat/>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2"/>
    <w:qFormat/>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2"/>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2"/>
    <w:qFormat/>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2"/>
    <w:qFormat/>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2"/>
    <w:qFormat/>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2"/>
    <w:uiPriority w:val="68"/>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2"/>
    <w:qFormat/>
    <w:uiPriority w:val="68"/>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2"/>
    <w:qFormat/>
    <w:uiPriority w:val="68"/>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2"/>
    <w:qFormat/>
    <w:uiPriority w:val="68"/>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2"/>
    <w:qFormat/>
    <w:uiPriority w:val="68"/>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2"/>
    <w:qFormat/>
    <w:uiPriority w:val="68"/>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2"/>
    <w:qFormat/>
    <w:uiPriority w:val="68"/>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2"/>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2"/>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2"/>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2"/>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2"/>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2"/>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2"/>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2"/>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2"/>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2"/>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2"/>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2"/>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2"/>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2"/>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2"/>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2"/>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2"/>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2"/>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2"/>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2"/>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2"/>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2"/>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2"/>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2"/>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2"/>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2"/>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2"/>
    <w:qFormat/>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2"/>
    <w:qFormat/>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paragraph" w:customStyle="1" w:styleId="249">
    <w:name w:val="Table Paragraph"/>
    <w:basedOn w:val="1"/>
    <w:qFormat/>
    <w:uiPriority w:val="1"/>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4.webp"/><Relationship Id="rId8" Type="http://schemas.openxmlformats.org/officeDocument/2006/relationships/image" Target="../NULL"/><Relationship Id="rId7" Type="http://schemas.openxmlformats.org/officeDocument/2006/relationships/image" Target="media/image2.webp"/><Relationship Id="rId6" Type="http://schemas.openxmlformats.org/officeDocument/2006/relationships/image" Target="media/image1.webp"/><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image" Target="media/image7.webp"/><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22</Pages>
  <Words>4398</Words>
  <Characters>25069</Characters>
  <Lines>0</Lines>
  <Paragraphs>0</Paragraphs>
  <TotalTime>113</TotalTime>
  <ScaleCrop>false</ScaleCrop>
  <LinksUpToDate>false</LinksUpToDate>
  <CharactersWithSpaces>29260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2025-08-01T04:29:00Z</dcterms:created>
  <dc:creator>WPS_1711604464</dc:creator>
  <cp:lastModifiedBy>WPS_1711604464</cp:lastModifiedBy>
  <dcterms:modified xsi:type="dcterms:W3CDTF">2026-09-28T05:23:57Z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A1F0379DBCFD4F7189DFB1DE4228BB78_12</vt:lpwstr>
  </property>
  <property fmtid="{D5CDD505-2E9C-101B-9397-08002B2CF9AE}" pid="4" name="KSOTemplateDocerSaveRecord">
    <vt:lpwstr>eyJoZGlkIjoiYWYwYzZiY2RiNGIzMTMyODVkNzgzMmQ0MzgzNmFiNTAiLCJ1c2VySWQiOiI1Njc0NTgwNTg2MzYifQ==</vt:lpwstr>
  </property>
</Properties>
</file>